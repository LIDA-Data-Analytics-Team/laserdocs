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35B" w:rsidRPr="00E97FB8" w:rsidRDefault="00F634DC">
      <w:r w:rsidRPr="00F634DC">
        <w:rPr>
          <w:noProof/>
          <w:lang w:eastAsia="en-GB"/>
        </w:rPr>
        <mc:AlternateContent>
          <mc:Choice Requires="wps">
            <w:drawing>
              <wp:anchor distT="0" distB="0" distL="114300" distR="114300" simplePos="0" relativeHeight="251659264" behindDoc="0" locked="0" layoutInCell="1" allowOverlap="1" wp14:anchorId="34D3A88A" wp14:editId="5E06B97D">
                <wp:simplePos x="0" y="0"/>
                <wp:positionH relativeFrom="page">
                  <wp:align>left</wp:align>
                </wp:positionH>
                <wp:positionV relativeFrom="page">
                  <wp:align>top</wp:align>
                </wp:positionV>
                <wp:extent cx="7595870" cy="2519680"/>
                <wp:effectExtent l="0" t="0" r="5080" b="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95870" cy="2519680"/>
                        </a:xfrm>
                        <a:prstGeom prst="rect">
                          <a:avLst/>
                        </a:prstGeom>
                        <a:solidFill>
                          <a:srgbClr val="00502F"/>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2BA42" id="Rectangle 3" o:spid="_x0000_s1026" style="position:absolute;margin-left:0;margin-top:0;width:598.1pt;height:198.4pt;z-index:25165926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" fillcolor="#00502f" stroked="f">
                <w10:wrap anchorx="page" anchory="page"/>
              </v:rect>
            </w:pict>
          </mc:Fallback>
        </mc:AlternateContent>
      </w:r>
      <w:r w:rsidRPr="00F634DC">
        <w:rPr>
          <w:noProof/>
          <w:lang w:eastAsia="en-GB"/>
        </w:rPr>
        <w:drawing>
          <wp:anchor distT="0" distB="0" distL="114300" distR="114300" simplePos="0" relativeHeight="251660288" behindDoc="0" locked="0" layoutInCell="1" allowOverlap="1" wp14:anchorId="043F850A" wp14:editId="1D661E7F">
            <wp:simplePos x="0" y="0"/>
            <wp:positionH relativeFrom="column">
              <wp:posOffset>4149725</wp:posOffset>
            </wp:positionH>
            <wp:positionV relativeFrom="paragraph">
              <wp:posOffset>100330</wp:posOffset>
            </wp:positionV>
            <wp:extent cx="2429510" cy="867410"/>
            <wp:effectExtent l="0" t="0" r="0" b="0"/>
            <wp:wrapNone/>
            <wp:docPr id="12" name="Picture 12" descr="LeedsUniWhiteon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edsUniWhiteonGreen"/>
                    <pic:cNvPicPr>
                      <a:picLocks noChangeAspect="1" noChangeArrowheads="1"/>
                    </pic:cNvPicPr>
                  </pic:nvPicPr>
                  <pic:blipFill>
                    <a:blip r:embed="rId8" cstate="print">
                      <a:clrChange>
                        <a:clrFrom>
                          <a:srgbClr val="004F2F"/>
                        </a:clrFrom>
                        <a:clrTo>
                          <a:srgbClr val="004F2F">
                            <a:alpha val="0"/>
                          </a:srgbClr>
                        </a:clrTo>
                      </a:clrChange>
                      <a:extLst>
                        <a:ext uri="{28A0092B-C50C-407E-A947-70E740481C1C}">
                          <a14:useLocalDpi xmlns:a14="http://schemas.microsoft.com/office/drawing/2010/main" val="0"/>
                        </a:ext>
                      </a:extLst>
                    </a:blip>
                    <a:srcRect/>
                    <a:stretch>
                      <a:fillRect/>
                    </a:stretch>
                  </pic:blipFill>
                  <pic:spPr bwMode="auto">
                    <a:xfrm>
                      <a:off x="0" y="0"/>
                      <a:ext cx="2429510" cy="867410"/>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id w:val="-1070722443"/>
        <w:docPartObj>
          <w:docPartGallery w:val="Cover Pages"/>
          <w:docPartUnique/>
        </w:docPartObj>
      </w:sdtPr>
      <w:sdtEndPr>
        <w:rPr>
          <w:color w:val="595959" w:themeColor="text1" w:themeTint="A6"/>
        </w:rPr>
      </w:sdtEndPr>
      <w:sdtContent>
        <w:p w:rsidR="00E31591" w:rsidRPr="00E97FB8" w:rsidRDefault="00E31591"/>
        <w:p w:rsidR="000A5304" w:rsidRPr="00E97FB8" w:rsidRDefault="000A5304">
          <w:pPr>
            <w:spacing w:before="0" w:after="200"/>
            <w:rPr>
              <w:color w:val="595959" w:themeColor="text1" w:themeTint="A6"/>
            </w:rPr>
          </w:pPr>
        </w:p>
        <w:p w:rsidR="000A5304" w:rsidRPr="00E97FB8" w:rsidRDefault="006D2756" w:rsidP="006D2756">
          <w:pPr>
            <w:tabs>
              <w:tab w:val="left" w:pos="5107"/>
            </w:tabs>
            <w:spacing w:before="0" w:after="200"/>
            <w:rPr>
              <w:color w:val="595959" w:themeColor="text1" w:themeTint="A6"/>
            </w:rPr>
          </w:pPr>
          <w:r w:rsidRPr="00E97FB8">
            <w:rPr>
              <w:color w:val="595959" w:themeColor="text1" w:themeTint="A6"/>
            </w:rPr>
            <w:tab/>
          </w:r>
        </w:p>
        <w:p w:rsidR="000A5304" w:rsidRPr="00E97FB8" w:rsidRDefault="000A5304">
          <w:pPr>
            <w:spacing w:before="0" w:after="200"/>
            <w:rPr>
              <w:color w:val="595959" w:themeColor="text1" w:themeTint="A6"/>
            </w:rPr>
          </w:pPr>
        </w:p>
        <w:p w:rsidR="000A5304" w:rsidRPr="00E97FB8" w:rsidRDefault="000A5304">
          <w:pPr>
            <w:spacing w:before="0" w:after="200"/>
            <w:rPr>
              <w:color w:val="595959" w:themeColor="text1" w:themeTint="A6"/>
            </w:rPr>
          </w:pPr>
        </w:p>
        <w:p w:rsidR="000A5304" w:rsidRPr="00E97FB8" w:rsidRDefault="000A5304" w:rsidP="000A5304">
          <w:pPr>
            <w:rPr>
              <w:noProof/>
              <w:lang w:eastAsia="en-GB"/>
            </w:rPr>
          </w:pPr>
        </w:p>
        <w:p w:rsidR="00F634DC" w:rsidRDefault="00F634DC" w:rsidP="00F634DC">
          <w:pPr>
            <w:pStyle w:val="Header"/>
          </w:pPr>
        </w:p>
        <w:p w:rsidR="000A5304" w:rsidRPr="00E97FB8" w:rsidRDefault="000A5304" w:rsidP="000A5304"/>
        <w:p w:rsidR="000A5304" w:rsidRPr="00E97FB8" w:rsidRDefault="000A5304" w:rsidP="000A5304"/>
        <w:p w:rsidR="008825B6" w:rsidRDefault="008825B6" w:rsidP="000A5304">
          <w:pPr>
            <w:pStyle w:val="DocumentTitle"/>
          </w:pPr>
        </w:p>
        <w:p w:rsidR="008825B6" w:rsidRDefault="008825B6" w:rsidP="000A5304">
          <w:pPr>
            <w:pStyle w:val="DocumentTitle"/>
          </w:pPr>
        </w:p>
        <w:p w:rsidR="008825B6" w:rsidRDefault="008825B6" w:rsidP="000A5304">
          <w:pPr>
            <w:pStyle w:val="DocumentTitle"/>
          </w:pPr>
        </w:p>
        <w:p w:rsidR="000A5304" w:rsidRPr="00E97FB8" w:rsidRDefault="00354FBB" w:rsidP="00AC5148">
          <w:pPr>
            <w:pStyle w:val="DocumentTitle"/>
          </w:pPr>
          <w:r>
            <w:t xml:space="preserve">LASER </w:t>
          </w:r>
          <w:r w:rsidR="008B405C" w:rsidRPr="00E97FB8">
            <w:t>User Agreement</w:t>
          </w:r>
          <w:r w:rsidR="002F4684">
            <w:t xml:space="preserve"> </w:t>
          </w:r>
        </w:p>
        <w:p w:rsidR="000A5304" w:rsidRPr="00E97FB8" w:rsidRDefault="000A5304">
          <w:pPr>
            <w:spacing w:before="0" w:after="200"/>
            <w:rPr>
              <w:color w:val="595959" w:themeColor="text1" w:themeTint="A6"/>
            </w:rPr>
          </w:pPr>
        </w:p>
        <w:p w:rsidR="00E31591" w:rsidRPr="00E97FB8" w:rsidRDefault="00E31591">
          <w:pPr>
            <w:spacing w:before="0" w:after="200"/>
            <w:rPr>
              <w:rFonts w:eastAsiaTheme="minorEastAsia"/>
              <w:color w:val="595959" w:themeColor="text1" w:themeTint="A6"/>
              <w:lang w:eastAsia="zh-CN"/>
            </w:rPr>
          </w:pPr>
          <w:r w:rsidRPr="00E97FB8">
            <w:rPr>
              <w:color w:val="595959" w:themeColor="text1" w:themeTint="A6"/>
            </w:rPr>
            <w:br w:type="page"/>
          </w:r>
        </w:p>
      </w:sdtContent>
    </w:sdt>
    <w:p w:rsidR="00A2126F" w:rsidRPr="00E97FB8" w:rsidRDefault="00A2126F" w:rsidP="00FC496E">
      <w:pPr>
        <w:pStyle w:val="ListParagraph"/>
        <w:spacing w:before="0"/>
        <w:jc w:val="center"/>
        <w:rPr>
          <w:color w:val="595959" w:themeColor="text1" w:themeTint="A6"/>
        </w:rPr>
      </w:pPr>
    </w:p>
    <w:p w:rsidR="00A2126F" w:rsidRPr="00E97FB8" w:rsidRDefault="00A2126F" w:rsidP="00FC496E">
      <w:pPr>
        <w:spacing w:before="0"/>
        <w:rPr>
          <w:b/>
        </w:rPr>
      </w:pPr>
      <w:r w:rsidRPr="00E97FB8">
        <w:rPr>
          <w:b/>
          <w:color w:val="595959" w:themeColor="text1" w:themeTint="A6"/>
          <w:sz w:val="26"/>
        </w:rPr>
        <w:t>Document Information</w:t>
      </w:r>
      <w:r w:rsidRPr="00E97FB8">
        <w:rPr>
          <w:b/>
        </w:rPr>
        <w:br/>
      </w:r>
    </w:p>
    <w:tbl>
      <w:tblPr>
        <w:tblStyle w:val="TableGrid"/>
        <w:tblW w:w="9351" w:type="dxa"/>
        <w:tblLook w:val="04A0" w:firstRow="1" w:lastRow="0" w:firstColumn="1" w:lastColumn="0" w:noHBand="0" w:noVBand="1"/>
      </w:tblPr>
      <w:tblGrid>
        <w:gridCol w:w="2343"/>
        <w:gridCol w:w="7008"/>
      </w:tblGrid>
      <w:tr w:rsidR="00B1528D" w:rsidRPr="00E97FB8" w:rsidTr="00410878">
        <w:tc>
          <w:tcPr>
            <w:tcW w:w="2343" w:type="dxa"/>
            <w:shd w:val="clear" w:color="auto" w:fill="F2F2F2" w:themeFill="background1" w:themeFillShade="F2"/>
          </w:tcPr>
          <w:p w:rsidR="00B1528D" w:rsidRPr="00E97FB8" w:rsidRDefault="00B1528D" w:rsidP="00B1528D">
            <w:pPr>
              <w:spacing w:before="0"/>
            </w:pPr>
            <w:r w:rsidRPr="00E97FB8">
              <w:t>Reference</w:t>
            </w:r>
          </w:p>
        </w:tc>
        <w:tc>
          <w:tcPr>
            <w:tcW w:w="7008" w:type="dxa"/>
          </w:tcPr>
          <w:p w:rsidR="00B1528D" w:rsidRPr="00E97FB8" w:rsidRDefault="009A5FD1" w:rsidP="008B405C">
            <w:pPr>
              <w:spacing w:before="0"/>
              <w:rPr>
                <w:sz w:val="22"/>
              </w:rPr>
            </w:pPr>
            <w:r>
              <w:rPr>
                <w:sz w:val="22"/>
              </w:rPr>
              <w:t xml:space="preserve">LASER </w:t>
            </w:r>
            <w:r w:rsidR="00BE48D2">
              <w:rPr>
                <w:sz w:val="22"/>
              </w:rPr>
              <w:t>User Agreement</w:t>
            </w:r>
          </w:p>
        </w:tc>
      </w:tr>
      <w:tr w:rsidR="00B1528D" w:rsidRPr="00E97FB8" w:rsidTr="00410878">
        <w:tc>
          <w:tcPr>
            <w:tcW w:w="2343" w:type="dxa"/>
            <w:shd w:val="clear" w:color="auto" w:fill="F2F2F2" w:themeFill="background1" w:themeFillShade="F2"/>
          </w:tcPr>
          <w:p w:rsidR="00B1528D" w:rsidRPr="00E97FB8" w:rsidRDefault="00B1528D" w:rsidP="00B1528D">
            <w:pPr>
              <w:spacing w:before="0"/>
            </w:pPr>
            <w:r w:rsidRPr="00E97FB8">
              <w:t>Category</w:t>
            </w:r>
          </w:p>
        </w:tc>
        <w:tc>
          <w:tcPr>
            <w:tcW w:w="7008" w:type="dxa"/>
          </w:tcPr>
          <w:p w:rsidR="00B1528D" w:rsidRPr="00E97FB8" w:rsidRDefault="00B1528D" w:rsidP="00B1528D">
            <w:pPr>
              <w:spacing w:before="0"/>
              <w:rPr>
                <w:sz w:val="22"/>
              </w:rPr>
            </w:pPr>
            <w:r w:rsidRPr="00E97FB8">
              <w:rPr>
                <w:sz w:val="22"/>
              </w:rPr>
              <w:t>ISMS Documents</w:t>
            </w:r>
          </w:p>
        </w:tc>
      </w:tr>
      <w:tr w:rsidR="00B1528D" w:rsidRPr="00E97FB8" w:rsidTr="00410878">
        <w:tc>
          <w:tcPr>
            <w:tcW w:w="2343" w:type="dxa"/>
            <w:shd w:val="clear" w:color="auto" w:fill="F2F2F2" w:themeFill="background1" w:themeFillShade="F2"/>
          </w:tcPr>
          <w:p w:rsidR="00B1528D" w:rsidRPr="00E97FB8" w:rsidRDefault="00B1528D" w:rsidP="00B1528D">
            <w:pPr>
              <w:spacing w:before="0"/>
            </w:pPr>
            <w:r w:rsidRPr="00E97FB8">
              <w:t>Title</w:t>
            </w:r>
          </w:p>
        </w:tc>
        <w:tc>
          <w:tcPr>
            <w:tcW w:w="7008" w:type="dxa"/>
          </w:tcPr>
          <w:p w:rsidR="00B1528D" w:rsidRPr="00E97FB8" w:rsidRDefault="008B405C" w:rsidP="00B1528D">
            <w:pPr>
              <w:spacing w:before="0"/>
              <w:rPr>
                <w:sz w:val="22"/>
              </w:rPr>
            </w:pPr>
            <w:r w:rsidRPr="00E97FB8">
              <w:rPr>
                <w:sz w:val="22"/>
              </w:rPr>
              <w:t>User Agreement</w:t>
            </w:r>
          </w:p>
        </w:tc>
      </w:tr>
      <w:tr w:rsidR="00B1528D" w:rsidRPr="00E97FB8" w:rsidTr="00410878">
        <w:tc>
          <w:tcPr>
            <w:tcW w:w="2343" w:type="dxa"/>
            <w:shd w:val="clear" w:color="auto" w:fill="F2F2F2" w:themeFill="background1" w:themeFillShade="F2"/>
          </w:tcPr>
          <w:p w:rsidR="00B1528D" w:rsidRPr="00E97FB8" w:rsidRDefault="00B1528D" w:rsidP="00B1528D">
            <w:pPr>
              <w:spacing w:before="0"/>
            </w:pPr>
            <w:r w:rsidRPr="00E97FB8">
              <w:t>Purpose</w:t>
            </w:r>
          </w:p>
        </w:tc>
        <w:tc>
          <w:tcPr>
            <w:tcW w:w="7008" w:type="dxa"/>
          </w:tcPr>
          <w:p w:rsidR="00B1528D" w:rsidRPr="00E97FB8" w:rsidRDefault="008B405C" w:rsidP="00B1528D">
            <w:pPr>
              <w:spacing w:before="0"/>
              <w:rPr>
                <w:sz w:val="22"/>
              </w:rPr>
            </w:pPr>
            <w:r w:rsidRPr="00E97FB8">
              <w:rPr>
                <w:sz w:val="22"/>
              </w:rPr>
              <w:t xml:space="preserve">Agreement for </w:t>
            </w:r>
            <w:r w:rsidR="003933F8">
              <w:rPr>
                <w:sz w:val="22"/>
              </w:rPr>
              <w:t>LASER</w:t>
            </w:r>
            <w:r w:rsidRPr="00E97FB8">
              <w:rPr>
                <w:sz w:val="22"/>
              </w:rPr>
              <w:t xml:space="preserve"> Users</w:t>
            </w:r>
          </w:p>
        </w:tc>
      </w:tr>
      <w:tr w:rsidR="00B1528D" w:rsidRPr="00E97FB8" w:rsidTr="00410878">
        <w:tc>
          <w:tcPr>
            <w:tcW w:w="2343" w:type="dxa"/>
            <w:shd w:val="clear" w:color="auto" w:fill="F2F2F2" w:themeFill="background1" w:themeFillShade="F2"/>
          </w:tcPr>
          <w:p w:rsidR="00B1528D" w:rsidRPr="00E97FB8" w:rsidRDefault="00B1528D" w:rsidP="00B1528D">
            <w:pPr>
              <w:spacing w:before="0"/>
            </w:pPr>
            <w:r w:rsidRPr="00E97FB8">
              <w:t>Owner</w:t>
            </w:r>
          </w:p>
        </w:tc>
        <w:tc>
          <w:tcPr>
            <w:tcW w:w="7008" w:type="dxa"/>
          </w:tcPr>
          <w:p w:rsidR="00B1528D" w:rsidRPr="00E97FB8" w:rsidRDefault="009A5FD1" w:rsidP="009A5FD1">
            <w:pPr>
              <w:spacing w:before="0"/>
              <w:rPr>
                <w:sz w:val="22"/>
              </w:rPr>
            </w:pPr>
            <w:r>
              <w:rPr>
                <w:sz w:val="22"/>
              </w:rPr>
              <w:t>LASER</w:t>
            </w:r>
            <w:r w:rsidR="0073187F" w:rsidRPr="00E97FB8">
              <w:rPr>
                <w:sz w:val="22"/>
              </w:rPr>
              <w:t xml:space="preserve"> Information Governance Management </w:t>
            </w:r>
            <w:r w:rsidR="00A61781" w:rsidRPr="00E97FB8">
              <w:rPr>
                <w:sz w:val="22"/>
              </w:rPr>
              <w:t>Group</w:t>
            </w:r>
          </w:p>
        </w:tc>
      </w:tr>
      <w:tr w:rsidR="00766B19" w:rsidRPr="00E97FB8" w:rsidTr="00410878">
        <w:tc>
          <w:tcPr>
            <w:tcW w:w="2343" w:type="dxa"/>
            <w:shd w:val="clear" w:color="auto" w:fill="F2F2F2" w:themeFill="background1" w:themeFillShade="F2"/>
          </w:tcPr>
          <w:p w:rsidR="00766B19" w:rsidRPr="00E97FB8" w:rsidRDefault="00766B19" w:rsidP="00766B19">
            <w:pPr>
              <w:spacing w:before="0"/>
            </w:pPr>
            <w:r w:rsidRPr="00E97FB8">
              <w:t>Compliance</w:t>
            </w:r>
          </w:p>
        </w:tc>
        <w:tc>
          <w:tcPr>
            <w:tcW w:w="7008" w:type="dxa"/>
          </w:tcPr>
          <w:p w:rsidR="00766B19" w:rsidRPr="00E97FB8" w:rsidRDefault="00766B19" w:rsidP="00D35581">
            <w:pPr>
              <w:spacing w:before="0"/>
              <w:rPr>
                <w:sz w:val="22"/>
              </w:rPr>
            </w:pPr>
            <w:r w:rsidRPr="00E97FB8">
              <w:rPr>
                <w:sz w:val="22"/>
              </w:rPr>
              <w:t xml:space="preserve">ISO 27001 </w:t>
            </w:r>
          </w:p>
        </w:tc>
      </w:tr>
    </w:tbl>
    <w:p w:rsidR="00A2126F" w:rsidRPr="00E97FB8" w:rsidRDefault="00A2126F" w:rsidP="00FC496E">
      <w:pPr>
        <w:spacing w:before="0"/>
      </w:pPr>
    </w:p>
    <w:p w:rsidR="00766B19" w:rsidRPr="00E97FB8" w:rsidRDefault="00766B19" w:rsidP="00766B19">
      <w:pPr>
        <w:spacing w:before="0"/>
      </w:pPr>
    </w:p>
    <w:p w:rsidR="005E7C06" w:rsidRPr="00E97FB8" w:rsidRDefault="00766B19" w:rsidP="00766B19">
      <w:pPr>
        <w:spacing w:before="0"/>
        <w:rPr>
          <w:b/>
        </w:rPr>
      </w:pPr>
      <w:r w:rsidRPr="00E97FB8">
        <w:rPr>
          <w:b/>
          <w:color w:val="595959" w:themeColor="text1" w:themeTint="A6"/>
          <w:sz w:val="26"/>
        </w:rPr>
        <w:t>Version History</w:t>
      </w:r>
      <w:r w:rsidRPr="00E97FB8">
        <w:rPr>
          <w:b/>
        </w:rPr>
        <w:br/>
      </w:r>
    </w:p>
    <w:tbl>
      <w:tblPr>
        <w:tblStyle w:val="TableGrid"/>
        <w:tblW w:w="9351" w:type="dxa"/>
        <w:tblLayout w:type="fixed"/>
        <w:tblLook w:val="04A0" w:firstRow="1" w:lastRow="0" w:firstColumn="1" w:lastColumn="0" w:noHBand="0" w:noVBand="1"/>
      </w:tblPr>
      <w:tblGrid>
        <w:gridCol w:w="988"/>
        <w:gridCol w:w="1417"/>
        <w:gridCol w:w="1559"/>
        <w:gridCol w:w="2410"/>
        <w:gridCol w:w="1559"/>
        <w:gridCol w:w="1418"/>
      </w:tblGrid>
      <w:tr w:rsidR="005E7C06" w:rsidRPr="00E97FB8" w:rsidTr="00177CAE">
        <w:tc>
          <w:tcPr>
            <w:tcW w:w="988" w:type="dxa"/>
            <w:shd w:val="clear" w:color="auto" w:fill="auto"/>
          </w:tcPr>
          <w:p w:rsidR="005E7C06" w:rsidRPr="00242364" w:rsidRDefault="005E7C06" w:rsidP="003933F8">
            <w:pPr>
              <w:rPr>
                <w:rFonts w:asciiTheme="minorBidi" w:hAnsiTheme="minorBidi" w:cstheme="minorBidi"/>
                <w:color w:val="000000" w:themeColor="text1"/>
                <w:sz w:val="22"/>
                <w:szCs w:val="22"/>
              </w:rPr>
            </w:pPr>
            <w:r w:rsidRPr="00242364">
              <w:rPr>
                <w:rFonts w:asciiTheme="minorBidi" w:hAnsiTheme="minorBidi" w:cstheme="minorBidi"/>
                <w:color w:val="000000" w:themeColor="text1"/>
                <w:sz w:val="22"/>
                <w:szCs w:val="22"/>
              </w:rPr>
              <w:t>Version</w:t>
            </w:r>
          </w:p>
        </w:tc>
        <w:tc>
          <w:tcPr>
            <w:tcW w:w="1417" w:type="dxa"/>
            <w:shd w:val="clear" w:color="auto" w:fill="auto"/>
          </w:tcPr>
          <w:p w:rsidR="005E7C06" w:rsidRPr="00242364" w:rsidRDefault="005E7C06" w:rsidP="003933F8">
            <w:pPr>
              <w:rPr>
                <w:rFonts w:asciiTheme="minorBidi" w:hAnsiTheme="minorBidi" w:cstheme="minorBidi"/>
                <w:color w:val="000000" w:themeColor="text1"/>
                <w:sz w:val="22"/>
                <w:szCs w:val="22"/>
              </w:rPr>
            </w:pPr>
            <w:r w:rsidRPr="00242364">
              <w:rPr>
                <w:rFonts w:asciiTheme="minorBidi" w:hAnsiTheme="minorBidi" w:cstheme="minorBidi"/>
                <w:color w:val="000000" w:themeColor="text1"/>
                <w:sz w:val="22"/>
                <w:szCs w:val="22"/>
              </w:rPr>
              <w:t>Date</w:t>
            </w:r>
          </w:p>
        </w:tc>
        <w:tc>
          <w:tcPr>
            <w:tcW w:w="1559" w:type="dxa"/>
            <w:shd w:val="clear" w:color="auto" w:fill="auto"/>
          </w:tcPr>
          <w:p w:rsidR="005E7C06" w:rsidRPr="00242364" w:rsidRDefault="005E7C06" w:rsidP="003933F8">
            <w:pPr>
              <w:rPr>
                <w:rFonts w:asciiTheme="minorBidi" w:hAnsiTheme="minorBidi" w:cstheme="minorBidi"/>
                <w:color w:val="000000" w:themeColor="text1"/>
                <w:sz w:val="22"/>
                <w:szCs w:val="22"/>
              </w:rPr>
            </w:pPr>
            <w:r w:rsidRPr="00242364">
              <w:rPr>
                <w:rFonts w:asciiTheme="minorBidi" w:hAnsiTheme="minorBidi" w:cstheme="minorBidi"/>
                <w:color w:val="000000" w:themeColor="text1"/>
                <w:sz w:val="22"/>
                <w:szCs w:val="22"/>
              </w:rPr>
              <w:t>Update by</w:t>
            </w:r>
          </w:p>
        </w:tc>
        <w:tc>
          <w:tcPr>
            <w:tcW w:w="2410" w:type="dxa"/>
            <w:shd w:val="clear" w:color="auto" w:fill="auto"/>
          </w:tcPr>
          <w:p w:rsidR="005E7C06" w:rsidRPr="00242364" w:rsidRDefault="005E7C06" w:rsidP="003933F8">
            <w:pPr>
              <w:rPr>
                <w:rFonts w:asciiTheme="minorBidi" w:hAnsiTheme="minorBidi" w:cstheme="minorBidi"/>
                <w:color w:val="000000" w:themeColor="text1"/>
                <w:sz w:val="22"/>
                <w:szCs w:val="22"/>
              </w:rPr>
            </w:pPr>
            <w:r w:rsidRPr="00242364">
              <w:rPr>
                <w:rFonts w:asciiTheme="minorBidi" w:hAnsiTheme="minorBidi" w:cstheme="minorBidi"/>
                <w:color w:val="000000" w:themeColor="text1"/>
                <w:sz w:val="22"/>
                <w:szCs w:val="22"/>
              </w:rPr>
              <w:t>Change description</w:t>
            </w:r>
          </w:p>
        </w:tc>
        <w:tc>
          <w:tcPr>
            <w:tcW w:w="1559" w:type="dxa"/>
            <w:shd w:val="clear" w:color="auto" w:fill="auto"/>
          </w:tcPr>
          <w:p w:rsidR="005E7C06" w:rsidRPr="00242364" w:rsidRDefault="005E7C06" w:rsidP="003933F8">
            <w:pPr>
              <w:rPr>
                <w:rFonts w:asciiTheme="minorBidi" w:hAnsiTheme="minorBidi" w:cstheme="minorBidi"/>
                <w:color w:val="000000" w:themeColor="text1"/>
                <w:sz w:val="22"/>
                <w:szCs w:val="22"/>
              </w:rPr>
            </w:pPr>
            <w:r w:rsidRPr="00242364">
              <w:rPr>
                <w:rFonts w:asciiTheme="minorBidi" w:hAnsiTheme="minorBidi" w:cstheme="minorBidi"/>
                <w:color w:val="000000" w:themeColor="text1"/>
                <w:sz w:val="22"/>
                <w:szCs w:val="22"/>
              </w:rPr>
              <w:t>Approved By</w:t>
            </w:r>
          </w:p>
        </w:tc>
        <w:tc>
          <w:tcPr>
            <w:tcW w:w="1418" w:type="dxa"/>
            <w:shd w:val="clear" w:color="auto" w:fill="auto"/>
          </w:tcPr>
          <w:p w:rsidR="005E7C06" w:rsidRPr="00242364" w:rsidRDefault="005E7C06" w:rsidP="003933F8">
            <w:pPr>
              <w:rPr>
                <w:rFonts w:asciiTheme="minorBidi" w:hAnsiTheme="minorBidi" w:cstheme="minorBidi"/>
                <w:color w:val="000000" w:themeColor="text1"/>
                <w:sz w:val="22"/>
                <w:szCs w:val="22"/>
              </w:rPr>
            </w:pPr>
            <w:r w:rsidRPr="00242364">
              <w:rPr>
                <w:rFonts w:asciiTheme="minorBidi" w:hAnsiTheme="minorBidi" w:cstheme="minorBidi"/>
                <w:color w:val="000000" w:themeColor="text1"/>
                <w:sz w:val="22"/>
                <w:szCs w:val="22"/>
              </w:rPr>
              <w:t>Date</w:t>
            </w:r>
          </w:p>
        </w:tc>
      </w:tr>
      <w:tr w:rsidR="005E7C06" w:rsidRPr="00E97FB8" w:rsidTr="007B0D87">
        <w:tc>
          <w:tcPr>
            <w:tcW w:w="988" w:type="dxa"/>
            <w:vAlign w:val="center"/>
          </w:tcPr>
          <w:p w:rsidR="005E7C06" w:rsidRPr="00242364" w:rsidRDefault="005E7C06" w:rsidP="005E7C06">
            <w:pPr>
              <w:jc w:val="center"/>
              <w:rPr>
                <w:rFonts w:asciiTheme="minorBidi" w:hAnsiTheme="minorBidi" w:cstheme="minorBidi"/>
                <w:sz w:val="22"/>
                <w:szCs w:val="22"/>
              </w:rPr>
            </w:pPr>
            <w:r w:rsidRPr="00242364">
              <w:rPr>
                <w:rFonts w:asciiTheme="minorBidi" w:hAnsiTheme="minorBidi" w:cstheme="minorBidi"/>
                <w:sz w:val="22"/>
                <w:szCs w:val="22"/>
              </w:rPr>
              <w:t>1.0</w:t>
            </w:r>
          </w:p>
        </w:tc>
        <w:tc>
          <w:tcPr>
            <w:tcW w:w="1417" w:type="dxa"/>
            <w:vAlign w:val="center"/>
          </w:tcPr>
          <w:p w:rsidR="005E7C06" w:rsidRPr="00242364" w:rsidRDefault="005E7C06" w:rsidP="003933F8">
            <w:pPr>
              <w:rPr>
                <w:rFonts w:asciiTheme="minorBidi" w:hAnsiTheme="minorBidi" w:cstheme="minorBidi"/>
                <w:sz w:val="22"/>
                <w:szCs w:val="22"/>
              </w:rPr>
            </w:pPr>
            <w:r w:rsidRPr="00242364">
              <w:rPr>
                <w:rFonts w:asciiTheme="minorBidi" w:hAnsiTheme="minorBidi" w:cstheme="minorBidi"/>
                <w:sz w:val="22"/>
                <w:szCs w:val="22"/>
              </w:rPr>
              <w:t>07/04/2016</w:t>
            </w:r>
          </w:p>
        </w:tc>
        <w:tc>
          <w:tcPr>
            <w:tcW w:w="1559" w:type="dxa"/>
            <w:vAlign w:val="center"/>
          </w:tcPr>
          <w:p w:rsidR="005E7C06" w:rsidRPr="00242364" w:rsidRDefault="005E7C06" w:rsidP="003933F8">
            <w:pPr>
              <w:rPr>
                <w:rFonts w:asciiTheme="minorBidi" w:hAnsiTheme="minorBidi" w:cstheme="minorBidi"/>
                <w:sz w:val="22"/>
                <w:szCs w:val="22"/>
              </w:rPr>
            </w:pPr>
            <w:r w:rsidRPr="00242364">
              <w:rPr>
                <w:rFonts w:asciiTheme="minorBidi" w:hAnsiTheme="minorBidi" w:cstheme="minorBidi"/>
                <w:sz w:val="22"/>
                <w:szCs w:val="22"/>
              </w:rPr>
              <w:t>Samantha Crossfield</w:t>
            </w:r>
          </w:p>
        </w:tc>
        <w:tc>
          <w:tcPr>
            <w:tcW w:w="2410" w:type="dxa"/>
            <w:vAlign w:val="center"/>
          </w:tcPr>
          <w:p w:rsidR="005E7C06" w:rsidRPr="00242364" w:rsidRDefault="005E7C06" w:rsidP="003933F8">
            <w:pPr>
              <w:rPr>
                <w:rFonts w:asciiTheme="minorBidi" w:hAnsiTheme="minorBidi" w:cstheme="minorBidi"/>
                <w:sz w:val="22"/>
                <w:szCs w:val="22"/>
              </w:rPr>
            </w:pPr>
            <w:r w:rsidRPr="00242364">
              <w:rPr>
                <w:rFonts w:asciiTheme="minorBidi" w:hAnsiTheme="minorBidi" w:cstheme="minorBidi"/>
                <w:sz w:val="22"/>
                <w:szCs w:val="22"/>
              </w:rPr>
              <w:t>Initial version</w:t>
            </w:r>
          </w:p>
        </w:tc>
        <w:tc>
          <w:tcPr>
            <w:tcW w:w="1559" w:type="dxa"/>
            <w:vAlign w:val="center"/>
          </w:tcPr>
          <w:p w:rsidR="005E7C06" w:rsidRPr="00242364" w:rsidRDefault="005E7C06" w:rsidP="003933F8">
            <w:pPr>
              <w:rPr>
                <w:rFonts w:asciiTheme="minorBidi" w:hAnsiTheme="minorBidi" w:cstheme="minorBidi"/>
                <w:sz w:val="22"/>
                <w:szCs w:val="22"/>
              </w:rPr>
            </w:pPr>
          </w:p>
        </w:tc>
        <w:tc>
          <w:tcPr>
            <w:tcW w:w="1418" w:type="dxa"/>
            <w:vAlign w:val="center"/>
          </w:tcPr>
          <w:p w:rsidR="005E7C06" w:rsidRPr="00242364" w:rsidRDefault="005E7C06" w:rsidP="003933F8">
            <w:pPr>
              <w:rPr>
                <w:rFonts w:asciiTheme="minorBidi" w:hAnsiTheme="minorBidi" w:cstheme="minorBidi"/>
                <w:sz w:val="22"/>
                <w:szCs w:val="22"/>
              </w:rPr>
            </w:pPr>
          </w:p>
        </w:tc>
      </w:tr>
      <w:tr w:rsidR="005E7C06" w:rsidRPr="00E97FB8" w:rsidTr="007B0D87">
        <w:tc>
          <w:tcPr>
            <w:tcW w:w="988" w:type="dxa"/>
            <w:vAlign w:val="center"/>
          </w:tcPr>
          <w:p w:rsidR="005E7C06" w:rsidRPr="00242364" w:rsidRDefault="005E7C06" w:rsidP="005E7C06">
            <w:pPr>
              <w:jc w:val="center"/>
              <w:rPr>
                <w:rFonts w:asciiTheme="minorBidi" w:hAnsiTheme="minorBidi" w:cstheme="minorBidi"/>
                <w:sz w:val="22"/>
                <w:szCs w:val="22"/>
              </w:rPr>
            </w:pPr>
            <w:r w:rsidRPr="00242364">
              <w:rPr>
                <w:rFonts w:asciiTheme="minorBidi" w:hAnsiTheme="minorBidi" w:cstheme="minorBidi"/>
                <w:sz w:val="22"/>
                <w:szCs w:val="22"/>
              </w:rPr>
              <w:t>2.0</w:t>
            </w:r>
          </w:p>
        </w:tc>
        <w:tc>
          <w:tcPr>
            <w:tcW w:w="1417" w:type="dxa"/>
            <w:vAlign w:val="center"/>
          </w:tcPr>
          <w:p w:rsidR="005E7C06" w:rsidRPr="00242364" w:rsidRDefault="005E7C06" w:rsidP="003933F8">
            <w:pPr>
              <w:rPr>
                <w:rFonts w:asciiTheme="minorBidi" w:hAnsiTheme="minorBidi" w:cstheme="minorBidi"/>
                <w:sz w:val="22"/>
                <w:szCs w:val="22"/>
              </w:rPr>
            </w:pPr>
            <w:r w:rsidRPr="00242364">
              <w:rPr>
                <w:rFonts w:asciiTheme="minorBidi" w:hAnsiTheme="minorBidi" w:cstheme="minorBidi"/>
                <w:sz w:val="22"/>
                <w:szCs w:val="22"/>
              </w:rPr>
              <w:t>20/10/2016</w:t>
            </w:r>
          </w:p>
        </w:tc>
        <w:tc>
          <w:tcPr>
            <w:tcW w:w="1559" w:type="dxa"/>
            <w:vAlign w:val="center"/>
          </w:tcPr>
          <w:p w:rsidR="005E7C06" w:rsidRPr="00242364" w:rsidRDefault="00195403" w:rsidP="003933F8">
            <w:pPr>
              <w:rPr>
                <w:rFonts w:asciiTheme="minorBidi" w:hAnsiTheme="minorBidi" w:cstheme="minorBidi"/>
                <w:sz w:val="22"/>
                <w:szCs w:val="22"/>
              </w:rPr>
            </w:pPr>
            <w:r w:rsidRPr="00242364">
              <w:rPr>
                <w:rFonts w:asciiTheme="minorBidi" w:hAnsiTheme="minorBidi" w:cstheme="minorBidi"/>
                <w:sz w:val="22"/>
                <w:szCs w:val="22"/>
              </w:rPr>
              <w:t>Samantha Crossfield</w:t>
            </w:r>
          </w:p>
        </w:tc>
        <w:tc>
          <w:tcPr>
            <w:tcW w:w="2410" w:type="dxa"/>
            <w:vAlign w:val="center"/>
          </w:tcPr>
          <w:p w:rsidR="005E7C06" w:rsidRPr="00242364" w:rsidRDefault="005E7C06" w:rsidP="003933F8">
            <w:pPr>
              <w:rPr>
                <w:rFonts w:asciiTheme="minorBidi" w:hAnsiTheme="minorBidi" w:cstheme="minorBidi"/>
                <w:sz w:val="22"/>
                <w:szCs w:val="22"/>
              </w:rPr>
            </w:pPr>
            <w:r w:rsidRPr="00242364">
              <w:rPr>
                <w:rFonts w:asciiTheme="minorBidi" w:hAnsiTheme="minorBidi" w:cstheme="minorBidi"/>
                <w:sz w:val="22"/>
                <w:szCs w:val="22"/>
              </w:rPr>
              <w:t>Baselined version</w:t>
            </w:r>
          </w:p>
        </w:tc>
        <w:tc>
          <w:tcPr>
            <w:tcW w:w="1559" w:type="dxa"/>
            <w:vAlign w:val="center"/>
          </w:tcPr>
          <w:p w:rsidR="005E7C06" w:rsidRPr="00242364" w:rsidRDefault="005E7C06" w:rsidP="003933F8">
            <w:pPr>
              <w:rPr>
                <w:rFonts w:asciiTheme="minorBidi" w:hAnsiTheme="minorBidi" w:cstheme="minorBidi"/>
                <w:sz w:val="22"/>
                <w:szCs w:val="22"/>
              </w:rPr>
            </w:pPr>
            <w:r w:rsidRPr="00242364">
              <w:rPr>
                <w:rFonts w:asciiTheme="minorBidi" w:hAnsiTheme="minorBidi" w:cstheme="minorBidi"/>
                <w:sz w:val="22"/>
                <w:szCs w:val="22"/>
              </w:rPr>
              <w:t>Barry Haynes</w:t>
            </w:r>
          </w:p>
        </w:tc>
        <w:tc>
          <w:tcPr>
            <w:tcW w:w="1418" w:type="dxa"/>
            <w:vAlign w:val="center"/>
          </w:tcPr>
          <w:p w:rsidR="005E7C06" w:rsidRPr="00242364" w:rsidRDefault="005E7C06" w:rsidP="003933F8">
            <w:pPr>
              <w:rPr>
                <w:rFonts w:asciiTheme="minorBidi" w:hAnsiTheme="minorBidi" w:cstheme="minorBidi"/>
                <w:sz w:val="22"/>
                <w:szCs w:val="22"/>
              </w:rPr>
            </w:pPr>
            <w:r w:rsidRPr="00242364">
              <w:rPr>
                <w:rFonts w:asciiTheme="minorBidi" w:hAnsiTheme="minorBidi" w:cstheme="minorBidi"/>
                <w:sz w:val="22"/>
                <w:szCs w:val="22"/>
              </w:rPr>
              <w:t>20/10/2016</w:t>
            </w:r>
          </w:p>
        </w:tc>
      </w:tr>
      <w:tr w:rsidR="00242364" w:rsidRPr="00E97FB8" w:rsidTr="007B0D87">
        <w:tc>
          <w:tcPr>
            <w:tcW w:w="988" w:type="dxa"/>
            <w:vAlign w:val="center"/>
          </w:tcPr>
          <w:p w:rsidR="00242364" w:rsidRPr="00242364" w:rsidRDefault="00242364" w:rsidP="00242364">
            <w:pPr>
              <w:jc w:val="center"/>
              <w:rPr>
                <w:rFonts w:asciiTheme="minorBidi" w:hAnsiTheme="minorBidi" w:cstheme="minorBidi"/>
                <w:sz w:val="22"/>
                <w:szCs w:val="22"/>
              </w:rPr>
            </w:pPr>
            <w:r w:rsidRPr="00242364">
              <w:rPr>
                <w:rFonts w:asciiTheme="minorBidi" w:hAnsiTheme="minorBidi" w:cstheme="minorBidi"/>
                <w:sz w:val="22"/>
                <w:szCs w:val="22"/>
              </w:rPr>
              <w:t>2.1</w:t>
            </w:r>
          </w:p>
        </w:tc>
        <w:tc>
          <w:tcPr>
            <w:tcW w:w="1417" w:type="dxa"/>
            <w:vAlign w:val="center"/>
          </w:tcPr>
          <w:p w:rsidR="00242364" w:rsidRPr="00242364" w:rsidRDefault="00242364" w:rsidP="00242364">
            <w:pPr>
              <w:rPr>
                <w:rFonts w:asciiTheme="minorBidi" w:hAnsiTheme="minorBidi" w:cstheme="minorBidi"/>
                <w:sz w:val="22"/>
                <w:szCs w:val="22"/>
              </w:rPr>
            </w:pPr>
            <w:r w:rsidRPr="00242364">
              <w:rPr>
                <w:rFonts w:asciiTheme="minorBidi" w:hAnsiTheme="minorBidi" w:cstheme="minorBidi"/>
                <w:sz w:val="22"/>
                <w:szCs w:val="22"/>
              </w:rPr>
              <w:t>18/10/2018</w:t>
            </w:r>
          </w:p>
        </w:tc>
        <w:tc>
          <w:tcPr>
            <w:tcW w:w="1559" w:type="dxa"/>
            <w:vAlign w:val="center"/>
          </w:tcPr>
          <w:p w:rsidR="00177CAE" w:rsidRDefault="00177CAE" w:rsidP="00177CAE">
            <w:pPr>
              <w:spacing w:before="0"/>
              <w:rPr>
                <w:rFonts w:asciiTheme="minorBidi" w:hAnsiTheme="minorBidi" w:cstheme="minorBidi"/>
                <w:sz w:val="22"/>
                <w:szCs w:val="22"/>
              </w:rPr>
            </w:pPr>
            <w:r>
              <w:rPr>
                <w:rFonts w:asciiTheme="minorBidi" w:hAnsiTheme="minorBidi" w:cstheme="minorBidi"/>
                <w:sz w:val="22"/>
                <w:szCs w:val="22"/>
              </w:rPr>
              <w:t>Charles</w:t>
            </w:r>
          </w:p>
          <w:p w:rsidR="00242364" w:rsidRPr="00242364" w:rsidRDefault="00242364" w:rsidP="00177CAE">
            <w:pPr>
              <w:spacing w:before="0"/>
              <w:rPr>
                <w:rFonts w:asciiTheme="minorBidi" w:hAnsiTheme="minorBidi" w:cstheme="minorBidi"/>
                <w:sz w:val="22"/>
                <w:szCs w:val="22"/>
              </w:rPr>
            </w:pPr>
            <w:r w:rsidRPr="00242364">
              <w:rPr>
                <w:rFonts w:asciiTheme="minorBidi" w:hAnsiTheme="minorBidi" w:cstheme="minorBidi"/>
                <w:sz w:val="22"/>
                <w:szCs w:val="22"/>
              </w:rPr>
              <w:t>Hindmarsh</w:t>
            </w:r>
          </w:p>
        </w:tc>
        <w:tc>
          <w:tcPr>
            <w:tcW w:w="2410" w:type="dxa"/>
            <w:vAlign w:val="center"/>
          </w:tcPr>
          <w:p w:rsidR="00242364" w:rsidRPr="00242364" w:rsidRDefault="00242364" w:rsidP="00242364">
            <w:pPr>
              <w:rPr>
                <w:rFonts w:asciiTheme="minorBidi" w:hAnsiTheme="minorBidi" w:cstheme="minorBidi"/>
                <w:sz w:val="22"/>
                <w:szCs w:val="22"/>
              </w:rPr>
            </w:pPr>
            <w:r w:rsidRPr="00242364">
              <w:rPr>
                <w:rFonts w:asciiTheme="minorBidi" w:hAnsiTheme="minorBidi" w:cstheme="minorBidi"/>
                <w:sz w:val="22"/>
                <w:szCs w:val="22"/>
              </w:rPr>
              <w:t>Removal of old links and updated to reflect GDPR, Addition of return of assets, clear desk, unattended equipment  and confidential disposal added, secure transfer of information added and removal of USB,</w:t>
            </w:r>
          </w:p>
        </w:tc>
        <w:tc>
          <w:tcPr>
            <w:tcW w:w="1559" w:type="dxa"/>
            <w:vAlign w:val="center"/>
          </w:tcPr>
          <w:p w:rsidR="00242364" w:rsidRPr="00590E72" w:rsidRDefault="00242364" w:rsidP="00D3501E">
            <w:pPr>
              <w:spacing w:before="0"/>
              <w:rPr>
                <w:sz w:val="22"/>
                <w:szCs w:val="22"/>
              </w:rPr>
            </w:pPr>
            <w:r w:rsidRPr="00590E72">
              <w:rPr>
                <w:sz w:val="22"/>
                <w:szCs w:val="22"/>
              </w:rPr>
              <w:t>Andy Pellow</w:t>
            </w:r>
          </w:p>
          <w:p w:rsidR="00242364" w:rsidRPr="00242364" w:rsidRDefault="00D3501E" w:rsidP="00D3501E">
            <w:pPr>
              <w:spacing w:before="0"/>
              <w:rPr>
                <w:rFonts w:asciiTheme="minorBidi" w:hAnsiTheme="minorBidi" w:cstheme="minorBidi"/>
                <w:sz w:val="22"/>
                <w:szCs w:val="22"/>
              </w:rPr>
            </w:pPr>
            <w:r>
              <w:rPr>
                <w:sz w:val="22"/>
                <w:szCs w:val="22"/>
              </w:rPr>
              <w:t>(Chair of IGMG)</w:t>
            </w:r>
          </w:p>
        </w:tc>
        <w:tc>
          <w:tcPr>
            <w:tcW w:w="1418" w:type="dxa"/>
            <w:vAlign w:val="center"/>
          </w:tcPr>
          <w:p w:rsidR="00242364" w:rsidRPr="00242364" w:rsidRDefault="00242364" w:rsidP="00242364">
            <w:pPr>
              <w:rPr>
                <w:rFonts w:asciiTheme="minorBidi" w:hAnsiTheme="minorBidi" w:cstheme="minorBidi"/>
                <w:sz w:val="22"/>
                <w:szCs w:val="22"/>
              </w:rPr>
            </w:pPr>
            <w:r w:rsidRPr="00590E72">
              <w:rPr>
                <w:sz w:val="22"/>
                <w:szCs w:val="22"/>
              </w:rPr>
              <w:t>22/03/2019</w:t>
            </w:r>
          </w:p>
        </w:tc>
      </w:tr>
      <w:tr w:rsidR="00242364" w:rsidRPr="00E97FB8" w:rsidTr="007B0D87">
        <w:tc>
          <w:tcPr>
            <w:tcW w:w="988" w:type="dxa"/>
            <w:vAlign w:val="center"/>
          </w:tcPr>
          <w:p w:rsidR="00242364" w:rsidRPr="00242364" w:rsidRDefault="00410878" w:rsidP="00242364">
            <w:pPr>
              <w:jc w:val="center"/>
              <w:rPr>
                <w:rFonts w:asciiTheme="minorBidi" w:hAnsiTheme="minorBidi" w:cstheme="minorBidi"/>
                <w:sz w:val="22"/>
                <w:szCs w:val="22"/>
              </w:rPr>
            </w:pPr>
            <w:r>
              <w:rPr>
                <w:rFonts w:asciiTheme="minorBidi" w:hAnsiTheme="minorBidi" w:cstheme="minorBidi"/>
                <w:sz w:val="22"/>
                <w:szCs w:val="22"/>
              </w:rPr>
              <w:t>2.2</w:t>
            </w:r>
          </w:p>
        </w:tc>
        <w:tc>
          <w:tcPr>
            <w:tcW w:w="1417" w:type="dxa"/>
            <w:vAlign w:val="center"/>
          </w:tcPr>
          <w:p w:rsidR="00242364" w:rsidRPr="00242364" w:rsidRDefault="00410878" w:rsidP="00242364">
            <w:pPr>
              <w:rPr>
                <w:rFonts w:asciiTheme="minorBidi" w:hAnsiTheme="minorBidi" w:cstheme="minorBidi"/>
                <w:sz w:val="22"/>
                <w:szCs w:val="22"/>
              </w:rPr>
            </w:pPr>
            <w:r>
              <w:rPr>
                <w:rFonts w:asciiTheme="minorBidi" w:hAnsiTheme="minorBidi" w:cstheme="minorBidi"/>
                <w:sz w:val="22"/>
                <w:szCs w:val="22"/>
              </w:rPr>
              <w:t>02/04/2019</w:t>
            </w:r>
          </w:p>
        </w:tc>
        <w:tc>
          <w:tcPr>
            <w:tcW w:w="1559" w:type="dxa"/>
            <w:vAlign w:val="center"/>
          </w:tcPr>
          <w:p w:rsidR="00177CAE" w:rsidRDefault="00177CAE" w:rsidP="007B0D87">
            <w:pPr>
              <w:spacing w:before="0"/>
              <w:rPr>
                <w:rFonts w:asciiTheme="minorBidi" w:hAnsiTheme="minorBidi" w:cstheme="minorBidi"/>
                <w:sz w:val="22"/>
                <w:szCs w:val="22"/>
              </w:rPr>
            </w:pPr>
            <w:r>
              <w:rPr>
                <w:rFonts w:asciiTheme="minorBidi" w:hAnsiTheme="minorBidi" w:cstheme="minorBidi"/>
                <w:sz w:val="22"/>
                <w:szCs w:val="22"/>
              </w:rPr>
              <w:t>Charles</w:t>
            </w:r>
          </w:p>
          <w:p w:rsidR="00242364" w:rsidRPr="00242364" w:rsidRDefault="00177CAE" w:rsidP="007B0D87">
            <w:pPr>
              <w:spacing w:before="0"/>
              <w:rPr>
                <w:rFonts w:asciiTheme="minorBidi" w:hAnsiTheme="minorBidi" w:cstheme="minorBidi"/>
                <w:sz w:val="22"/>
                <w:szCs w:val="22"/>
              </w:rPr>
            </w:pPr>
            <w:r w:rsidRPr="00242364">
              <w:rPr>
                <w:rFonts w:asciiTheme="minorBidi" w:hAnsiTheme="minorBidi" w:cstheme="minorBidi"/>
                <w:sz w:val="22"/>
                <w:szCs w:val="22"/>
              </w:rPr>
              <w:t>Hindmarsh</w:t>
            </w:r>
          </w:p>
        </w:tc>
        <w:tc>
          <w:tcPr>
            <w:tcW w:w="2410" w:type="dxa"/>
            <w:vAlign w:val="center"/>
          </w:tcPr>
          <w:p w:rsidR="00242364" w:rsidRPr="00242364" w:rsidRDefault="00410878" w:rsidP="00242364">
            <w:pPr>
              <w:rPr>
                <w:rFonts w:asciiTheme="minorBidi" w:hAnsiTheme="minorBidi" w:cstheme="minorBidi"/>
                <w:sz w:val="22"/>
                <w:szCs w:val="22"/>
              </w:rPr>
            </w:pPr>
            <w:r w:rsidRPr="00410878">
              <w:rPr>
                <w:rStyle w:val="Hyperlink"/>
                <w:color w:val="000000" w:themeColor="text1"/>
                <w:sz w:val="22"/>
                <w:u w:val="none"/>
              </w:rPr>
              <w:t>Data Protection Act 2018 updated</w:t>
            </w:r>
          </w:p>
        </w:tc>
        <w:tc>
          <w:tcPr>
            <w:tcW w:w="1559" w:type="dxa"/>
            <w:vAlign w:val="center"/>
          </w:tcPr>
          <w:p w:rsidR="00D3501E" w:rsidRPr="00590E72" w:rsidRDefault="00D3501E" w:rsidP="00D3501E">
            <w:pPr>
              <w:spacing w:before="0"/>
              <w:rPr>
                <w:sz w:val="22"/>
                <w:szCs w:val="22"/>
              </w:rPr>
            </w:pPr>
            <w:r w:rsidRPr="00590E72">
              <w:rPr>
                <w:sz w:val="22"/>
                <w:szCs w:val="22"/>
              </w:rPr>
              <w:t>Andy Pellow</w:t>
            </w:r>
          </w:p>
          <w:p w:rsidR="00242364" w:rsidRPr="00242364" w:rsidRDefault="00D3501E" w:rsidP="00D3501E">
            <w:pPr>
              <w:spacing w:before="0"/>
              <w:rPr>
                <w:rFonts w:asciiTheme="minorBidi" w:hAnsiTheme="minorBidi" w:cstheme="minorBidi"/>
                <w:sz w:val="22"/>
                <w:szCs w:val="22"/>
              </w:rPr>
            </w:pPr>
            <w:r w:rsidRPr="00590E72">
              <w:rPr>
                <w:sz w:val="22"/>
                <w:szCs w:val="22"/>
              </w:rPr>
              <w:t>(Chair of IGMG</w:t>
            </w:r>
            <w:r>
              <w:rPr>
                <w:sz w:val="22"/>
                <w:szCs w:val="22"/>
              </w:rPr>
              <w:t>)</w:t>
            </w:r>
          </w:p>
        </w:tc>
        <w:tc>
          <w:tcPr>
            <w:tcW w:w="1418" w:type="dxa"/>
            <w:vAlign w:val="center"/>
          </w:tcPr>
          <w:p w:rsidR="00242364" w:rsidRPr="00242364" w:rsidRDefault="008825B6" w:rsidP="00242364">
            <w:pPr>
              <w:rPr>
                <w:rFonts w:asciiTheme="minorBidi" w:hAnsiTheme="minorBidi" w:cstheme="minorBidi"/>
                <w:sz w:val="22"/>
                <w:szCs w:val="22"/>
              </w:rPr>
            </w:pPr>
            <w:r>
              <w:rPr>
                <w:rFonts w:asciiTheme="minorBidi" w:hAnsiTheme="minorBidi" w:cstheme="minorBidi"/>
                <w:sz w:val="22"/>
                <w:szCs w:val="22"/>
              </w:rPr>
              <w:t>05/04/2019</w:t>
            </w:r>
          </w:p>
        </w:tc>
      </w:tr>
      <w:tr w:rsidR="007A7CD6" w:rsidRPr="00E97FB8" w:rsidTr="003933F8">
        <w:tc>
          <w:tcPr>
            <w:tcW w:w="988" w:type="dxa"/>
          </w:tcPr>
          <w:p w:rsidR="007A7CD6" w:rsidRPr="00242364" w:rsidRDefault="007A7CD6" w:rsidP="007A7CD6">
            <w:pPr>
              <w:jc w:val="center"/>
              <w:rPr>
                <w:rFonts w:asciiTheme="minorBidi" w:hAnsiTheme="minorBidi" w:cstheme="minorBidi"/>
                <w:sz w:val="22"/>
                <w:szCs w:val="22"/>
              </w:rPr>
            </w:pPr>
            <w:r>
              <w:rPr>
                <w:rFonts w:asciiTheme="minorBidi" w:hAnsiTheme="minorBidi" w:cstheme="minorBidi"/>
                <w:sz w:val="22"/>
                <w:szCs w:val="22"/>
              </w:rPr>
              <w:t>2.3</w:t>
            </w:r>
          </w:p>
        </w:tc>
        <w:tc>
          <w:tcPr>
            <w:tcW w:w="1417" w:type="dxa"/>
          </w:tcPr>
          <w:p w:rsidR="007A7CD6" w:rsidRPr="00242364" w:rsidRDefault="007A7CD6" w:rsidP="007A7CD6">
            <w:pPr>
              <w:rPr>
                <w:rFonts w:asciiTheme="minorBidi" w:hAnsiTheme="minorBidi" w:cstheme="minorBidi"/>
                <w:sz w:val="22"/>
                <w:szCs w:val="22"/>
              </w:rPr>
            </w:pPr>
            <w:r>
              <w:rPr>
                <w:rFonts w:asciiTheme="minorBidi" w:hAnsiTheme="minorBidi" w:cstheme="minorBidi"/>
                <w:sz w:val="22"/>
                <w:szCs w:val="22"/>
              </w:rPr>
              <w:t>13/08/2019</w:t>
            </w:r>
          </w:p>
        </w:tc>
        <w:tc>
          <w:tcPr>
            <w:tcW w:w="1559" w:type="dxa"/>
          </w:tcPr>
          <w:p w:rsidR="007A7CD6" w:rsidRPr="00242364" w:rsidRDefault="007A7CD6" w:rsidP="007A7CD6">
            <w:pPr>
              <w:spacing w:before="0"/>
              <w:rPr>
                <w:rFonts w:asciiTheme="minorBidi" w:hAnsiTheme="minorBidi" w:cstheme="minorBidi"/>
                <w:sz w:val="22"/>
                <w:szCs w:val="22"/>
              </w:rPr>
            </w:pPr>
            <w:r>
              <w:rPr>
                <w:rFonts w:asciiTheme="minorBidi" w:hAnsiTheme="minorBidi" w:cstheme="minorBidi"/>
                <w:sz w:val="22"/>
                <w:szCs w:val="22"/>
              </w:rPr>
              <w:t xml:space="preserve">Charles </w:t>
            </w:r>
            <w:r w:rsidRPr="00242364">
              <w:rPr>
                <w:rFonts w:asciiTheme="minorBidi" w:hAnsiTheme="minorBidi" w:cstheme="minorBidi"/>
                <w:sz w:val="22"/>
                <w:szCs w:val="22"/>
              </w:rPr>
              <w:t>Hindmarsh</w:t>
            </w:r>
          </w:p>
        </w:tc>
        <w:tc>
          <w:tcPr>
            <w:tcW w:w="2410" w:type="dxa"/>
          </w:tcPr>
          <w:p w:rsidR="007A7CD6" w:rsidRPr="00242364" w:rsidRDefault="007A7CD6" w:rsidP="007A7CD6">
            <w:pPr>
              <w:rPr>
                <w:rFonts w:asciiTheme="minorBidi" w:hAnsiTheme="minorBidi" w:cstheme="minorBidi"/>
                <w:sz w:val="22"/>
                <w:szCs w:val="22"/>
              </w:rPr>
            </w:pPr>
            <w:r>
              <w:rPr>
                <w:rFonts w:asciiTheme="minorBidi" w:hAnsiTheme="minorBidi" w:cstheme="minorBidi"/>
                <w:sz w:val="22"/>
                <w:szCs w:val="22"/>
              </w:rPr>
              <w:t>Updated 5.3</w:t>
            </w:r>
          </w:p>
        </w:tc>
        <w:tc>
          <w:tcPr>
            <w:tcW w:w="1559" w:type="dxa"/>
            <w:vAlign w:val="center"/>
          </w:tcPr>
          <w:p w:rsidR="007A7CD6" w:rsidRPr="00242364" w:rsidRDefault="007A7CD6" w:rsidP="007A7CD6">
            <w:pPr>
              <w:spacing w:before="0"/>
              <w:rPr>
                <w:rFonts w:asciiTheme="minorBidi" w:hAnsiTheme="minorBidi" w:cstheme="minorBidi"/>
                <w:sz w:val="22"/>
                <w:szCs w:val="22"/>
              </w:rPr>
            </w:pPr>
            <w:r w:rsidRPr="00590E72">
              <w:rPr>
                <w:sz w:val="22"/>
                <w:szCs w:val="22"/>
              </w:rPr>
              <w:t>Andy Pellow</w:t>
            </w:r>
            <w:r>
              <w:rPr>
                <w:sz w:val="22"/>
                <w:szCs w:val="22"/>
              </w:rPr>
              <w:t xml:space="preserve"> </w:t>
            </w:r>
            <w:r w:rsidRPr="00590E72">
              <w:rPr>
                <w:sz w:val="22"/>
                <w:szCs w:val="22"/>
              </w:rPr>
              <w:t>(Chair of IGMG</w:t>
            </w:r>
            <w:r>
              <w:rPr>
                <w:sz w:val="22"/>
                <w:szCs w:val="22"/>
              </w:rPr>
              <w:t>)</w:t>
            </w:r>
          </w:p>
        </w:tc>
        <w:tc>
          <w:tcPr>
            <w:tcW w:w="1418" w:type="dxa"/>
            <w:vAlign w:val="center"/>
          </w:tcPr>
          <w:p w:rsidR="007A7CD6" w:rsidRPr="00242364" w:rsidRDefault="007A7CD6" w:rsidP="007A7CD6">
            <w:pPr>
              <w:rPr>
                <w:rFonts w:asciiTheme="minorBidi" w:hAnsiTheme="minorBidi" w:cstheme="minorBidi"/>
                <w:sz w:val="22"/>
                <w:szCs w:val="22"/>
              </w:rPr>
            </w:pPr>
            <w:r>
              <w:rPr>
                <w:rFonts w:asciiTheme="minorBidi" w:hAnsiTheme="minorBidi" w:cstheme="minorBidi"/>
                <w:sz w:val="22"/>
                <w:szCs w:val="22"/>
              </w:rPr>
              <w:t>30/07/2019</w:t>
            </w:r>
          </w:p>
        </w:tc>
      </w:tr>
      <w:tr w:rsidR="007A7CD6" w:rsidRPr="00E97FB8" w:rsidTr="00177CAE">
        <w:tc>
          <w:tcPr>
            <w:tcW w:w="988" w:type="dxa"/>
          </w:tcPr>
          <w:p w:rsidR="007A7CD6" w:rsidRPr="00242364" w:rsidRDefault="009A5FD1" w:rsidP="007A7CD6">
            <w:pPr>
              <w:rPr>
                <w:rFonts w:asciiTheme="minorBidi" w:hAnsiTheme="minorBidi" w:cstheme="minorBidi"/>
                <w:sz w:val="22"/>
                <w:szCs w:val="22"/>
              </w:rPr>
            </w:pPr>
            <w:r>
              <w:rPr>
                <w:rFonts w:asciiTheme="minorBidi" w:hAnsiTheme="minorBidi" w:cstheme="minorBidi"/>
                <w:sz w:val="22"/>
                <w:szCs w:val="22"/>
              </w:rPr>
              <w:t>2.4</w:t>
            </w:r>
          </w:p>
        </w:tc>
        <w:tc>
          <w:tcPr>
            <w:tcW w:w="1417" w:type="dxa"/>
          </w:tcPr>
          <w:p w:rsidR="007A7CD6" w:rsidRPr="00242364" w:rsidRDefault="009A5FD1" w:rsidP="007A7CD6">
            <w:pPr>
              <w:rPr>
                <w:rFonts w:asciiTheme="minorBidi" w:hAnsiTheme="minorBidi" w:cstheme="minorBidi"/>
                <w:sz w:val="22"/>
                <w:szCs w:val="22"/>
              </w:rPr>
            </w:pPr>
            <w:r>
              <w:rPr>
                <w:rFonts w:asciiTheme="minorBidi" w:hAnsiTheme="minorBidi" w:cstheme="minorBidi"/>
                <w:sz w:val="22"/>
                <w:szCs w:val="22"/>
              </w:rPr>
              <w:t>26/06/20</w:t>
            </w:r>
          </w:p>
        </w:tc>
        <w:tc>
          <w:tcPr>
            <w:tcW w:w="1559" w:type="dxa"/>
          </w:tcPr>
          <w:p w:rsidR="007A7CD6" w:rsidRPr="00242364" w:rsidRDefault="009A5FD1" w:rsidP="007A7CD6">
            <w:pPr>
              <w:rPr>
                <w:rFonts w:asciiTheme="minorBidi" w:hAnsiTheme="minorBidi" w:cstheme="minorBidi"/>
                <w:sz w:val="22"/>
                <w:szCs w:val="22"/>
              </w:rPr>
            </w:pPr>
            <w:r>
              <w:rPr>
                <w:rFonts w:asciiTheme="minorBidi" w:hAnsiTheme="minorBidi" w:cstheme="minorBidi"/>
                <w:sz w:val="22"/>
                <w:szCs w:val="22"/>
              </w:rPr>
              <w:t>Harvinder Notey</w:t>
            </w:r>
          </w:p>
        </w:tc>
        <w:tc>
          <w:tcPr>
            <w:tcW w:w="2410" w:type="dxa"/>
          </w:tcPr>
          <w:p w:rsidR="007A7CD6" w:rsidRPr="00242364" w:rsidRDefault="009A5FD1" w:rsidP="007A7CD6">
            <w:pPr>
              <w:rPr>
                <w:rFonts w:asciiTheme="minorBidi" w:hAnsiTheme="minorBidi" w:cstheme="minorBidi"/>
                <w:sz w:val="22"/>
                <w:szCs w:val="22"/>
              </w:rPr>
            </w:pPr>
            <w:r>
              <w:rPr>
                <w:rFonts w:asciiTheme="minorBidi" w:hAnsiTheme="minorBidi" w:cstheme="minorBidi"/>
                <w:sz w:val="22"/>
                <w:szCs w:val="22"/>
              </w:rPr>
              <w:t>Updated for LASER Azure platform</w:t>
            </w:r>
          </w:p>
        </w:tc>
        <w:tc>
          <w:tcPr>
            <w:tcW w:w="1559" w:type="dxa"/>
          </w:tcPr>
          <w:p w:rsidR="007A7CD6" w:rsidRPr="00242364" w:rsidRDefault="007A7CD6" w:rsidP="007A7CD6">
            <w:pPr>
              <w:rPr>
                <w:rFonts w:asciiTheme="minorBidi" w:hAnsiTheme="minorBidi" w:cstheme="minorBidi"/>
                <w:sz w:val="22"/>
                <w:szCs w:val="22"/>
              </w:rPr>
            </w:pPr>
          </w:p>
        </w:tc>
        <w:tc>
          <w:tcPr>
            <w:tcW w:w="1418" w:type="dxa"/>
          </w:tcPr>
          <w:p w:rsidR="007A7CD6" w:rsidRPr="00242364" w:rsidRDefault="007A7CD6" w:rsidP="007A7CD6">
            <w:pPr>
              <w:rPr>
                <w:rFonts w:asciiTheme="minorBidi" w:hAnsiTheme="minorBidi" w:cstheme="minorBidi"/>
                <w:sz w:val="22"/>
                <w:szCs w:val="22"/>
              </w:rPr>
            </w:pPr>
          </w:p>
        </w:tc>
      </w:tr>
      <w:tr w:rsidR="00DD4B19" w:rsidRPr="00E97FB8" w:rsidTr="00177CAE">
        <w:tc>
          <w:tcPr>
            <w:tcW w:w="988" w:type="dxa"/>
          </w:tcPr>
          <w:p w:rsidR="00DD4B19" w:rsidRDefault="002F4684" w:rsidP="007A7CD6">
            <w:pPr>
              <w:rPr>
                <w:rFonts w:asciiTheme="minorBidi" w:hAnsiTheme="minorBidi" w:cstheme="minorBidi"/>
                <w:sz w:val="22"/>
                <w:szCs w:val="22"/>
              </w:rPr>
            </w:pPr>
            <w:r>
              <w:rPr>
                <w:rFonts w:asciiTheme="minorBidi" w:hAnsiTheme="minorBidi" w:cstheme="minorBidi"/>
                <w:sz w:val="22"/>
                <w:szCs w:val="22"/>
              </w:rPr>
              <w:t>3.</w:t>
            </w:r>
          </w:p>
        </w:tc>
        <w:tc>
          <w:tcPr>
            <w:tcW w:w="1417" w:type="dxa"/>
          </w:tcPr>
          <w:p w:rsidR="00DD4B19" w:rsidRDefault="002F4684" w:rsidP="007A7CD6">
            <w:pPr>
              <w:rPr>
                <w:rFonts w:asciiTheme="minorBidi" w:hAnsiTheme="minorBidi" w:cstheme="minorBidi"/>
                <w:sz w:val="22"/>
                <w:szCs w:val="22"/>
              </w:rPr>
            </w:pPr>
            <w:r>
              <w:rPr>
                <w:rFonts w:asciiTheme="minorBidi" w:hAnsiTheme="minorBidi" w:cstheme="minorBidi"/>
                <w:sz w:val="22"/>
                <w:szCs w:val="22"/>
              </w:rPr>
              <w:t>01/04/21</w:t>
            </w:r>
          </w:p>
        </w:tc>
        <w:tc>
          <w:tcPr>
            <w:tcW w:w="1559" w:type="dxa"/>
          </w:tcPr>
          <w:p w:rsidR="00DD4B19" w:rsidRDefault="00DD4B19" w:rsidP="007A7CD6">
            <w:pPr>
              <w:rPr>
                <w:rFonts w:asciiTheme="minorBidi" w:hAnsiTheme="minorBidi" w:cstheme="minorBidi"/>
                <w:sz w:val="22"/>
                <w:szCs w:val="22"/>
              </w:rPr>
            </w:pPr>
            <w:r>
              <w:rPr>
                <w:rFonts w:asciiTheme="minorBidi" w:hAnsiTheme="minorBidi" w:cstheme="minorBidi"/>
                <w:sz w:val="22"/>
                <w:szCs w:val="22"/>
              </w:rPr>
              <w:t>Dominic Frankis</w:t>
            </w:r>
          </w:p>
        </w:tc>
        <w:tc>
          <w:tcPr>
            <w:tcW w:w="2410" w:type="dxa"/>
          </w:tcPr>
          <w:p w:rsidR="00DD4B19" w:rsidRDefault="00DD4B19" w:rsidP="007A7CD6">
            <w:pPr>
              <w:rPr>
                <w:rFonts w:asciiTheme="minorBidi" w:hAnsiTheme="minorBidi" w:cstheme="minorBidi"/>
                <w:sz w:val="22"/>
                <w:szCs w:val="22"/>
              </w:rPr>
            </w:pPr>
            <w:r>
              <w:rPr>
                <w:rFonts w:asciiTheme="minorBidi" w:hAnsiTheme="minorBidi" w:cstheme="minorBidi"/>
                <w:sz w:val="22"/>
                <w:szCs w:val="22"/>
              </w:rPr>
              <w:t>Updated following feedback from IGMG</w:t>
            </w:r>
          </w:p>
        </w:tc>
        <w:tc>
          <w:tcPr>
            <w:tcW w:w="1559" w:type="dxa"/>
          </w:tcPr>
          <w:p w:rsidR="00DD4B19" w:rsidRPr="00242364" w:rsidRDefault="00DD4B19" w:rsidP="007A7CD6">
            <w:pPr>
              <w:rPr>
                <w:rFonts w:asciiTheme="minorBidi" w:hAnsiTheme="minorBidi" w:cstheme="minorBidi"/>
                <w:sz w:val="22"/>
                <w:szCs w:val="22"/>
              </w:rPr>
            </w:pPr>
            <w:r>
              <w:rPr>
                <w:rFonts w:asciiTheme="minorBidi" w:hAnsiTheme="minorBidi" w:cstheme="minorBidi"/>
                <w:sz w:val="22"/>
                <w:szCs w:val="22"/>
              </w:rPr>
              <w:t>IGMG</w:t>
            </w:r>
          </w:p>
        </w:tc>
        <w:tc>
          <w:tcPr>
            <w:tcW w:w="1418" w:type="dxa"/>
          </w:tcPr>
          <w:p w:rsidR="00DD4B19" w:rsidRPr="00242364" w:rsidRDefault="00E56A29" w:rsidP="007A7CD6">
            <w:pPr>
              <w:rPr>
                <w:rFonts w:asciiTheme="minorBidi" w:hAnsiTheme="minorBidi" w:cstheme="minorBidi"/>
                <w:sz w:val="22"/>
                <w:szCs w:val="22"/>
              </w:rPr>
            </w:pPr>
            <w:r>
              <w:rPr>
                <w:rFonts w:asciiTheme="minorBidi" w:hAnsiTheme="minorBidi" w:cstheme="minorBidi"/>
                <w:sz w:val="22"/>
                <w:szCs w:val="22"/>
              </w:rPr>
              <w:t>01/04</w:t>
            </w:r>
            <w:r w:rsidR="00DD4B19">
              <w:rPr>
                <w:rFonts w:asciiTheme="minorBidi" w:hAnsiTheme="minorBidi" w:cstheme="minorBidi"/>
                <w:sz w:val="22"/>
                <w:szCs w:val="22"/>
              </w:rPr>
              <w:t>/21</w:t>
            </w:r>
          </w:p>
        </w:tc>
      </w:tr>
      <w:tr w:rsidR="006A2078" w:rsidRPr="00E97FB8" w:rsidTr="00177CAE">
        <w:tc>
          <w:tcPr>
            <w:tcW w:w="988" w:type="dxa"/>
          </w:tcPr>
          <w:p w:rsidR="006A2078" w:rsidRDefault="006A2078" w:rsidP="007A7CD6">
            <w:pPr>
              <w:rPr>
                <w:rFonts w:asciiTheme="minorBidi" w:hAnsiTheme="minorBidi" w:cstheme="minorBidi"/>
                <w:sz w:val="22"/>
                <w:szCs w:val="22"/>
              </w:rPr>
            </w:pPr>
            <w:r>
              <w:rPr>
                <w:rFonts w:asciiTheme="minorBidi" w:hAnsiTheme="minorBidi" w:cstheme="minorBidi"/>
                <w:sz w:val="22"/>
                <w:szCs w:val="22"/>
              </w:rPr>
              <w:t>3.1</w:t>
            </w:r>
          </w:p>
        </w:tc>
        <w:tc>
          <w:tcPr>
            <w:tcW w:w="1417" w:type="dxa"/>
          </w:tcPr>
          <w:p w:rsidR="006A2078" w:rsidRDefault="006A2078" w:rsidP="007A7CD6">
            <w:pPr>
              <w:rPr>
                <w:rFonts w:asciiTheme="minorBidi" w:hAnsiTheme="minorBidi" w:cstheme="minorBidi"/>
                <w:sz w:val="22"/>
                <w:szCs w:val="22"/>
              </w:rPr>
            </w:pPr>
            <w:r>
              <w:rPr>
                <w:rFonts w:asciiTheme="minorBidi" w:hAnsiTheme="minorBidi" w:cstheme="minorBidi"/>
                <w:sz w:val="22"/>
                <w:szCs w:val="22"/>
              </w:rPr>
              <w:t>13/05/2022</w:t>
            </w:r>
          </w:p>
        </w:tc>
        <w:tc>
          <w:tcPr>
            <w:tcW w:w="1559" w:type="dxa"/>
          </w:tcPr>
          <w:p w:rsidR="006A2078" w:rsidRDefault="006A2078" w:rsidP="007A7CD6">
            <w:pPr>
              <w:rPr>
                <w:rFonts w:asciiTheme="minorBidi" w:hAnsiTheme="minorBidi" w:cstheme="minorBidi"/>
                <w:sz w:val="22"/>
                <w:szCs w:val="22"/>
              </w:rPr>
            </w:pPr>
            <w:r>
              <w:rPr>
                <w:rFonts w:asciiTheme="minorBidi" w:hAnsiTheme="minorBidi" w:cstheme="minorBidi"/>
                <w:sz w:val="22"/>
                <w:szCs w:val="22"/>
              </w:rPr>
              <w:t>Adam Keeley</w:t>
            </w:r>
          </w:p>
        </w:tc>
        <w:tc>
          <w:tcPr>
            <w:tcW w:w="2410" w:type="dxa"/>
          </w:tcPr>
          <w:p w:rsidR="006A2078" w:rsidRDefault="006A2078" w:rsidP="007A7CD6">
            <w:pPr>
              <w:rPr>
                <w:rFonts w:asciiTheme="minorBidi" w:hAnsiTheme="minorBidi" w:cstheme="minorBidi"/>
                <w:sz w:val="22"/>
                <w:szCs w:val="22"/>
              </w:rPr>
            </w:pPr>
            <w:r>
              <w:rPr>
                <w:rFonts w:asciiTheme="minorBidi" w:hAnsiTheme="minorBidi" w:cstheme="minorBidi"/>
                <w:sz w:val="22"/>
                <w:szCs w:val="22"/>
              </w:rPr>
              <w:t>Added link to LASERdocs Safe Room Regulations</w:t>
            </w:r>
          </w:p>
        </w:tc>
        <w:tc>
          <w:tcPr>
            <w:tcW w:w="1559" w:type="dxa"/>
          </w:tcPr>
          <w:p w:rsidR="006A2078" w:rsidRDefault="006A2078" w:rsidP="007A7CD6">
            <w:pPr>
              <w:rPr>
                <w:rFonts w:asciiTheme="minorBidi" w:hAnsiTheme="minorBidi" w:cstheme="minorBidi"/>
                <w:sz w:val="22"/>
                <w:szCs w:val="22"/>
              </w:rPr>
            </w:pPr>
          </w:p>
        </w:tc>
        <w:tc>
          <w:tcPr>
            <w:tcW w:w="1418" w:type="dxa"/>
          </w:tcPr>
          <w:p w:rsidR="006A2078" w:rsidRDefault="006A2078" w:rsidP="007A7CD6">
            <w:pPr>
              <w:rPr>
                <w:rFonts w:asciiTheme="minorBidi" w:hAnsiTheme="minorBidi" w:cstheme="minorBidi"/>
                <w:sz w:val="22"/>
                <w:szCs w:val="22"/>
              </w:rPr>
            </w:pPr>
          </w:p>
        </w:tc>
      </w:tr>
      <w:tr w:rsidR="007F4F9C" w:rsidRPr="00E97FB8" w:rsidTr="00177CAE">
        <w:tc>
          <w:tcPr>
            <w:tcW w:w="988" w:type="dxa"/>
          </w:tcPr>
          <w:p w:rsidR="007F4F9C" w:rsidRDefault="007F4F9C" w:rsidP="007A7CD6">
            <w:pPr>
              <w:rPr>
                <w:rFonts w:asciiTheme="minorBidi" w:hAnsiTheme="minorBidi" w:cstheme="minorBidi"/>
                <w:sz w:val="22"/>
                <w:szCs w:val="22"/>
              </w:rPr>
            </w:pPr>
            <w:r>
              <w:rPr>
                <w:rFonts w:asciiTheme="minorBidi" w:hAnsiTheme="minorBidi" w:cstheme="minorBidi"/>
                <w:sz w:val="22"/>
                <w:szCs w:val="22"/>
              </w:rPr>
              <w:t>3.2</w:t>
            </w:r>
          </w:p>
        </w:tc>
        <w:tc>
          <w:tcPr>
            <w:tcW w:w="1417" w:type="dxa"/>
          </w:tcPr>
          <w:p w:rsidR="007F4F9C" w:rsidRDefault="007F4F9C" w:rsidP="007F4F9C">
            <w:pPr>
              <w:rPr>
                <w:rFonts w:asciiTheme="minorBidi" w:hAnsiTheme="minorBidi" w:cstheme="minorBidi"/>
                <w:sz w:val="22"/>
                <w:szCs w:val="22"/>
              </w:rPr>
            </w:pPr>
            <w:r>
              <w:rPr>
                <w:rFonts w:asciiTheme="minorBidi" w:hAnsiTheme="minorBidi" w:cstheme="minorBidi"/>
                <w:sz w:val="22"/>
                <w:szCs w:val="22"/>
              </w:rPr>
              <w:t>27/09/2022</w:t>
            </w:r>
          </w:p>
        </w:tc>
        <w:tc>
          <w:tcPr>
            <w:tcW w:w="1559" w:type="dxa"/>
          </w:tcPr>
          <w:p w:rsidR="007F4F9C" w:rsidRDefault="007F4F9C" w:rsidP="007A7CD6">
            <w:pPr>
              <w:rPr>
                <w:rFonts w:asciiTheme="minorBidi" w:hAnsiTheme="minorBidi" w:cstheme="minorBidi"/>
                <w:sz w:val="22"/>
                <w:szCs w:val="22"/>
              </w:rPr>
            </w:pPr>
            <w:r>
              <w:rPr>
                <w:rFonts w:asciiTheme="minorBidi" w:hAnsiTheme="minorBidi" w:cstheme="minorBidi"/>
                <w:sz w:val="22"/>
                <w:szCs w:val="22"/>
              </w:rPr>
              <w:t>Andrea Rylands</w:t>
            </w:r>
          </w:p>
        </w:tc>
        <w:tc>
          <w:tcPr>
            <w:tcW w:w="2410" w:type="dxa"/>
          </w:tcPr>
          <w:p w:rsidR="007F4F9C" w:rsidRDefault="007F4F9C" w:rsidP="007A7CD6">
            <w:pPr>
              <w:rPr>
                <w:rFonts w:asciiTheme="minorBidi" w:hAnsiTheme="minorBidi" w:cstheme="minorBidi"/>
                <w:sz w:val="22"/>
                <w:szCs w:val="22"/>
              </w:rPr>
            </w:pPr>
            <w:r>
              <w:rPr>
                <w:rFonts w:asciiTheme="minorBidi" w:hAnsiTheme="minorBidi" w:cstheme="minorBidi"/>
                <w:sz w:val="22"/>
                <w:szCs w:val="22"/>
              </w:rPr>
              <w:t>Update links, training method</w:t>
            </w:r>
          </w:p>
        </w:tc>
        <w:tc>
          <w:tcPr>
            <w:tcW w:w="1559" w:type="dxa"/>
          </w:tcPr>
          <w:p w:rsidR="007F4F9C" w:rsidRDefault="007F4F9C" w:rsidP="007A7CD6">
            <w:pPr>
              <w:rPr>
                <w:rFonts w:asciiTheme="minorBidi" w:hAnsiTheme="minorBidi" w:cstheme="minorBidi"/>
                <w:sz w:val="22"/>
                <w:szCs w:val="22"/>
              </w:rPr>
            </w:pPr>
          </w:p>
        </w:tc>
        <w:tc>
          <w:tcPr>
            <w:tcW w:w="1418" w:type="dxa"/>
          </w:tcPr>
          <w:p w:rsidR="007F4F9C" w:rsidRDefault="007F4F9C" w:rsidP="007A7CD6">
            <w:pPr>
              <w:rPr>
                <w:rFonts w:asciiTheme="minorBidi" w:hAnsiTheme="minorBidi" w:cstheme="minorBidi"/>
                <w:sz w:val="22"/>
                <w:szCs w:val="22"/>
              </w:rPr>
            </w:pPr>
          </w:p>
        </w:tc>
      </w:tr>
    </w:tbl>
    <w:p w:rsidR="00A2126F" w:rsidRPr="00E97FB8" w:rsidRDefault="00A2126F" w:rsidP="00FC496E">
      <w:pPr>
        <w:spacing w:before="0"/>
      </w:pPr>
    </w:p>
    <w:p w:rsidR="00A2126F" w:rsidRPr="00E97FB8" w:rsidRDefault="00A2126F" w:rsidP="00FC496E">
      <w:pPr>
        <w:spacing w:before="0"/>
      </w:pPr>
    </w:p>
    <w:p w:rsidR="00766B19" w:rsidRPr="00E97FB8" w:rsidRDefault="00A2126F" w:rsidP="00FC496E">
      <w:pPr>
        <w:spacing w:before="0"/>
      </w:pPr>
      <w:r w:rsidRPr="00E97FB8">
        <w:br/>
      </w:r>
    </w:p>
    <w:p w:rsidR="008B405C" w:rsidRPr="00E97FB8" w:rsidRDefault="00766B19" w:rsidP="008B405C">
      <w:pPr>
        <w:spacing w:before="0"/>
        <w:rPr>
          <w:sz w:val="12"/>
        </w:rPr>
      </w:pPr>
      <w:r w:rsidRPr="00E97FB8">
        <w:br w:type="page"/>
      </w:r>
    </w:p>
    <w:sdt>
      <w:sdtPr>
        <w:rPr>
          <w:rFonts w:eastAsiaTheme="minorHAnsi" w:cs="Arial"/>
          <w:b w:val="0"/>
          <w:bCs w:val="0"/>
          <w:sz w:val="24"/>
          <w:szCs w:val="24"/>
        </w:rPr>
        <w:id w:val="868813328"/>
        <w:docPartObj>
          <w:docPartGallery w:val="Table of Contents"/>
          <w:docPartUnique/>
        </w:docPartObj>
      </w:sdtPr>
      <w:sdtEndPr>
        <w:rPr>
          <w:noProof/>
        </w:rPr>
      </w:sdtEndPr>
      <w:sdtContent>
        <w:p w:rsidR="008B405C" w:rsidRPr="00E97FB8" w:rsidRDefault="008B405C" w:rsidP="008B405C">
          <w:pPr>
            <w:pStyle w:val="TOCHeading"/>
            <w:rPr>
              <w:rFonts w:cs="Arial"/>
              <w:color w:val="595959" w:themeColor="text1" w:themeTint="A6"/>
            </w:rPr>
          </w:pPr>
          <w:r w:rsidRPr="00E97FB8">
            <w:rPr>
              <w:rFonts w:cs="Arial"/>
              <w:color w:val="595959" w:themeColor="text1" w:themeTint="A6"/>
            </w:rPr>
            <w:t>Contents</w:t>
          </w:r>
        </w:p>
        <w:p w:rsidR="00DD7C4F" w:rsidRDefault="008B405C">
          <w:pPr>
            <w:pStyle w:val="TOC1"/>
            <w:rPr>
              <w:rFonts w:asciiTheme="minorHAnsi" w:eastAsiaTheme="minorEastAsia" w:hAnsiTheme="minorHAnsi" w:cstheme="minorBidi"/>
              <w:b w:val="0"/>
              <w:sz w:val="22"/>
              <w:szCs w:val="22"/>
              <w:lang w:eastAsia="en-GB"/>
            </w:rPr>
          </w:pPr>
          <w:r w:rsidRPr="00E97FB8">
            <w:rPr>
              <w:b w:val="0"/>
              <w:noProof w:val="0"/>
              <w:color w:val="595959" w:themeColor="text1" w:themeTint="A6"/>
            </w:rPr>
            <w:fldChar w:fldCharType="begin"/>
          </w:r>
          <w:r w:rsidRPr="00E97FB8">
            <w:rPr>
              <w:b w:val="0"/>
              <w:color w:val="595959" w:themeColor="text1" w:themeTint="A6"/>
            </w:rPr>
            <w:instrText xml:space="preserve"> TOC \o "1-3" \h \z \u </w:instrText>
          </w:r>
          <w:r w:rsidRPr="00E97FB8">
            <w:rPr>
              <w:b w:val="0"/>
              <w:noProof w:val="0"/>
              <w:color w:val="595959" w:themeColor="text1" w:themeTint="A6"/>
            </w:rPr>
            <w:fldChar w:fldCharType="separate"/>
          </w:r>
          <w:hyperlink w:anchor="_Toc67589469" w:history="1">
            <w:r w:rsidR="00DD7C4F" w:rsidRPr="009E4636">
              <w:rPr>
                <w:rStyle w:val="Hyperlink"/>
              </w:rPr>
              <w:t>1.</w:t>
            </w:r>
            <w:r w:rsidR="00DD7C4F">
              <w:rPr>
                <w:rFonts w:asciiTheme="minorHAnsi" w:eastAsiaTheme="minorEastAsia" w:hAnsiTheme="minorHAnsi" w:cstheme="minorBidi"/>
                <w:b w:val="0"/>
                <w:sz w:val="22"/>
                <w:szCs w:val="22"/>
                <w:lang w:eastAsia="en-GB"/>
              </w:rPr>
              <w:tab/>
            </w:r>
            <w:r w:rsidR="00DD7C4F" w:rsidRPr="009E4636">
              <w:rPr>
                <w:rStyle w:val="Hyperlink"/>
              </w:rPr>
              <w:t>Introduction</w:t>
            </w:r>
            <w:r w:rsidR="00DD7C4F">
              <w:rPr>
                <w:webHidden/>
              </w:rPr>
              <w:tab/>
            </w:r>
            <w:r w:rsidR="00DD7C4F">
              <w:rPr>
                <w:webHidden/>
              </w:rPr>
              <w:fldChar w:fldCharType="begin"/>
            </w:r>
            <w:r w:rsidR="00DD7C4F">
              <w:rPr>
                <w:webHidden/>
              </w:rPr>
              <w:instrText xml:space="preserve"> PAGEREF _Toc67589469 \h </w:instrText>
            </w:r>
            <w:r w:rsidR="00DD7C4F">
              <w:rPr>
                <w:webHidden/>
              </w:rPr>
            </w:r>
            <w:r w:rsidR="00DD7C4F">
              <w:rPr>
                <w:webHidden/>
              </w:rPr>
              <w:fldChar w:fldCharType="separate"/>
            </w:r>
            <w:r w:rsidR="00955D68">
              <w:rPr>
                <w:webHidden/>
              </w:rPr>
              <w:t>5</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70" w:history="1">
            <w:r w:rsidR="00DD7C4F" w:rsidRPr="009E4636">
              <w:rPr>
                <w:rStyle w:val="Hyperlink"/>
              </w:rPr>
              <w:t>2.</w:t>
            </w:r>
            <w:r w:rsidR="00DD7C4F">
              <w:rPr>
                <w:rFonts w:asciiTheme="minorHAnsi" w:eastAsiaTheme="minorEastAsia" w:hAnsiTheme="minorHAnsi" w:cstheme="minorBidi"/>
                <w:b w:val="0"/>
                <w:sz w:val="22"/>
                <w:szCs w:val="22"/>
                <w:lang w:eastAsia="en-GB"/>
              </w:rPr>
              <w:tab/>
            </w:r>
            <w:r w:rsidR="00DD7C4F" w:rsidRPr="009E4636">
              <w:rPr>
                <w:rStyle w:val="Hyperlink"/>
              </w:rPr>
              <w:t>Purpose of this document</w:t>
            </w:r>
            <w:r w:rsidR="00DD7C4F">
              <w:rPr>
                <w:webHidden/>
              </w:rPr>
              <w:tab/>
            </w:r>
            <w:r w:rsidR="00DD7C4F">
              <w:rPr>
                <w:webHidden/>
              </w:rPr>
              <w:fldChar w:fldCharType="begin"/>
            </w:r>
            <w:r w:rsidR="00DD7C4F">
              <w:rPr>
                <w:webHidden/>
              </w:rPr>
              <w:instrText xml:space="preserve"> PAGEREF _Toc67589470 \h </w:instrText>
            </w:r>
            <w:r w:rsidR="00DD7C4F">
              <w:rPr>
                <w:webHidden/>
              </w:rPr>
            </w:r>
            <w:r w:rsidR="00DD7C4F">
              <w:rPr>
                <w:webHidden/>
              </w:rPr>
              <w:fldChar w:fldCharType="separate"/>
            </w:r>
            <w:r w:rsidR="00955D68">
              <w:rPr>
                <w:webHidden/>
              </w:rPr>
              <w:t>5</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71" w:history="1">
            <w:r w:rsidR="00DD7C4F" w:rsidRPr="009E4636">
              <w:rPr>
                <w:rStyle w:val="Hyperlink"/>
              </w:rPr>
              <w:t>3.</w:t>
            </w:r>
            <w:r w:rsidR="00DD7C4F">
              <w:rPr>
                <w:rFonts w:asciiTheme="minorHAnsi" w:eastAsiaTheme="minorEastAsia" w:hAnsiTheme="minorHAnsi" w:cstheme="minorBidi"/>
                <w:b w:val="0"/>
                <w:sz w:val="22"/>
                <w:szCs w:val="22"/>
                <w:lang w:eastAsia="en-GB"/>
              </w:rPr>
              <w:tab/>
            </w:r>
            <w:r w:rsidR="00DD7C4F" w:rsidRPr="009E4636">
              <w:rPr>
                <w:rStyle w:val="Hyperlink"/>
              </w:rPr>
              <w:t>Legislative Requirements</w:t>
            </w:r>
            <w:r w:rsidR="00DD7C4F">
              <w:rPr>
                <w:webHidden/>
              </w:rPr>
              <w:tab/>
            </w:r>
            <w:r w:rsidR="00DD7C4F">
              <w:rPr>
                <w:webHidden/>
              </w:rPr>
              <w:fldChar w:fldCharType="begin"/>
            </w:r>
            <w:r w:rsidR="00DD7C4F">
              <w:rPr>
                <w:webHidden/>
              </w:rPr>
              <w:instrText xml:space="preserve"> PAGEREF _Toc67589471 \h </w:instrText>
            </w:r>
            <w:r w:rsidR="00DD7C4F">
              <w:rPr>
                <w:webHidden/>
              </w:rPr>
            </w:r>
            <w:r w:rsidR="00DD7C4F">
              <w:rPr>
                <w:webHidden/>
              </w:rPr>
              <w:fldChar w:fldCharType="separate"/>
            </w:r>
            <w:r w:rsidR="00955D68">
              <w:rPr>
                <w:webHidden/>
              </w:rPr>
              <w:t>6</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72" w:history="1">
            <w:r w:rsidR="00DD7C4F" w:rsidRPr="009E4636">
              <w:rPr>
                <w:rStyle w:val="Hyperlink"/>
              </w:rPr>
              <w:t>4.</w:t>
            </w:r>
            <w:r w:rsidR="00DD7C4F">
              <w:rPr>
                <w:rFonts w:asciiTheme="minorHAnsi" w:eastAsiaTheme="minorEastAsia" w:hAnsiTheme="minorHAnsi" w:cstheme="minorBidi"/>
                <w:b w:val="0"/>
                <w:sz w:val="22"/>
                <w:szCs w:val="22"/>
                <w:lang w:eastAsia="en-GB"/>
              </w:rPr>
              <w:tab/>
            </w:r>
            <w:r w:rsidR="00DD7C4F" w:rsidRPr="009E4636">
              <w:rPr>
                <w:rStyle w:val="Hyperlink"/>
              </w:rPr>
              <w:t>UoL policies and procedures applicable to the use of LASER</w:t>
            </w:r>
            <w:r w:rsidR="00DD7C4F">
              <w:rPr>
                <w:webHidden/>
              </w:rPr>
              <w:tab/>
            </w:r>
            <w:r w:rsidR="00DD7C4F">
              <w:rPr>
                <w:webHidden/>
              </w:rPr>
              <w:fldChar w:fldCharType="begin"/>
            </w:r>
            <w:r w:rsidR="00DD7C4F">
              <w:rPr>
                <w:webHidden/>
              </w:rPr>
              <w:instrText xml:space="preserve"> PAGEREF _Toc67589472 \h </w:instrText>
            </w:r>
            <w:r w:rsidR="00DD7C4F">
              <w:rPr>
                <w:webHidden/>
              </w:rPr>
            </w:r>
            <w:r w:rsidR="00DD7C4F">
              <w:rPr>
                <w:webHidden/>
              </w:rPr>
              <w:fldChar w:fldCharType="separate"/>
            </w:r>
            <w:r w:rsidR="00955D68">
              <w:rPr>
                <w:webHidden/>
              </w:rPr>
              <w:t>6</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73" w:history="1">
            <w:r w:rsidR="00DD7C4F" w:rsidRPr="009E4636">
              <w:rPr>
                <w:rStyle w:val="Hyperlink"/>
              </w:rPr>
              <w:t>5.</w:t>
            </w:r>
            <w:r w:rsidR="00DD7C4F">
              <w:rPr>
                <w:rFonts w:asciiTheme="minorHAnsi" w:eastAsiaTheme="minorEastAsia" w:hAnsiTheme="minorHAnsi" w:cstheme="minorBidi"/>
                <w:b w:val="0"/>
                <w:sz w:val="22"/>
                <w:szCs w:val="22"/>
                <w:lang w:eastAsia="en-GB"/>
              </w:rPr>
              <w:tab/>
            </w:r>
            <w:r w:rsidR="00DD7C4F" w:rsidRPr="009E4636">
              <w:rPr>
                <w:rStyle w:val="Hyperlink"/>
              </w:rPr>
              <w:t>UoL Information Security training required prior to the use of LASER</w:t>
            </w:r>
            <w:r w:rsidR="00DD7C4F">
              <w:rPr>
                <w:webHidden/>
              </w:rPr>
              <w:tab/>
            </w:r>
            <w:r w:rsidR="00DD7C4F">
              <w:rPr>
                <w:webHidden/>
              </w:rPr>
              <w:fldChar w:fldCharType="begin"/>
            </w:r>
            <w:r w:rsidR="00DD7C4F">
              <w:rPr>
                <w:webHidden/>
              </w:rPr>
              <w:instrText xml:space="preserve"> PAGEREF _Toc67589473 \h </w:instrText>
            </w:r>
            <w:r w:rsidR="00DD7C4F">
              <w:rPr>
                <w:webHidden/>
              </w:rPr>
            </w:r>
            <w:r w:rsidR="00DD7C4F">
              <w:rPr>
                <w:webHidden/>
              </w:rPr>
              <w:fldChar w:fldCharType="separate"/>
            </w:r>
            <w:r w:rsidR="00955D68">
              <w:rPr>
                <w:webHidden/>
              </w:rPr>
              <w:t>7</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74" w:history="1">
            <w:r w:rsidR="00DD7C4F" w:rsidRPr="009E4636">
              <w:rPr>
                <w:rStyle w:val="Hyperlink"/>
              </w:rPr>
              <w:t>6.</w:t>
            </w:r>
            <w:r w:rsidR="00DD7C4F">
              <w:rPr>
                <w:rFonts w:asciiTheme="minorHAnsi" w:eastAsiaTheme="minorEastAsia" w:hAnsiTheme="minorHAnsi" w:cstheme="minorBidi"/>
                <w:b w:val="0"/>
                <w:sz w:val="22"/>
                <w:szCs w:val="22"/>
                <w:lang w:eastAsia="en-GB"/>
              </w:rPr>
              <w:tab/>
            </w:r>
            <w:r w:rsidR="00DD7C4F" w:rsidRPr="009E4636">
              <w:rPr>
                <w:rStyle w:val="Hyperlink"/>
              </w:rPr>
              <w:t>Third party Data Sharing Agreements (DSA) applicable to the project</w:t>
            </w:r>
            <w:r w:rsidR="00DD7C4F">
              <w:rPr>
                <w:webHidden/>
              </w:rPr>
              <w:tab/>
            </w:r>
            <w:r w:rsidR="00DD7C4F">
              <w:rPr>
                <w:webHidden/>
              </w:rPr>
              <w:fldChar w:fldCharType="begin"/>
            </w:r>
            <w:r w:rsidR="00DD7C4F">
              <w:rPr>
                <w:webHidden/>
              </w:rPr>
              <w:instrText xml:space="preserve"> PAGEREF _Toc67589474 \h </w:instrText>
            </w:r>
            <w:r w:rsidR="00DD7C4F">
              <w:rPr>
                <w:webHidden/>
              </w:rPr>
            </w:r>
            <w:r w:rsidR="00DD7C4F">
              <w:rPr>
                <w:webHidden/>
              </w:rPr>
              <w:fldChar w:fldCharType="separate"/>
            </w:r>
            <w:r w:rsidR="00955D68">
              <w:rPr>
                <w:webHidden/>
              </w:rPr>
              <w:t>8</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75" w:history="1">
            <w:r w:rsidR="00DD7C4F" w:rsidRPr="009E4636">
              <w:rPr>
                <w:rStyle w:val="Hyperlink"/>
              </w:rPr>
              <w:t>7.</w:t>
            </w:r>
            <w:r w:rsidR="00DD7C4F">
              <w:rPr>
                <w:rFonts w:asciiTheme="minorHAnsi" w:eastAsiaTheme="minorEastAsia" w:hAnsiTheme="minorHAnsi" w:cstheme="minorBidi"/>
                <w:b w:val="0"/>
                <w:sz w:val="22"/>
                <w:szCs w:val="22"/>
                <w:lang w:eastAsia="en-GB"/>
              </w:rPr>
              <w:tab/>
            </w:r>
            <w:r w:rsidR="00DD7C4F" w:rsidRPr="009E4636">
              <w:rPr>
                <w:rStyle w:val="Hyperlink"/>
              </w:rPr>
              <w:t>Documentation required prior to use of LASER</w:t>
            </w:r>
            <w:r w:rsidR="00DD7C4F">
              <w:rPr>
                <w:webHidden/>
              </w:rPr>
              <w:tab/>
            </w:r>
            <w:r w:rsidR="00DD7C4F">
              <w:rPr>
                <w:webHidden/>
              </w:rPr>
              <w:fldChar w:fldCharType="begin"/>
            </w:r>
            <w:r w:rsidR="00DD7C4F">
              <w:rPr>
                <w:webHidden/>
              </w:rPr>
              <w:instrText xml:space="preserve"> PAGEREF _Toc67589475 \h </w:instrText>
            </w:r>
            <w:r w:rsidR="00DD7C4F">
              <w:rPr>
                <w:webHidden/>
              </w:rPr>
            </w:r>
            <w:r w:rsidR="00DD7C4F">
              <w:rPr>
                <w:webHidden/>
              </w:rPr>
              <w:fldChar w:fldCharType="separate"/>
            </w:r>
            <w:r w:rsidR="00955D68">
              <w:rPr>
                <w:webHidden/>
              </w:rPr>
              <w:t>8</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76" w:history="1">
            <w:r w:rsidR="00DD7C4F" w:rsidRPr="009E4636">
              <w:rPr>
                <w:rStyle w:val="Hyperlink"/>
              </w:rPr>
              <w:t>8.</w:t>
            </w:r>
            <w:r w:rsidR="00DD7C4F">
              <w:rPr>
                <w:rFonts w:asciiTheme="minorHAnsi" w:eastAsiaTheme="minorEastAsia" w:hAnsiTheme="minorHAnsi" w:cstheme="minorBidi"/>
                <w:b w:val="0"/>
                <w:sz w:val="22"/>
                <w:szCs w:val="22"/>
                <w:lang w:eastAsia="en-GB"/>
              </w:rPr>
              <w:tab/>
            </w:r>
            <w:r w:rsidR="00DD7C4F" w:rsidRPr="009E4636">
              <w:rPr>
                <w:rStyle w:val="Hyperlink"/>
              </w:rPr>
              <w:t>Authentication and Access Control</w:t>
            </w:r>
            <w:r w:rsidR="00DD7C4F">
              <w:rPr>
                <w:webHidden/>
              </w:rPr>
              <w:tab/>
            </w:r>
            <w:r w:rsidR="00DD7C4F">
              <w:rPr>
                <w:webHidden/>
              </w:rPr>
              <w:fldChar w:fldCharType="begin"/>
            </w:r>
            <w:r w:rsidR="00DD7C4F">
              <w:rPr>
                <w:webHidden/>
              </w:rPr>
              <w:instrText xml:space="preserve"> PAGEREF _Toc67589476 \h </w:instrText>
            </w:r>
            <w:r w:rsidR="00DD7C4F">
              <w:rPr>
                <w:webHidden/>
              </w:rPr>
            </w:r>
            <w:r w:rsidR="00DD7C4F">
              <w:rPr>
                <w:webHidden/>
              </w:rPr>
              <w:fldChar w:fldCharType="separate"/>
            </w:r>
            <w:r w:rsidR="00955D68">
              <w:rPr>
                <w:webHidden/>
              </w:rPr>
              <w:t>8</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77" w:history="1">
            <w:r w:rsidR="00DD7C4F" w:rsidRPr="009E4636">
              <w:rPr>
                <w:rStyle w:val="Hyperlink"/>
              </w:rPr>
              <w:t>9.</w:t>
            </w:r>
            <w:r w:rsidR="00DD7C4F">
              <w:rPr>
                <w:rFonts w:asciiTheme="minorHAnsi" w:eastAsiaTheme="minorEastAsia" w:hAnsiTheme="minorHAnsi" w:cstheme="minorBidi"/>
                <w:b w:val="0"/>
                <w:sz w:val="22"/>
                <w:szCs w:val="22"/>
                <w:lang w:eastAsia="en-GB"/>
              </w:rPr>
              <w:tab/>
            </w:r>
            <w:r w:rsidR="00DD7C4F" w:rsidRPr="009E4636">
              <w:rPr>
                <w:rStyle w:val="Hyperlink"/>
              </w:rPr>
              <w:t>Using LASER resources</w:t>
            </w:r>
            <w:r w:rsidR="00DD7C4F">
              <w:rPr>
                <w:webHidden/>
              </w:rPr>
              <w:tab/>
            </w:r>
            <w:r w:rsidR="00DD7C4F">
              <w:rPr>
                <w:webHidden/>
              </w:rPr>
              <w:fldChar w:fldCharType="begin"/>
            </w:r>
            <w:r w:rsidR="00DD7C4F">
              <w:rPr>
                <w:webHidden/>
              </w:rPr>
              <w:instrText xml:space="preserve"> PAGEREF _Toc67589477 \h </w:instrText>
            </w:r>
            <w:r w:rsidR="00DD7C4F">
              <w:rPr>
                <w:webHidden/>
              </w:rPr>
            </w:r>
            <w:r w:rsidR="00DD7C4F">
              <w:rPr>
                <w:webHidden/>
              </w:rPr>
              <w:fldChar w:fldCharType="separate"/>
            </w:r>
            <w:r w:rsidR="00955D68">
              <w:rPr>
                <w:webHidden/>
              </w:rPr>
              <w:t>9</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78" w:history="1">
            <w:r w:rsidR="00DD7C4F" w:rsidRPr="009E4636">
              <w:rPr>
                <w:rStyle w:val="Hyperlink"/>
              </w:rPr>
              <w:t>10.</w:t>
            </w:r>
            <w:r w:rsidR="00DD7C4F">
              <w:rPr>
                <w:rFonts w:asciiTheme="minorHAnsi" w:eastAsiaTheme="minorEastAsia" w:hAnsiTheme="minorHAnsi" w:cstheme="minorBidi"/>
                <w:b w:val="0"/>
                <w:sz w:val="22"/>
                <w:szCs w:val="22"/>
                <w:lang w:eastAsia="en-GB"/>
              </w:rPr>
              <w:tab/>
            </w:r>
            <w:r w:rsidR="00DD7C4F" w:rsidRPr="009E4636">
              <w:rPr>
                <w:rStyle w:val="Hyperlink"/>
              </w:rPr>
              <w:t>Data Usage and Outputs</w:t>
            </w:r>
            <w:r w:rsidR="00DD7C4F">
              <w:rPr>
                <w:webHidden/>
              </w:rPr>
              <w:tab/>
            </w:r>
            <w:r w:rsidR="00DD7C4F">
              <w:rPr>
                <w:webHidden/>
              </w:rPr>
              <w:fldChar w:fldCharType="begin"/>
            </w:r>
            <w:r w:rsidR="00DD7C4F">
              <w:rPr>
                <w:webHidden/>
              </w:rPr>
              <w:instrText xml:space="preserve"> PAGEREF _Toc67589478 \h </w:instrText>
            </w:r>
            <w:r w:rsidR="00DD7C4F">
              <w:rPr>
                <w:webHidden/>
              </w:rPr>
            </w:r>
            <w:r w:rsidR="00DD7C4F">
              <w:rPr>
                <w:webHidden/>
              </w:rPr>
              <w:fldChar w:fldCharType="separate"/>
            </w:r>
            <w:r w:rsidR="00955D68">
              <w:rPr>
                <w:webHidden/>
              </w:rPr>
              <w:t>9</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79" w:history="1">
            <w:r w:rsidR="00DD7C4F" w:rsidRPr="009E4636">
              <w:rPr>
                <w:rStyle w:val="Hyperlink"/>
              </w:rPr>
              <w:t>11.</w:t>
            </w:r>
            <w:r w:rsidR="00DD7C4F">
              <w:rPr>
                <w:rFonts w:asciiTheme="minorHAnsi" w:eastAsiaTheme="minorEastAsia" w:hAnsiTheme="minorHAnsi" w:cstheme="minorBidi"/>
                <w:b w:val="0"/>
                <w:sz w:val="22"/>
                <w:szCs w:val="22"/>
                <w:lang w:eastAsia="en-GB"/>
              </w:rPr>
              <w:tab/>
            </w:r>
            <w:r w:rsidR="00DD7C4F" w:rsidRPr="009E4636">
              <w:rPr>
                <w:rStyle w:val="Hyperlink"/>
              </w:rPr>
              <w:t>Security management</w:t>
            </w:r>
            <w:r w:rsidR="00DD7C4F">
              <w:rPr>
                <w:webHidden/>
              </w:rPr>
              <w:tab/>
            </w:r>
            <w:r w:rsidR="00DD7C4F">
              <w:rPr>
                <w:webHidden/>
              </w:rPr>
              <w:fldChar w:fldCharType="begin"/>
            </w:r>
            <w:r w:rsidR="00DD7C4F">
              <w:rPr>
                <w:webHidden/>
              </w:rPr>
              <w:instrText xml:space="preserve"> PAGEREF _Toc67589479 \h </w:instrText>
            </w:r>
            <w:r w:rsidR="00DD7C4F">
              <w:rPr>
                <w:webHidden/>
              </w:rPr>
            </w:r>
            <w:r w:rsidR="00DD7C4F">
              <w:rPr>
                <w:webHidden/>
              </w:rPr>
              <w:fldChar w:fldCharType="separate"/>
            </w:r>
            <w:r w:rsidR="00955D68">
              <w:rPr>
                <w:webHidden/>
              </w:rPr>
              <w:t>10</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80" w:history="1">
            <w:r w:rsidR="00DD7C4F" w:rsidRPr="009E4636">
              <w:rPr>
                <w:rStyle w:val="Hyperlink"/>
              </w:rPr>
              <w:t>12.</w:t>
            </w:r>
            <w:r w:rsidR="00DD7C4F">
              <w:rPr>
                <w:rFonts w:asciiTheme="minorHAnsi" w:eastAsiaTheme="minorEastAsia" w:hAnsiTheme="minorHAnsi" w:cstheme="minorBidi"/>
                <w:b w:val="0"/>
                <w:sz w:val="22"/>
                <w:szCs w:val="22"/>
                <w:lang w:eastAsia="en-GB"/>
              </w:rPr>
              <w:tab/>
            </w:r>
            <w:r w:rsidR="00DD7C4F" w:rsidRPr="009E4636">
              <w:rPr>
                <w:rStyle w:val="Hyperlink"/>
              </w:rPr>
              <w:t>Monitoring and Audit</w:t>
            </w:r>
            <w:r w:rsidR="00DD7C4F">
              <w:rPr>
                <w:webHidden/>
              </w:rPr>
              <w:tab/>
            </w:r>
            <w:r w:rsidR="00DD7C4F">
              <w:rPr>
                <w:webHidden/>
              </w:rPr>
              <w:fldChar w:fldCharType="begin"/>
            </w:r>
            <w:r w:rsidR="00DD7C4F">
              <w:rPr>
                <w:webHidden/>
              </w:rPr>
              <w:instrText xml:space="preserve"> PAGEREF _Toc67589480 \h </w:instrText>
            </w:r>
            <w:r w:rsidR="00DD7C4F">
              <w:rPr>
                <w:webHidden/>
              </w:rPr>
            </w:r>
            <w:r w:rsidR="00DD7C4F">
              <w:rPr>
                <w:webHidden/>
              </w:rPr>
              <w:fldChar w:fldCharType="separate"/>
            </w:r>
            <w:r w:rsidR="00955D68">
              <w:rPr>
                <w:webHidden/>
              </w:rPr>
              <w:t>11</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81" w:history="1">
            <w:r w:rsidR="00DD7C4F" w:rsidRPr="009E4636">
              <w:rPr>
                <w:rStyle w:val="Hyperlink"/>
              </w:rPr>
              <w:t>13.</w:t>
            </w:r>
            <w:r w:rsidR="00DD7C4F">
              <w:rPr>
                <w:rFonts w:asciiTheme="minorHAnsi" w:eastAsiaTheme="minorEastAsia" w:hAnsiTheme="minorHAnsi" w:cstheme="minorBidi"/>
                <w:b w:val="0"/>
                <w:sz w:val="22"/>
                <w:szCs w:val="22"/>
                <w:lang w:eastAsia="en-GB"/>
              </w:rPr>
              <w:tab/>
            </w:r>
            <w:r w:rsidR="00DD7C4F" w:rsidRPr="009E4636">
              <w:rPr>
                <w:rStyle w:val="Hyperlink"/>
              </w:rPr>
              <w:t>Costs</w:t>
            </w:r>
            <w:r w:rsidR="00DD7C4F">
              <w:rPr>
                <w:webHidden/>
              </w:rPr>
              <w:tab/>
            </w:r>
            <w:r w:rsidR="00DD7C4F">
              <w:rPr>
                <w:webHidden/>
              </w:rPr>
              <w:fldChar w:fldCharType="begin"/>
            </w:r>
            <w:r w:rsidR="00DD7C4F">
              <w:rPr>
                <w:webHidden/>
              </w:rPr>
              <w:instrText xml:space="preserve"> PAGEREF _Toc67589481 \h </w:instrText>
            </w:r>
            <w:r w:rsidR="00DD7C4F">
              <w:rPr>
                <w:webHidden/>
              </w:rPr>
            </w:r>
            <w:r w:rsidR="00DD7C4F">
              <w:rPr>
                <w:webHidden/>
              </w:rPr>
              <w:fldChar w:fldCharType="separate"/>
            </w:r>
            <w:r w:rsidR="00955D68">
              <w:rPr>
                <w:webHidden/>
              </w:rPr>
              <w:t>12</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82" w:history="1">
            <w:r w:rsidR="00DD7C4F" w:rsidRPr="009E4636">
              <w:rPr>
                <w:rStyle w:val="Hyperlink"/>
              </w:rPr>
              <w:t>14.</w:t>
            </w:r>
            <w:r w:rsidR="00DD7C4F">
              <w:rPr>
                <w:rFonts w:asciiTheme="minorHAnsi" w:eastAsiaTheme="minorEastAsia" w:hAnsiTheme="minorHAnsi" w:cstheme="minorBidi"/>
                <w:b w:val="0"/>
                <w:sz w:val="22"/>
                <w:szCs w:val="22"/>
                <w:lang w:eastAsia="en-GB"/>
              </w:rPr>
              <w:tab/>
            </w:r>
            <w:r w:rsidR="00DD7C4F" w:rsidRPr="009E4636">
              <w:rPr>
                <w:rStyle w:val="Hyperlink"/>
              </w:rPr>
              <w:t>Return of assets</w:t>
            </w:r>
            <w:r w:rsidR="00DD7C4F">
              <w:rPr>
                <w:webHidden/>
              </w:rPr>
              <w:tab/>
            </w:r>
            <w:r w:rsidR="00DD7C4F">
              <w:rPr>
                <w:webHidden/>
              </w:rPr>
              <w:fldChar w:fldCharType="begin"/>
            </w:r>
            <w:r w:rsidR="00DD7C4F">
              <w:rPr>
                <w:webHidden/>
              </w:rPr>
              <w:instrText xml:space="preserve"> PAGEREF _Toc67589482 \h </w:instrText>
            </w:r>
            <w:r w:rsidR="00DD7C4F">
              <w:rPr>
                <w:webHidden/>
              </w:rPr>
            </w:r>
            <w:r w:rsidR="00DD7C4F">
              <w:rPr>
                <w:webHidden/>
              </w:rPr>
              <w:fldChar w:fldCharType="separate"/>
            </w:r>
            <w:r w:rsidR="00955D68">
              <w:rPr>
                <w:webHidden/>
              </w:rPr>
              <w:t>12</w:t>
            </w:r>
            <w:r w:rsidR="00DD7C4F">
              <w:rPr>
                <w:webHidden/>
              </w:rPr>
              <w:fldChar w:fldCharType="end"/>
            </w:r>
          </w:hyperlink>
        </w:p>
        <w:p w:rsidR="00DD7C4F" w:rsidRDefault="0056749E">
          <w:pPr>
            <w:pStyle w:val="TOC1"/>
            <w:rPr>
              <w:rFonts w:asciiTheme="minorHAnsi" w:eastAsiaTheme="minorEastAsia" w:hAnsiTheme="minorHAnsi" w:cstheme="minorBidi"/>
              <w:b w:val="0"/>
              <w:sz w:val="22"/>
              <w:szCs w:val="22"/>
              <w:lang w:eastAsia="en-GB"/>
            </w:rPr>
          </w:pPr>
          <w:hyperlink w:anchor="_Toc67589483" w:history="1">
            <w:r w:rsidR="00DD7C4F" w:rsidRPr="009E4636">
              <w:rPr>
                <w:rStyle w:val="Hyperlink"/>
              </w:rPr>
              <w:t>15.</w:t>
            </w:r>
            <w:r w:rsidR="00DD7C4F">
              <w:rPr>
                <w:rFonts w:asciiTheme="minorHAnsi" w:eastAsiaTheme="minorEastAsia" w:hAnsiTheme="minorHAnsi" w:cstheme="minorBidi"/>
                <w:b w:val="0"/>
                <w:sz w:val="22"/>
                <w:szCs w:val="22"/>
                <w:lang w:eastAsia="en-GB"/>
              </w:rPr>
              <w:tab/>
            </w:r>
            <w:r w:rsidR="00DD7C4F" w:rsidRPr="009E4636">
              <w:rPr>
                <w:rStyle w:val="Hyperlink"/>
              </w:rPr>
              <w:t>Declaration</w:t>
            </w:r>
            <w:r w:rsidR="00DD7C4F">
              <w:rPr>
                <w:webHidden/>
              </w:rPr>
              <w:tab/>
            </w:r>
            <w:r w:rsidR="00DD7C4F">
              <w:rPr>
                <w:webHidden/>
              </w:rPr>
              <w:fldChar w:fldCharType="begin"/>
            </w:r>
            <w:r w:rsidR="00DD7C4F">
              <w:rPr>
                <w:webHidden/>
              </w:rPr>
              <w:instrText xml:space="preserve"> PAGEREF _Toc67589483 \h </w:instrText>
            </w:r>
            <w:r w:rsidR="00DD7C4F">
              <w:rPr>
                <w:webHidden/>
              </w:rPr>
            </w:r>
            <w:r w:rsidR="00DD7C4F">
              <w:rPr>
                <w:webHidden/>
              </w:rPr>
              <w:fldChar w:fldCharType="separate"/>
            </w:r>
            <w:r w:rsidR="00955D68">
              <w:rPr>
                <w:webHidden/>
              </w:rPr>
              <w:t>12</w:t>
            </w:r>
            <w:r w:rsidR="00DD7C4F">
              <w:rPr>
                <w:webHidden/>
              </w:rPr>
              <w:fldChar w:fldCharType="end"/>
            </w:r>
          </w:hyperlink>
        </w:p>
        <w:p w:rsidR="008B405C" w:rsidRPr="00E97FB8" w:rsidRDefault="008B405C" w:rsidP="008B405C">
          <w:r w:rsidRPr="00E97FB8">
            <w:rPr>
              <w:bCs/>
              <w:noProof/>
              <w:color w:val="595959" w:themeColor="text1" w:themeTint="A6"/>
            </w:rPr>
            <w:fldChar w:fldCharType="end"/>
          </w:r>
        </w:p>
      </w:sdtContent>
    </w:sdt>
    <w:p w:rsidR="008B405C" w:rsidRPr="00E97FB8" w:rsidRDefault="008B405C" w:rsidP="008B405C">
      <w:pPr>
        <w:spacing w:before="0"/>
      </w:pPr>
    </w:p>
    <w:p w:rsidR="008B405C" w:rsidRPr="00E97FB8" w:rsidRDefault="008B405C" w:rsidP="008B405C">
      <w:pPr>
        <w:spacing w:before="0"/>
      </w:pPr>
    </w:p>
    <w:p w:rsidR="008B405C" w:rsidRPr="00E97FB8" w:rsidRDefault="008B405C" w:rsidP="008B405C">
      <w:pPr>
        <w:spacing w:before="0"/>
      </w:pPr>
    </w:p>
    <w:p w:rsidR="008B405C" w:rsidRPr="00E97FB8" w:rsidRDefault="008B405C" w:rsidP="008B405C">
      <w:pPr>
        <w:spacing w:before="0"/>
      </w:pPr>
    </w:p>
    <w:p w:rsidR="008B405C" w:rsidRPr="00E97FB8" w:rsidRDefault="008B405C" w:rsidP="008B405C">
      <w:pPr>
        <w:spacing w:before="0"/>
      </w:pPr>
    </w:p>
    <w:p w:rsidR="008B405C" w:rsidRPr="00E97FB8" w:rsidRDefault="008B405C" w:rsidP="008B405C">
      <w:pPr>
        <w:spacing w:before="0"/>
      </w:pPr>
    </w:p>
    <w:p w:rsidR="008B405C" w:rsidRPr="00E97FB8" w:rsidRDefault="008B405C" w:rsidP="008B405C">
      <w:pPr>
        <w:spacing w:before="0"/>
      </w:pPr>
    </w:p>
    <w:p w:rsidR="008B405C" w:rsidRPr="00E97FB8" w:rsidRDefault="008B405C" w:rsidP="008B405C">
      <w:pPr>
        <w:spacing w:before="0"/>
      </w:pPr>
    </w:p>
    <w:p w:rsidR="008B405C" w:rsidRPr="00E97FB8" w:rsidRDefault="008B405C" w:rsidP="008B405C">
      <w:pPr>
        <w:spacing w:before="0"/>
      </w:pPr>
    </w:p>
    <w:p w:rsidR="008B405C" w:rsidRPr="00E97FB8" w:rsidRDefault="008B405C" w:rsidP="008B405C">
      <w:pPr>
        <w:spacing w:before="0" w:after="200"/>
      </w:pPr>
      <w:r w:rsidRPr="00E97FB8">
        <w:br w:type="page"/>
      </w:r>
    </w:p>
    <w:p w:rsidR="00F634DC" w:rsidRPr="00200FF2" w:rsidRDefault="00F634DC" w:rsidP="00200FF2">
      <w:pPr>
        <w:pStyle w:val="IRCHeader1"/>
      </w:pPr>
      <w:bookmarkStart w:id="0" w:name="_Toc2665124"/>
      <w:bookmarkStart w:id="1" w:name="_Toc2666246"/>
      <w:bookmarkStart w:id="2" w:name="_Toc2666519"/>
      <w:bookmarkStart w:id="3" w:name="_Toc18305742"/>
      <w:bookmarkStart w:id="4" w:name="_Toc67589469"/>
      <w:r w:rsidRPr="00200FF2">
        <w:t>Introduction</w:t>
      </w:r>
      <w:bookmarkEnd w:id="0"/>
      <w:bookmarkEnd w:id="1"/>
      <w:bookmarkEnd w:id="2"/>
      <w:bookmarkEnd w:id="3"/>
      <w:bookmarkEnd w:id="4"/>
    </w:p>
    <w:p w:rsidR="00203ACC" w:rsidRPr="003F7025" w:rsidRDefault="00203ACC" w:rsidP="00203ACC">
      <w:r w:rsidRPr="007B1BB5">
        <w:t>The Leeds Analytics Secure Environment for Research (LASER) is a University of Leeds (UoL) service</w:t>
      </w:r>
      <w:r w:rsidR="00006E29">
        <w:t xml:space="preserve"> </w:t>
      </w:r>
      <w:r w:rsidRPr="007B1BB5">
        <w:t xml:space="preserve">hosted </w:t>
      </w:r>
      <w:r w:rsidR="00006E29">
        <w:t xml:space="preserve">in the Leeds Institute of Data Analytics (LIDA) </w:t>
      </w:r>
      <w:r w:rsidRPr="007B1BB5">
        <w:t xml:space="preserve">on Microsoft Azure. </w:t>
      </w:r>
    </w:p>
    <w:p w:rsidR="00F634DC" w:rsidRDefault="00F634DC" w:rsidP="00F634DC">
      <w:pPr>
        <w:pStyle w:val="IRCHeader1"/>
        <w:numPr>
          <w:ilvl w:val="0"/>
          <w:numId w:val="0"/>
        </w:numPr>
        <w:ind w:left="360"/>
        <w:rPr>
          <w:color w:val="000000" w:themeColor="text1"/>
        </w:rPr>
      </w:pPr>
    </w:p>
    <w:p w:rsidR="00006E29" w:rsidRDefault="00006E29" w:rsidP="00006E29">
      <w:pPr>
        <w:spacing w:before="0"/>
      </w:pPr>
      <w:r w:rsidRPr="00E97FB8">
        <w:t xml:space="preserve">The </w:t>
      </w:r>
      <w:r>
        <w:t>LASER</w:t>
      </w:r>
      <w:r w:rsidRPr="00E97FB8">
        <w:t xml:space="preserve"> </w:t>
      </w:r>
      <w:r>
        <w:t>platform:</w:t>
      </w:r>
    </w:p>
    <w:p w:rsidR="00006E29" w:rsidRDefault="00006E29" w:rsidP="00006E29">
      <w:pPr>
        <w:pStyle w:val="ListParagraph"/>
        <w:numPr>
          <w:ilvl w:val="0"/>
          <w:numId w:val="35"/>
        </w:numPr>
        <w:spacing w:before="0"/>
      </w:pPr>
      <w:r>
        <w:t>Provides a secure environment for the handling, processing, analysis</w:t>
      </w:r>
      <w:r w:rsidR="00317256">
        <w:t xml:space="preserve"> </w:t>
      </w:r>
      <w:r>
        <w:t>and storage of sensitive and confidential</w:t>
      </w:r>
      <w:r w:rsidRPr="00E97FB8">
        <w:t xml:space="preserve"> data.</w:t>
      </w:r>
    </w:p>
    <w:p w:rsidR="00006E29" w:rsidRDefault="00006E29" w:rsidP="00006E29">
      <w:pPr>
        <w:pStyle w:val="ListParagraph"/>
        <w:numPr>
          <w:ilvl w:val="0"/>
          <w:numId w:val="35"/>
        </w:numPr>
        <w:spacing w:before="0"/>
      </w:pPr>
      <w:r>
        <w:t xml:space="preserve">Segregates projects at network level, </w:t>
      </w:r>
      <w:r w:rsidRPr="00E97FB8">
        <w:t>protects data from the rest of the University’s computing facilities and from internet access</w:t>
      </w:r>
    </w:p>
    <w:p w:rsidR="00006E29" w:rsidRDefault="00006E29" w:rsidP="00006E29">
      <w:pPr>
        <w:pStyle w:val="ListParagraph"/>
        <w:numPr>
          <w:ilvl w:val="0"/>
          <w:numId w:val="35"/>
        </w:numPr>
        <w:spacing w:before="0"/>
      </w:pPr>
      <w:r>
        <w:t>Has been</w:t>
      </w:r>
      <w:r w:rsidRPr="00E97FB8">
        <w:t xml:space="preserve"> built to high security standards that comply with ISO27001 and The NHS Data Protection Toolkit.</w:t>
      </w:r>
      <w:r>
        <w:t xml:space="preserve"> </w:t>
      </w:r>
    </w:p>
    <w:p w:rsidR="00006E29" w:rsidRDefault="00006E29" w:rsidP="009F1E6B">
      <w:pPr>
        <w:pStyle w:val="ListParagraph"/>
        <w:numPr>
          <w:ilvl w:val="0"/>
          <w:numId w:val="35"/>
        </w:numPr>
        <w:spacing w:before="0"/>
      </w:pPr>
      <w:r>
        <w:t>Is managed and maintained by UoL IT Services and operated and supported by LIDA’s Data Analytics</w:t>
      </w:r>
      <w:r w:rsidRPr="00E97FB8">
        <w:t xml:space="preserve"> Team</w:t>
      </w:r>
      <w:r>
        <w:t xml:space="preserve"> (DAT).</w:t>
      </w:r>
    </w:p>
    <w:p w:rsidR="004A7D1E" w:rsidRDefault="004A7D1E" w:rsidP="008B405C">
      <w:pPr>
        <w:spacing w:before="0"/>
      </w:pPr>
    </w:p>
    <w:p w:rsidR="00A15DAC" w:rsidRDefault="00A15DAC" w:rsidP="00684A87">
      <w:r>
        <w:t xml:space="preserve">Data used in LASER is classified according to the Turing Classification model (Tier </w:t>
      </w:r>
      <w:r w:rsidR="00317256">
        <w:t>0</w:t>
      </w:r>
      <w:r>
        <w:t>-4)</w:t>
      </w:r>
      <w:r w:rsidR="00006E29">
        <w:t xml:space="preserve"> See</w:t>
      </w:r>
      <w:r w:rsidR="00317256">
        <w:t xml:space="preserve"> </w:t>
      </w:r>
      <w:hyperlink r:id="rId9" w:history="1">
        <w:r w:rsidR="00317256" w:rsidRPr="00317256">
          <w:rPr>
            <w:rStyle w:val="Hyperlink"/>
          </w:rPr>
          <w:t>A8.0 Asset Management policy</w:t>
        </w:r>
      </w:hyperlink>
      <w:r w:rsidR="00006E29">
        <w:t xml:space="preserve"> for more information</w:t>
      </w:r>
      <w:r>
        <w:t>. All projects that have data that is</w:t>
      </w:r>
      <w:r w:rsidR="005D1414">
        <w:t xml:space="preserve"> classified as either Tier 3, Tier </w:t>
      </w:r>
      <w:r>
        <w:t xml:space="preserve">4 </w:t>
      </w:r>
      <w:r w:rsidR="005D1414">
        <w:t xml:space="preserve">or requiring NHS Data and Security Protection Toolkit (DSPT) Accreditation must </w:t>
      </w:r>
      <w:r>
        <w:t xml:space="preserve">use the LASER platform. </w:t>
      </w:r>
    </w:p>
    <w:p w:rsidR="00A15DAC" w:rsidRDefault="00684A87" w:rsidP="00684A87">
      <w:pPr>
        <w:pStyle w:val="ListParagraph"/>
        <w:numPr>
          <w:ilvl w:val="0"/>
          <w:numId w:val="35"/>
        </w:numPr>
      </w:pPr>
      <w:r w:rsidRPr="00E97FB8">
        <w:t xml:space="preserve">For </w:t>
      </w:r>
      <w:r>
        <w:t>‘Tier 4’ data</w:t>
      </w:r>
      <w:r w:rsidR="00006E29">
        <w:t>,</w:t>
      </w:r>
      <w:r w:rsidRPr="00E97FB8">
        <w:t xml:space="preserve"> LIDA provides controlled access rooms (safe rooms) </w:t>
      </w:r>
      <w:r>
        <w:t xml:space="preserve">or controlled project space </w:t>
      </w:r>
      <w:r w:rsidRPr="00E97FB8">
        <w:t xml:space="preserve">where only authorised project members can access restricted data servers.  </w:t>
      </w:r>
    </w:p>
    <w:p w:rsidR="005D7717" w:rsidRDefault="00684A87" w:rsidP="001E5F81">
      <w:pPr>
        <w:pStyle w:val="ListParagraph"/>
        <w:numPr>
          <w:ilvl w:val="0"/>
          <w:numId w:val="35"/>
        </w:numPr>
      </w:pPr>
      <w:r w:rsidRPr="00E97FB8">
        <w:t>For ‘</w:t>
      </w:r>
      <w:r>
        <w:t>Tier 3</w:t>
      </w:r>
      <w:r w:rsidRPr="00E97FB8">
        <w:t>’</w:t>
      </w:r>
      <w:r>
        <w:t xml:space="preserve"> data</w:t>
      </w:r>
      <w:r w:rsidR="00006E29">
        <w:t>,</w:t>
      </w:r>
      <w:r w:rsidRPr="00E97FB8">
        <w:t xml:space="preserve"> LIDA provides restricted access office space </w:t>
      </w:r>
      <w:r>
        <w:t>and</w:t>
      </w:r>
      <w:r w:rsidRPr="00E97FB8">
        <w:t xml:space="preserve"> two factor controlled remote access for processing this data.</w:t>
      </w:r>
    </w:p>
    <w:p w:rsidR="001E5F81" w:rsidRDefault="001E5F81" w:rsidP="005D7717">
      <w:r>
        <w:t>Project</w:t>
      </w:r>
      <w:r w:rsidR="00006E29">
        <w:t>s</w:t>
      </w:r>
      <w:r>
        <w:t xml:space="preserve"> with </w:t>
      </w:r>
      <w:r w:rsidR="00A15DAC">
        <w:t xml:space="preserve">Tier 0-2 data </w:t>
      </w:r>
      <w:r>
        <w:t xml:space="preserve">that </w:t>
      </w:r>
      <w:r w:rsidR="00A15DAC">
        <w:t>use the UoL’s other platforms</w:t>
      </w:r>
      <w:r>
        <w:t xml:space="preserve"> </w:t>
      </w:r>
      <w:r w:rsidR="00A15DAC">
        <w:t>(</w:t>
      </w:r>
      <w:r w:rsidR="00DD7285">
        <w:t>e.g.</w:t>
      </w:r>
      <w:r w:rsidR="00A15DAC">
        <w:t xml:space="preserve"> M and N drives, One Drive, SEED or High Performance Computing platform</w:t>
      </w:r>
      <w:r>
        <w:t>)</w:t>
      </w:r>
      <w:r w:rsidR="00A15DAC">
        <w:t>,</w:t>
      </w:r>
      <w:r w:rsidR="00AC7328">
        <w:t xml:space="preserve"> can also use LASER. </w:t>
      </w:r>
      <w:r>
        <w:t>However, the</w:t>
      </w:r>
      <w:r w:rsidR="00006E29">
        <w:t>se</w:t>
      </w:r>
      <w:r>
        <w:t xml:space="preserve"> projects will be </w:t>
      </w:r>
      <w:r w:rsidR="00A15DAC">
        <w:t xml:space="preserve">subject to the more onerous data security requirements and controls that LASER requires for projects </w:t>
      </w:r>
      <w:r w:rsidR="00006E29">
        <w:t xml:space="preserve">with </w:t>
      </w:r>
      <w:r w:rsidR="00A15DAC">
        <w:t>Tier 3</w:t>
      </w:r>
      <w:r w:rsidR="00006E29">
        <w:t xml:space="preserve"> or</w:t>
      </w:r>
      <w:r w:rsidR="00A15DAC">
        <w:t xml:space="preserve"> 4 data</w:t>
      </w:r>
      <w:r w:rsidR="00006E29">
        <w:t xml:space="preserve"> classifications</w:t>
      </w:r>
      <w:r w:rsidR="00A15DAC">
        <w:t xml:space="preserve">. </w:t>
      </w:r>
      <w:r w:rsidR="0052332F">
        <w:br/>
      </w:r>
    </w:p>
    <w:p w:rsidR="005B2AC9" w:rsidRPr="00200FF2" w:rsidRDefault="005B2AC9" w:rsidP="00200FF2">
      <w:pPr>
        <w:pStyle w:val="IRCHeader1"/>
      </w:pPr>
      <w:bookmarkStart w:id="5" w:name="_Toc67589470"/>
      <w:r w:rsidRPr="00200FF2">
        <w:t>Purpose of this document</w:t>
      </w:r>
      <w:bookmarkEnd w:id="5"/>
    </w:p>
    <w:p w:rsidR="005B2AC9" w:rsidRDefault="005B2AC9" w:rsidP="008B405C">
      <w:pPr>
        <w:spacing w:before="0"/>
      </w:pPr>
    </w:p>
    <w:p w:rsidR="008B405C" w:rsidRPr="00E97FB8" w:rsidRDefault="00006E29" w:rsidP="008B405C">
      <w:pPr>
        <w:spacing w:before="0"/>
      </w:pPr>
      <w:r w:rsidRPr="00E97FB8">
        <w:t>This document defines the conditions</w:t>
      </w:r>
      <w:r>
        <w:t xml:space="preserve"> that need</w:t>
      </w:r>
      <w:r w:rsidRPr="00E97FB8">
        <w:t xml:space="preserve"> to be </w:t>
      </w:r>
      <w:r>
        <w:t>followed</w:t>
      </w:r>
      <w:r w:rsidR="005B2AC9">
        <w:t xml:space="preserve"> when using </w:t>
      </w:r>
      <w:r>
        <w:t>the</w:t>
      </w:r>
      <w:r w:rsidRPr="00E97FB8">
        <w:t xml:space="preserve"> </w:t>
      </w:r>
      <w:r w:rsidRPr="003F7025">
        <w:t>LASER</w:t>
      </w:r>
      <w:r>
        <w:t xml:space="preserve"> platform</w:t>
      </w:r>
      <w:r w:rsidRPr="00E97FB8">
        <w:t xml:space="preserve">. </w:t>
      </w:r>
      <w:r w:rsidR="00D555B7">
        <w:t xml:space="preserve">Researchers are required to sign this user </w:t>
      </w:r>
      <w:r w:rsidR="008B405C" w:rsidRPr="00E97FB8">
        <w:t>agreement</w:t>
      </w:r>
      <w:r w:rsidR="00D555B7">
        <w:t xml:space="preserve">, which can be used for multiple projects, </w:t>
      </w:r>
      <w:r w:rsidR="00F634DC">
        <w:t>prior to use of LASER</w:t>
      </w:r>
      <w:r w:rsidR="00D555B7">
        <w:t>.</w:t>
      </w:r>
      <w:r w:rsidR="008B405C" w:rsidRPr="00E97FB8">
        <w:t xml:space="preserve"> </w:t>
      </w:r>
    </w:p>
    <w:p w:rsidR="008B405C" w:rsidRPr="00E97FB8" w:rsidRDefault="008B405C" w:rsidP="008B405C">
      <w:pPr>
        <w:spacing w:before="0"/>
      </w:pPr>
    </w:p>
    <w:p w:rsidR="007B1BB5" w:rsidRDefault="00684A87" w:rsidP="00684A87">
      <w:pPr>
        <w:spacing w:before="0"/>
      </w:pPr>
      <w:r>
        <w:t>By signing this user agreement y</w:t>
      </w:r>
      <w:r w:rsidR="004247D1">
        <w:t>ou warra</w:t>
      </w:r>
      <w:r w:rsidR="00464F12">
        <w:t>nt</w:t>
      </w:r>
      <w:r w:rsidR="007B1BB5">
        <w:t xml:space="preserve"> and agree that you will not use </w:t>
      </w:r>
      <w:r>
        <w:t>LASER in a manner that v</w:t>
      </w:r>
      <w:r w:rsidR="007B1BB5">
        <w:t xml:space="preserve">iolates </w:t>
      </w:r>
      <w:r w:rsidR="00916F0F">
        <w:t>l</w:t>
      </w:r>
      <w:r w:rsidR="007B1BB5">
        <w:t xml:space="preserve">aws and </w:t>
      </w:r>
      <w:r w:rsidR="00916F0F">
        <w:t>r</w:t>
      </w:r>
      <w:r w:rsidR="007B1BB5">
        <w:t>egulations</w:t>
      </w:r>
      <w:r w:rsidR="00EF2A5F">
        <w:t>, any UoL</w:t>
      </w:r>
      <w:r w:rsidR="00D555B7">
        <w:t xml:space="preserve"> and LASER policies and procedures and third party agreement</w:t>
      </w:r>
      <w:r>
        <w:t>s</w:t>
      </w:r>
      <w:r w:rsidR="00D555B7">
        <w:t xml:space="preserve"> e.g. Data Sharing Agreements</w:t>
      </w:r>
      <w:r w:rsidR="00A15DAC">
        <w:t>.</w:t>
      </w:r>
    </w:p>
    <w:p w:rsidR="00DD4B19" w:rsidRDefault="00DD4B19" w:rsidP="00684A87">
      <w:pPr>
        <w:spacing w:before="0"/>
      </w:pPr>
    </w:p>
    <w:p w:rsidR="00DD4B19" w:rsidRDefault="00DD4B19" w:rsidP="00684A87">
      <w:pPr>
        <w:spacing w:before="0"/>
      </w:pPr>
      <w:r w:rsidRPr="00DD4B19">
        <w:t>We may from time to time update these terms.  When we do you will be notified that the terms have been updated.  Your continued use of the Platform will constitute acceptance of the updated terms.</w:t>
      </w:r>
    </w:p>
    <w:p w:rsidR="00A15DAC" w:rsidRDefault="00A15DAC" w:rsidP="00684A87">
      <w:pPr>
        <w:spacing w:before="0"/>
      </w:pPr>
    </w:p>
    <w:p w:rsidR="00BB005C" w:rsidRPr="009F1E6B" w:rsidRDefault="00BB005C" w:rsidP="00200FF2">
      <w:pPr>
        <w:pStyle w:val="IRCHeader1"/>
      </w:pPr>
      <w:bookmarkStart w:id="6" w:name="_Toc67589471"/>
      <w:r w:rsidRPr="009F1E6B">
        <w:t>Legislative Requirements</w:t>
      </w:r>
      <w:bookmarkEnd w:id="6"/>
    </w:p>
    <w:p w:rsidR="00BB005C" w:rsidRPr="00BB005C" w:rsidRDefault="00BB005C" w:rsidP="00BB005C">
      <w:pPr>
        <w:spacing w:before="0"/>
      </w:pPr>
    </w:p>
    <w:p w:rsidR="00BB005C" w:rsidRPr="003039B8" w:rsidRDefault="003039B8" w:rsidP="003039B8">
      <w:pPr>
        <w:spacing w:before="0"/>
        <w:ind w:left="720" w:hanging="720"/>
      </w:pPr>
      <w:r>
        <w:t xml:space="preserve">3.1 </w:t>
      </w:r>
      <w:r>
        <w:tab/>
      </w:r>
      <w:r w:rsidR="00BB005C" w:rsidRPr="003039B8">
        <w:t xml:space="preserve">I will abide by the General Data Protection Regulation (GDPR) and the </w:t>
      </w:r>
      <w:r w:rsidR="00BB005C" w:rsidRPr="003039B8">
        <w:rPr>
          <w:color w:val="000000" w:themeColor="text1"/>
          <w:u w:val="single"/>
        </w:rPr>
        <w:t>Data Protection Act 2018</w:t>
      </w:r>
      <w:r w:rsidR="00BB005C" w:rsidRPr="003039B8">
        <w:rPr>
          <w:color w:val="000000" w:themeColor="text1"/>
        </w:rPr>
        <w:t xml:space="preserve"> </w:t>
      </w:r>
      <w:r w:rsidR="00BB005C" w:rsidRPr="003039B8">
        <w:t xml:space="preserve">wherever it applies, and follow the guidance notes for staff that are set in the </w:t>
      </w:r>
      <w:hyperlink r:id="rId10" w:history="1">
        <w:r w:rsidR="00BB005C" w:rsidRPr="003039B8">
          <w:rPr>
            <w:color w:val="0000FF" w:themeColor="hyperlink"/>
            <w:u w:val="single"/>
          </w:rPr>
          <w:t>UoL Information Protection Policy</w:t>
        </w:r>
        <w:r w:rsidR="00BB005C" w:rsidRPr="003039B8">
          <w:rPr>
            <w:color w:val="0000FF" w:themeColor="hyperlink"/>
            <w:u w:val="single"/>
          </w:rPr>
          <w:br/>
        </w:r>
      </w:hyperlink>
    </w:p>
    <w:p w:rsidR="00BB005C" w:rsidRPr="003039B8" w:rsidRDefault="003039B8" w:rsidP="003039B8">
      <w:pPr>
        <w:spacing w:before="0"/>
        <w:ind w:left="720" w:hanging="720"/>
      </w:pPr>
      <w:r>
        <w:t xml:space="preserve">3.2 </w:t>
      </w:r>
      <w:r>
        <w:tab/>
      </w:r>
      <w:r w:rsidR="00BB005C" w:rsidRPr="003039B8">
        <w:t xml:space="preserve">I will adhere to legislations, acts and regulations, including those listed in </w:t>
      </w:r>
      <w:hyperlink r:id="rId11" w:history="1">
        <w:r w:rsidR="00BB005C" w:rsidRPr="003039B8">
          <w:rPr>
            <w:color w:val="0000FF" w:themeColor="hyperlink"/>
            <w:u w:val="single"/>
          </w:rPr>
          <w:t>ISMS Compliance Policy</w:t>
        </w:r>
      </w:hyperlink>
      <w:r w:rsidR="00BB005C" w:rsidRPr="003039B8">
        <w:t xml:space="preserve"> (A18.0) as applicable. I accept that ignorance is not an adequate defence for unlawful behaviour</w:t>
      </w:r>
    </w:p>
    <w:p w:rsidR="00BB005C" w:rsidRPr="00BB005C" w:rsidRDefault="00BB005C" w:rsidP="003039B8">
      <w:pPr>
        <w:spacing w:before="0"/>
        <w:ind w:left="720"/>
        <w:contextualSpacing/>
        <w:rPr>
          <w:rFonts w:eastAsiaTheme="minorEastAsia"/>
          <w:lang w:eastAsia="zh-CN"/>
        </w:rPr>
      </w:pPr>
    </w:p>
    <w:p w:rsidR="00BB005C" w:rsidRPr="003039B8" w:rsidRDefault="003039B8" w:rsidP="003039B8">
      <w:pPr>
        <w:spacing w:before="0"/>
        <w:ind w:left="720" w:hanging="720"/>
      </w:pPr>
      <w:r>
        <w:t>3.3</w:t>
      </w:r>
      <w:r>
        <w:tab/>
      </w:r>
      <w:r w:rsidR="00BB005C" w:rsidRPr="003039B8">
        <w:t>I will not create, store or transmit material that is unlawful, indecent, offensive, defamatory, threatening, deceptive, discriminatory defamatory or otherwise objectionable and LASER reserves the right to block and / or monitor access to such material.</w:t>
      </w:r>
    </w:p>
    <w:p w:rsidR="00BB005C" w:rsidRPr="00BB005C" w:rsidRDefault="00BB005C" w:rsidP="00BB005C">
      <w:pPr>
        <w:spacing w:before="0"/>
      </w:pPr>
    </w:p>
    <w:p w:rsidR="00BB005C" w:rsidRDefault="003039B8" w:rsidP="003039B8">
      <w:pPr>
        <w:spacing w:before="0"/>
        <w:ind w:left="720" w:hanging="720"/>
      </w:pPr>
      <w:r>
        <w:t>3.4</w:t>
      </w:r>
      <w:r>
        <w:tab/>
      </w:r>
      <w:r w:rsidR="00BB005C" w:rsidRPr="00BB005C">
        <w:t>I will present a valid drivers’ licence, passport or other nationally recognised equivalent in order to be granted access to LASER safe rooms, and follow the requirements listed in The Safe Room policy (A.11.1.3.2)</w:t>
      </w:r>
      <w:r w:rsidR="008D69BB">
        <w:t xml:space="preserve"> and the </w:t>
      </w:r>
      <w:hyperlink r:id="rId12" w:anchor="regulations" w:history="1">
        <w:r w:rsidR="008D69BB" w:rsidRPr="008D69BB">
          <w:rPr>
            <w:rStyle w:val="Hyperlink"/>
          </w:rPr>
          <w:t>Safe Room Regulations section of LASERdocs</w:t>
        </w:r>
      </w:hyperlink>
      <w:r w:rsidR="008340C0">
        <w:t>.</w:t>
      </w:r>
    </w:p>
    <w:p w:rsidR="009F1E6B" w:rsidRDefault="009F1E6B" w:rsidP="00BB005C">
      <w:pPr>
        <w:spacing w:before="0"/>
      </w:pPr>
    </w:p>
    <w:p w:rsidR="008B405C" w:rsidRPr="00200FF2" w:rsidRDefault="000E3513" w:rsidP="00200FF2">
      <w:pPr>
        <w:pStyle w:val="IRCHeader1"/>
      </w:pPr>
      <w:bookmarkStart w:id="7" w:name="_Toc67589472"/>
      <w:r w:rsidRPr="00200FF2">
        <w:rPr>
          <w:rStyle w:val="IRCHeader1Char"/>
          <w:b/>
        </w:rPr>
        <w:t>UoL p</w:t>
      </w:r>
      <w:r w:rsidR="00474C6B" w:rsidRPr="00200FF2">
        <w:rPr>
          <w:rStyle w:val="IRCHeader1Char"/>
          <w:b/>
        </w:rPr>
        <w:t>o</w:t>
      </w:r>
      <w:r w:rsidR="001E5F81" w:rsidRPr="00200FF2">
        <w:rPr>
          <w:rStyle w:val="IRCHeader1Char"/>
          <w:b/>
        </w:rPr>
        <w:t>licies and procedures</w:t>
      </w:r>
      <w:r w:rsidR="00474C6B" w:rsidRPr="00200FF2">
        <w:rPr>
          <w:rStyle w:val="IRCHeader1Char"/>
          <w:b/>
        </w:rPr>
        <w:t xml:space="preserve"> applicable to the use of LASER</w:t>
      </w:r>
      <w:bookmarkEnd w:id="7"/>
    </w:p>
    <w:p w:rsidR="008B405C" w:rsidRPr="00E97FB8" w:rsidRDefault="008B405C" w:rsidP="008B405C">
      <w:pPr>
        <w:spacing w:before="0"/>
      </w:pPr>
    </w:p>
    <w:p w:rsidR="008B405C" w:rsidRPr="00E97FB8" w:rsidRDefault="003039B8" w:rsidP="003039B8">
      <w:pPr>
        <w:spacing w:before="0"/>
      </w:pPr>
      <w:r>
        <w:t xml:space="preserve">4.1 </w:t>
      </w:r>
      <w:r>
        <w:tab/>
      </w:r>
      <w:r w:rsidR="008B405C" w:rsidRPr="00E97FB8">
        <w:t>I have read and agree to abide by the following:</w:t>
      </w:r>
    </w:p>
    <w:p w:rsidR="004A7D1E" w:rsidRPr="004F5B22" w:rsidRDefault="004A7D1E" w:rsidP="00707303">
      <w:pPr>
        <w:pStyle w:val="ListParagraph"/>
        <w:numPr>
          <w:ilvl w:val="1"/>
          <w:numId w:val="20"/>
        </w:numPr>
        <w:spacing w:before="0"/>
        <w:rPr>
          <w:rStyle w:val="Hyperlink"/>
        </w:rPr>
      </w:pPr>
      <w:r>
        <w:rPr>
          <w:rStyle w:val="Hyperlink"/>
        </w:rPr>
        <w:fldChar w:fldCharType="begin"/>
      </w:r>
      <w:r w:rsidR="00617BD3">
        <w:rPr>
          <w:rStyle w:val="Hyperlink"/>
        </w:rPr>
        <w:instrText>HYPERLINK "https://leeds.service-now.com/it?id=kb_category&amp;kb_category=7950ab68db7ffbc48b6583305b9619e0"</w:instrText>
      </w:r>
      <w:r>
        <w:rPr>
          <w:rStyle w:val="Hyperlink"/>
        </w:rPr>
        <w:fldChar w:fldCharType="separate"/>
      </w:r>
      <w:r>
        <w:rPr>
          <w:rStyle w:val="Hyperlink"/>
        </w:rPr>
        <w:t>UoL</w:t>
      </w:r>
      <w:r w:rsidRPr="004F5B22">
        <w:rPr>
          <w:rStyle w:val="Hyperlink"/>
        </w:rPr>
        <w:t xml:space="preserve"> </w:t>
      </w:r>
      <w:r w:rsidR="00707303">
        <w:rPr>
          <w:rStyle w:val="Hyperlink"/>
        </w:rPr>
        <w:t>Information Protection Policy and UoL IT Policies</w:t>
      </w:r>
    </w:p>
    <w:p w:rsidR="003933F8" w:rsidRDefault="004A7D1E" w:rsidP="004F5B22">
      <w:pPr>
        <w:pStyle w:val="ListParagraph"/>
        <w:numPr>
          <w:ilvl w:val="1"/>
          <w:numId w:val="20"/>
        </w:numPr>
        <w:spacing w:before="0"/>
        <w:rPr>
          <w:rStyle w:val="Hyperlink"/>
        </w:rPr>
      </w:pPr>
      <w:r>
        <w:rPr>
          <w:rStyle w:val="Hyperlink"/>
        </w:rPr>
        <w:fldChar w:fldCharType="end"/>
      </w:r>
      <w:r w:rsidR="003933F8">
        <w:rPr>
          <w:rStyle w:val="Hyperlink"/>
        </w:rPr>
        <w:fldChar w:fldCharType="begin"/>
      </w:r>
      <w:r w:rsidR="007D3A7B">
        <w:rPr>
          <w:rStyle w:val="Hyperlink"/>
        </w:rPr>
        <w:instrText>HYPERLINK "https://leeds365.sharepoint.com/sites/TEAM-LID/Shared%20Documents/Forms/AllItems.aspx?newTargetListUrl=%2Fsites%2FTEAM%2DLID%2FShared%20Documents&amp;viewpath=%2Fsites%2FTEAM%2DLID%2FShared%20Documents%2FForms%2FAllItems%2Easpx&amp;id=%2Fsites%2FTEAM%2DLID%2FShared%20Documents%2F2022%20%2D%20ISO%2027001%20Audit%2FRevised%20ISMS%20for%202022&amp;viewid=7d5fdbe9%2D5858%2D4766%2D9071%2Dad6b377f3422"</w:instrText>
      </w:r>
      <w:r w:rsidR="003933F8">
        <w:rPr>
          <w:rStyle w:val="Hyperlink"/>
        </w:rPr>
        <w:fldChar w:fldCharType="separate"/>
      </w:r>
      <w:r w:rsidR="003933F8">
        <w:rPr>
          <w:rStyle w:val="Hyperlink"/>
        </w:rPr>
        <w:t>LASER</w:t>
      </w:r>
      <w:r w:rsidR="003933F8" w:rsidRPr="004F5B22">
        <w:rPr>
          <w:rStyle w:val="Hyperlink"/>
        </w:rPr>
        <w:t xml:space="preserve"> </w:t>
      </w:r>
      <w:r>
        <w:rPr>
          <w:rStyle w:val="Hyperlink"/>
        </w:rPr>
        <w:t>ISMS Policies and Procedures</w:t>
      </w:r>
      <w:r w:rsidR="001E5F81">
        <w:rPr>
          <w:rStyle w:val="Hyperlink"/>
        </w:rPr>
        <w:t xml:space="preserve">          </w:t>
      </w:r>
    </w:p>
    <w:p w:rsidR="00474C6B" w:rsidRPr="00E97FB8" w:rsidRDefault="003933F8" w:rsidP="00474C6B">
      <w:r>
        <w:rPr>
          <w:rStyle w:val="Hyperlink"/>
        </w:rPr>
        <w:fldChar w:fldCharType="end"/>
      </w:r>
    </w:p>
    <w:p w:rsidR="0095318A" w:rsidRDefault="003039B8" w:rsidP="003039B8">
      <w:pPr>
        <w:spacing w:before="0"/>
        <w:ind w:left="720" w:hanging="720"/>
      </w:pPr>
      <w:r>
        <w:t>4.2</w:t>
      </w:r>
      <w:r>
        <w:tab/>
      </w:r>
      <w:r w:rsidR="007926D9" w:rsidRPr="00E97FB8">
        <w:t xml:space="preserve">I will comply with instructions from people with delegated authority </w:t>
      </w:r>
      <w:r w:rsidR="005B2AC9">
        <w:t>(e.g I</w:t>
      </w:r>
      <w:r w:rsidR="00916F0F">
        <w:t>T</w:t>
      </w:r>
      <w:r w:rsidR="005B2AC9">
        <w:t xml:space="preserve"> assurance, Information Governance, LIDA Data Analytics Team) </w:t>
      </w:r>
      <w:r w:rsidR="007926D9" w:rsidRPr="00E97FB8">
        <w:t>in support of these policies and information security</w:t>
      </w:r>
      <w:r w:rsidR="007926D9">
        <w:t xml:space="preserve"> requirements</w:t>
      </w:r>
    </w:p>
    <w:p w:rsidR="0095318A" w:rsidRDefault="0095318A" w:rsidP="0095318A">
      <w:pPr>
        <w:pStyle w:val="ListParagraph"/>
        <w:spacing w:before="0"/>
      </w:pPr>
    </w:p>
    <w:p w:rsidR="007926D9" w:rsidRDefault="003039B8" w:rsidP="003039B8">
      <w:pPr>
        <w:spacing w:before="0"/>
        <w:ind w:left="720" w:hanging="720"/>
      </w:pPr>
      <w:r>
        <w:t>4.3</w:t>
      </w:r>
      <w:r>
        <w:tab/>
      </w:r>
      <w:r w:rsidR="007926D9" w:rsidRPr="00E97FB8">
        <w:t xml:space="preserve">I will raise any concerns or breaches of these policies (by myself or others) </w:t>
      </w:r>
      <w:r w:rsidR="007926D9">
        <w:t xml:space="preserve">in line with the </w:t>
      </w:r>
      <w:r w:rsidR="00332B81">
        <w:t xml:space="preserve">ISMS </w:t>
      </w:r>
      <w:hyperlink r:id="rId13" w:history="1">
        <w:r w:rsidR="007926D9" w:rsidRPr="0070404B">
          <w:rPr>
            <w:rStyle w:val="Hyperlink"/>
          </w:rPr>
          <w:t>Information Security Incident Management Process</w:t>
        </w:r>
      </w:hyperlink>
      <w:r w:rsidR="007926D9">
        <w:t xml:space="preserve"> </w:t>
      </w:r>
      <w:r>
        <w:t>(A16.0)</w:t>
      </w:r>
    </w:p>
    <w:p w:rsidR="003039B8" w:rsidRDefault="003039B8" w:rsidP="003039B8">
      <w:pPr>
        <w:spacing w:before="0"/>
        <w:rPr>
          <w:rFonts w:eastAsiaTheme="minorEastAsia"/>
          <w:lang w:eastAsia="zh-CN"/>
        </w:rPr>
      </w:pPr>
    </w:p>
    <w:p w:rsidR="00BB005C" w:rsidRDefault="003039B8" w:rsidP="003039B8">
      <w:pPr>
        <w:spacing w:before="0"/>
        <w:ind w:left="720" w:hanging="720"/>
        <w:rPr>
          <w:rStyle w:val="Hyperlink"/>
        </w:rPr>
      </w:pPr>
      <w:r>
        <w:t>4.4</w:t>
      </w:r>
      <w:r>
        <w:tab/>
      </w:r>
      <w:r w:rsidR="00BB005C" w:rsidRPr="00E97FB8">
        <w:t xml:space="preserve">If I access </w:t>
      </w:r>
      <w:r w:rsidR="00BB005C">
        <w:t>LASER</w:t>
      </w:r>
      <w:r w:rsidR="00BB005C" w:rsidRPr="00E97FB8">
        <w:t xml:space="preserve"> systems while away from the University of Leeds campus or from mob</w:t>
      </w:r>
      <w:r w:rsidR="00BB005C">
        <w:t xml:space="preserve">ile devices I will abide by the </w:t>
      </w:r>
      <w:hyperlink r:id="rId14" w:history="1">
        <w:r w:rsidR="00BB005C" w:rsidRPr="00DD7285">
          <w:t>UoL</w:t>
        </w:r>
      </w:hyperlink>
      <w:r w:rsidR="00BB005C" w:rsidRPr="00DD7285">
        <w:t xml:space="preserve"> requirements for accessing information remotely and the terms of any third party or Data Sharing Agreements regarding remote working and access to data.</w:t>
      </w:r>
    </w:p>
    <w:p w:rsidR="00BB005C" w:rsidRDefault="00BB005C" w:rsidP="003039B8">
      <w:pPr>
        <w:spacing w:before="0"/>
      </w:pPr>
    </w:p>
    <w:p w:rsidR="007926D9" w:rsidRPr="00E97FB8" w:rsidRDefault="003039B8" w:rsidP="003039B8">
      <w:pPr>
        <w:spacing w:before="0"/>
        <w:ind w:left="720" w:hanging="720"/>
      </w:pPr>
      <w:r>
        <w:t>4.5</w:t>
      </w:r>
      <w:r>
        <w:tab/>
      </w:r>
      <w:r w:rsidR="007926D9" w:rsidRPr="00E97FB8">
        <w:t xml:space="preserve">I will review these policies prior to using </w:t>
      </w:r>
      <w:r w:rsidR="007926D9">
        <w:t>LASER</w:t>
      </w:r>
      <w:r w:rsidR="007926D9" w:rsidRPr="00E97FB8">
        <w:t>, periodically thereafter and when I am informed that they have been amended</w:t>
      </w:r>
    </w:p>
    <w:p w:rsidR="007926D9" w:rsidRPr="00E97FB8" w:rsidRDefault="007926D9" w:rsidP="007926D9">
      <w:pPr>
        <w:pStyle w:val="ListParagraph"/>
        <w:spacing w:before="0"/>
      </w:pPr>
    </w:p>
    <w:p w:rsidR="00BB005C" w:rsidRDefault="003039B8" w:rsidP="003039B8">
      <w:pPr>
        <w:spacing w:before="0"/>
        <w:ind w:left="720" w:hanging="720"/>
      </w:pPr>
      <w:r>
        <w:t>4.6</w:t>
      </w:r>
      <w:r>
        <w:tab/>
      </w:r>
      <w:r w:rsidR="007926D9" w:rsidRPr="00E97FB8">
        <w:t xml:space="preserve">I understand that my responsibilities for information security remain valid beyond my use of </w:t>
      </w:r>
      <w:r w:rsidR="007926D9">
        <w:t xml:space="preserve">LASER </w:t>
      </w:r>
    </w:p>
    <w:p w:rsidR="00BB005C" w:rsidRDefault="00BB005C" w:rsidP="003039B8">
      <w:pPr>
        <w:pStyle w:val="ListParagraph"/>
      </w:pPr>
    </w:p>
    <w:p w:rsidR="007926D9" w:rsidRPr="00E97FB8" w:rsidRDefault="003039B8" w:rsidP="003039B8">
      <w:pPr>
        <w:spacing w:before="0"/>
        <w:ind w:left="720" w:hanging="720"/>
      </w:pPr>
      <w:r>
        <w:t>4.7</w:t>
      </w:r>
      <w:r>
        <w:tab/>
      </w:r>
      <w:r w:rsidR="00BB005C" w:rsidRPr="00E97FB8">
        <w:t xml:space="preserve">I will not put </w:t>
      </w:r>
      <w:r w:rsidR="00BB005C">
        <w:t>LASER</w:t>
      </w:r>
      <w:r w:rsidR="00BB005C" w:rsidRPr="00E97FB8">
        <w:t xml:space="preserve"> systems at risk before, during or after my use of them</w:t>
      </w:r>
      <w:r w:rsidR="00BB005C">
        <w:t xml:space="preserve"> w</w:t>
      </w:r>
      <w:r w:rsidR="00BB005C" w:rsidRPr="00E97FB8">
        <w:t xml:space="preserve">hen using data that is classified </w:t>
      </w:r>
      <w:r w:rsidR="00BB005C" w:rsidRPr="0095318A">
        <w:t xml:space="preserve">as ’Tier 3’ or ’Tier 4’ </w:t>
      </w:r>
      <w:r w:rsidR="00BB005C" w:rsidRPr="00E97FB8">
        <w:t xml:space="preserve">(as set in the </w:t>
      </w:r>
      <w:r w:rsidR="00BB005C" w:rsidRPr="003039B8">
        <w:rPr>
          <w:rStyle w:val="Hyperlink"/>
          <w:color w:val="000000" w:themeColor="text1"/>
          <w:u w:val="none"/>
        </w:rPr>
        <w:t>Asset Management Policy (A.8.0</w:t>
      </w:r>
      <w:r w:rsidR="00BB005C" w:rsidRPr="003039B8">
        <w:rPr>
          <w:color w:val="000000" w:themeColor="text1"/>
        </w:rPr>
        <w:t>))</w:t>
      </w:r>
    </w:p>
    <w:p w:rsidR="007926D9" w:rsidRPr="00E97FB8" w:rsidRDefault="007926D9" w:rsidP="007926D9">
      <w:pPr>
        <w:pStyle w:val="ListParagraph"/>
        <w:spacing w:before="0"/>
      </w:pPr>
    </w:p>
    <w:p w:rsidR="007926D9" w:rsidRPr="00E97FB8" w:rsidRDefault="003039B8" w:rsidP="003039B8">
      <w:pPr>
        <w:spacing w:before="0"/>
        <w:ind w:left="720" w:hanging="720"/>
      </w:pPr>
      <w:r>
        <w:t>4.8</w:t>
      </w:r>
      <w:r>
        <w:tab/>
      </w:r>
      <w:r w:rsidR="007926D9" w:rsidRPr="00E97FB8">
        <w:t>I understand that any breach of this user agreement will be handled in accordance with existing U</w:t>
      </w:r>
      <w:r w:rsidR="007926D9">
        <w:t>oL</w:t>
      </w:r>
      <w:r w:rsidR="007926D9" w:rsidRPr="00E97FB8">
        <w:t xml:space="preserve"> procedures</w:t>
      </w:r>
    </w:p>
    <w:p w:rsidR="007926D9" w:rsidRPr="00E97FB8" w:rsidRDefault="007926D9" w:rsidP="003039B8">
      <w:pPr>
        <w:pStyle w:val="ListParagraph"/>
        <w:numPr>
          <w:ilvl w:val="0"/>
          <w:numId w:val="43"/>
        </w:numPr>
        <w:spacing w:before="0"/>
      </w:pPr>
      <w:r w:rsidRPr="00E97FB8">
        <w:t xml:space="preserve">This may include restriction or denial of access to </w:t>
      </w:r>
      <w:r>
        <w:t>LASER</w:t>
      </w:r>
      <w:r w:rsidRPr="00E97FB8">
        <w:t>, or other actions as the University sees fit, for myself, my team or my organisation</w:t>
      </w:r>
    </w:p>
    <w:p w:rsidR="0072699C" w:rsidRDefault="007926D9" w:rsidP="003039B8">
      <w:pPr>
        <w:pStyle w:val="ListParagraph"/>
        <w:numPr>
          <w:ilvl w:val="0"/>
          <w:numId w:val="43"/>
        </w:numPr>
        <w:spacing w:before="0"/>
      </w:pPr>
      <w:r w:rsidRPr="00E97FB8">
        <w:t>Where criminal offences have taken place information about infringement may be passed to approp</w:t>
      </w:r>
      <w:r w:rsidR="0072699C">
        <w:t>riate law enforcement agencies</w:t>
      </w:r>
    </w:p>
    <w:p w:rsidR="00474C6B" w:rsidRDefault="0072699C" w:rsidP="003039B8">
      <w:pPr>
        <w:pStyle w:val="ListParagraph"/>
        <w:numPr>
          <w:ilvl w:val="0"/>
          <w:numId w:val="43"/>
        </w:numPr>
        <w:spacing w:before="0"/>
      </w:pPr>
      <w:r>
        <w:t>Where an organisations</w:t>
      </w:r>
      <w:r w:rsidR="007926D9" w:rsidRPr="00E97FB8">
        <w:t xml:space="preserve"> regulations have been breached</w:t>
      </w:r>
      <w:r>
        <w:t xml:space="preserve">, information about the </w:t>
      </w:r>
      <w:r w:rsidRPr="00E97FB8">
        <w:t>infringement may be passed to</w:t>
      </w:r>
      <w:r>
        <w:t xml:space="preserve"> them.</w:t>
      </w:r>
    </w:p>
    <w:p w:rsidR="00200FF2" w:rsidRPr="00200FF2" w:rsidRDefault="00200FF2" w:rsidP="003039B8">
      <w:pPr>
        <w:pStyle w:val="ListParagraph"/>
        <w:spacing w:before="0"/>
        <w:ind w:left="1440"/>
      </w:pPr>
    </w:p>
    <w:p w:rsidR="00AC7328" w:rsidRPr="00200FF2" w:rsidRDefault="00C6157A" w:rsidP="00200FF2">
      <w:pPr>
        <w:pStyle w:val="IRCHeader1"/>
      </w:pPr>
      <w:bookmarkStart w:id="8" w:name="_Toc67589473"/>
      <w:r w:rsidRPr="00200FF2">
        <w:t>UoL Information S</w:t>
      </w:r>
      <w:r w:rsidR="00AC7328" w:rsidRPr="00200FF2">
        <w:t>ecurity training required prior to the use of LASER</w:t>
      </w:r>
      <w:bookmarkEnd w:id="8"/>
    </w:p>
    <w:p w:rsidR="00AC7328" w:rsidRPr="001E5F81" w:rsidRDefault="003A750C" w:rsidP="00B60BF4">
      <w:pPr>
        <w:ind w:left="720" w:hanging="720"/>
      </w:pPr>
      <w:r>
        <w:t>5.1</w:t>
      </w:r>
      <w:r>
        <w:tab/>
      </w:r>
      <w:r w:rsidR="00AC7328" w:rsidRPr="00E97FB8">
        <w:t xml:space="preserve">I have successfully completed all necessary training </w:t>
      </w:r>
      <w:r w:rsidR="00AC7328">
        <w:t>(</w:t>
      </w:r>
      <w:r w:rsidR="007F4F9C" w:rsidRPr="007F4F9C">
        <w:t>https://leeds.learningpool.com/totara/dashboard/index.php</w:t>
      </w:r>
      <w:r w:rsidR="00B60BF4">
        <w:t xml:space="preserve">) </w:t>
      </w:r>
      <w:r w:rsidR="00AC7328" w:rsidRPr="00E97FB8">
        <w:t xml:space="preserve">as communicated by the </w:t>
      </w:r>
      <w:r w:rsidR="00AC7328">
        <w:t xml:space="preserve">Information Governance Manager </w:t>
      </w:r>
      <w:r w:rsidR="00AC7328" w:rsidRPr="00E97FB8">
        <w:t xml:space="preserve">and provided evidence of completion (which will be logged). I understand that access to </w:t>
      </w:r>
      <w:r w:rsidR="00AC7328">
        <w:t>LASER</w:t>
      </w:r>
      <w:r w:rsidR="00AC7328" w:rsidRPr="00E97FB8">
        <w:t xml:space="preserve"> facilities </w:t>
      </w:r>
      <w:r w:rsidR="00AC7328">
        <w:t>will</w:t>
      </w:r>
      <w:r w:rsidR="00AC7328" w:rsidRPr="00E97FB8">
        <w:t xml:space="preserve"> depend on this</w:t>
      </w:r>
    </w:p>
    <w:p w:rsidR="00AC7328" w:rsidRPr="00E97FB8" w:rsidRDefault="00AC7328" w:rsidP="003039B8">
      <w:pPr>
        <w:pStyle w:val="ListParagraph"/>
        <w:spacing w:before="0"/>
        <w:rPr>
          <w:rStyle w:val="Hyperlink"/>
        </w:rPr>
      </w:pPr>
    </w:p>
    <w:p w:rsidR="003039B8" w:rsidRDefault="003A750C" w:rsidP="003A750C">
      <w:pPr>
        <w:spacing w:before="0"/>
        <w:ind w:left="720" w:hanging="720"/>
      </w:pPr>
      <w:r>
        <w:t>5.2</w:t>
      </w:r>
      <w:r>
        <w:tab/>
      </w:r>
      <w:r w:rsidR="00AC7328" w:rsidRPr="00E97FB8">
        <w:t>I will undertake any further training as identified during the course of my project</w:t>
      </w:r>
      <w:r w:rsidR="00C6157A">
        <w:t xml:space="preserve"> for example by data providers and o</w:t>
      </w:r>
      <w:r w:rsidR="00AC7328" w:rsidRPr="00E97FB8">
        <w:t xml:space="preserve">ngoing access to </w:t>
      </w:r>
      <w:r w:rsidR="00AC7328">
        <w:t>LASER</w:t>
      </w:r>
      <w:r w:rsidR="00C6157A">
        <w:t xml:space="preserve"> resources will</w:t>
      </w:r>
      <w:r w:rsidR="00AC7328" w:rsidRPr="00E97FB8">
        <w:t xml:space="preserve"> depend on providing evidence of completion</w:t>
      </w:r>
    </w:p>
    <w:p w:rsidR="003039B8" w:rsidRDefault="003039B8" w:rsidP="003039B8">
      <w:pPr>
        <w:spacing w:before="0"/>
      </w:pPr>
    </w:p>
    <w:p w:rsidR="00D86746" w:rsidRDefault="003A750C" w:rsidP="003A750C">
      <w:pPr>
        <w:spacing w:before="0"/>
        <w:ind w:left="720" w:hanging="720"/>
      </w:pPr>
      <w:r>
        <w:t>5.3</w:t>
      </w:r>
      <w:r>
        <w:tab/>
      </w:r>
      <w:r w:rsidR="00AC7328" w:rsidRPr="00E97FB8">
        <w:t xml:space="preserve">I will undertake annual </w:t>
      </w:r>
      <w:r w:rsidR="00AC7328">
        <w:t xml:space="preserve">Information Security </w:t>
      </w:r>
      <w:r w:rsidR="00AC7328" w:rsidRPr="00E97FB8">
        <w:t xml:space="preserve">Essentials </w:t>
      </w:r>
      <w:r w:rsidR="00AC7328">
        <w:t>refresher T</w:t>
      </w:r>
      <w:r w:rsidR="00AC7328" w:rsidRPr="00E97FB8">
        <w:t>raining</w:t>
      </w:r>
      <w:r w:rsidR="00AC7328">
        <w:t xml:space="preserve"> </w:t>
      </w:r>
      <w:r w:rsidR="00B60BF4">
        <w:t xml:space="preserve">every year </w:t>
      </w:r>
      <w:r w:rsidR="00AC7328">
        <w:t xml:space="preserve">and Information Security Advanced Training every 3 years. I understand that my LASER account will be suspended if this training is not retaken when required. </w:t>
      </w:r>
    </w:p>
    <w:p w:rsidR="00D86746" w:rsidRDefault="00D86746" w:rsidP="00D86746">
      <w:pPr>
        <w:pStyle w:val="ListParagraph"/>
        <w:rPr>
          <w:b/>
        </w:rPr>
      </w:pPr>
    </w:p>
    <w:p w:rsidR="00DD4B19" w:rsidRDefault="00DD4B19" w:rsidP="00D86746">
      <w:pPr>
        <w:pStyle w:val="ListParagraph"/>
        <w:rPr>
          <w:b/>
        </w:rPr>
      </w:pPr>
    </w:p>
    <w:p w:rsidR="00DD4B19" w:rsidRPr="00D86746" w:rsidRDefault="00DD4B19" w:rsidP="00D86746">
      <w:pPr>
        <w:pStyle w:val="ListParagraph"/>
        <w:rPr>
          <w:b/>
        </w:rPr>
      </w:pPr>
    </w:p>
    <w:p w:rsidR="00C6157A" w:rsidRPr="00D86746" w:rsidRDefault="00C6157A" w:rsidP="00D86746">
      <w:pPr>
        <w:pStyle w:val="IRCHeader1"/>
      </w:pPr>
      <w:bookmarkStart w:id="9" w:name="_Toc67589474"/>
      <w:r w:rsidRPr="00D86746">
        <w:t xml:space="preserve">Third </w:t>
      </w:r>
      <w:r w:rsidR="00474C6B" w:rsidRPr="00D86746">
        <w:t xml:space="preserve">party Data </w:t>
      </w:r>
      <w:r w:rsidR="00916F0F">
        <w:t>S</w:t>
      </w:r>
      <w:r w:rsidR="00474C6B" w:rsidRPr="00D86746">
        <w:t xml:space="preserve">haring </w:t>
      </w:r>
      <w:r w:rsidRPr="00D86746">
        <w:t>Ag</w:t>
      </w:r>
      <w:r w:rsidR="00474C6B" w:rsidRPr="00D86746">
        <w:t>reements</w:t>
      </w:r>
      <w:r w:rsidRPr="00D86746">
        <w:t xml:space="preserve"> (DSA)</w:t>
      </w:r>
      <w:r w:rsidR="00474C6B" w:rsidRPr="00D86746">
        <w:t xml:space="preserve"> applicable to the project</w:t>
      </w:r>
      <w:bookmarkEnd w:id="9"/>
    </w:p>
    <w:p w:rsidR="00C6157A" w:rsidRPr="00C6157A" w:rsidRDefault="00C6157A" w:rsidP="00C6157A">
      <w:pPr>
        <w:pStyle w:val="ListParagraph"/>
        <w:spacing w:before="0"/>
        <w:ind w:left="360"/>
        <w:rPr>
          <w:rStyle w:val="Hyperlink"/>
          <w:color w:val="auto"/>
          <w:u w:val="none"/>
        </w:rPr>
      </w:pPr>
    </w:p>
    <w:p w:rsidR="00474C6B" w:rsidRPr="004B0298" w:rsidRDefault="004B0298" w:rsidP="004B0298">
      <w:pPr>
        <w:spacing w:before="0"/>
        <w:ind w:left="720" w:hanging="720"/>
        <w:rPr>
          <w:rStyle w:val="Hyperlink"/>
          <w:color w:val="auto"/>
          <w:u w:val="none"/>
        </w:rPr>
      </w:pPr>
      <w:r>
        <w:rPr>
          <w:rStyle w:val="Hyperlink"/>
          <w:color w:val="auto"/>
          <w:u w:val="none"/>
        </w:rPr>
        <w:t xml:space="preserve">6.1 </w:t>
      </w:r>
      <w:r>
        <w:rPr>
          <w:rStyle w:val="Hyperlink"/>
          <w:color w:val="auto"/>
          <w:u w:val="none"/>
        </w:rPr>
        <w:tab/>
      </w:r>
      <w:r w:rsidR="00474C6B" w:rsidRPr="004B0298">
        <w:rPr>
          <w:rStyle w:val="Hyperlink"/>
          <w:color w:val="auto"/>
          <w:u w:val="none"/>
        </w:rPr>
        <w:t xml:space="preserve">I will abide by </w:t>
      </w:r>
      <w:r w:rsidR="00C6157A" w:rsidRPr="004B0298">
        <w:rPr>
          <w:rStyle w:val="Hyperlink"/>
          <w:color w:val="auto"/>
          <w:u w:val="none"/>
        </w:rPr>
        <w:t xml:space="preserve">terms and conditions stated within the Third party Data Sharing Agreement (DSA) </w:t>
      </w:r>
    </w:p>
    <w:p w:rsidR="00C6157A" w:rsidRDefault="00C6157A" w:rsidP="00C6157A">
      <w:pPr>
        <w:pStyle w:val="ListParagraph"/>
        <w:spacing w:before="0"/>
        <w:rPr>
          <w:rStyle w:val="Hyperlink"/>
          <w:color w:val="auto"/>
          <w:u w:val="none"/>
        </w:rPr>
      </w:pPr>
    </w:p>
    <w:p w:rsidR="00D86746" w:rsidRDefault="004B0298" w:rsidP="004B0298">
      <w:pPr>
        <w:spacing w:before="0"/>
        <w:ind w:left="720" w:hanging="720"/>
      </w:pPr>
      <w:r>
        <w:t>6.2</w:t>
      </w:r>
      <w:r>
        <w:tab/>
      </w:r>
      <w:r w:rsidR="00C6157A" w:rsidRPr="00E97FB8">
        <w:t>I will only use, share or publish identifiable data (that is not publicly available) with informed consent or an otherwise legal basis and with ethics</w:t>
      </w:r>
      <w:r w:rsidR="00C6157A">
        <w:t>,</w:t>
      </w:r>
      <w:r w:rsidR="00C6157A" w:rsidRPr="00E97FB8">
        <w:t xml:space="preserve"> governance</w:t>
      </w:r>
      <w:r w:rsidR="00C6157A">
        <w:t xml:space="preserve"> approval providing it is permitted by the Data Sharing Agreement</w:t>
      </w:r>
    </w:p>
    <w:p w:rsidR="00D86746" w:rsidRPr="00D86746" w:rsidRDefault="00D86746" w:rsidP="00D86746">
      <w:pPr>
        <w:pStyle w:val="ListParagraph"/>
        <w:rPr>
          <w:b/>
          <w:color w:val="000000" w:themeColor="text1"/>
          <w:sz w:val="27"/>
          <w:szCs w:val="27"/>
        </w:rPr>
      </w:pPr>
    </w:p>
    <w:p w:rsidR="008B405C" w:rsidRPr="00D86746" w:rsidRDefault="00474C6B" w:rsidP="00D86746">
      <w:pPr>
        <w:pStyle w:val="IRCHeader1"/>
        <w:rPr>
          <w:color w:val="auto"/>
          <w:sz w:val="24"/>
          <w:szCs w:val="24"/>
        </w:rPr>
      </w:pPr>
      <w:bookmarkStart w:id="10" w:name="_Toc67589475"/>
      <w:r w:rsidRPr="00D86746">
        <w:t>Documentation required prior to use of LASER</w:t>
      </w:r>
      <w:bookmarkEnd w:id="10"/>
    </w:p>
    <w:p w:rsidR="00474C6B" w:rsidRPr="00474C6B" w:rsidRDefault="00474C6B" w:rsidP="00474C6B">
      <w:pPr>
        <w:pStyle w:val="ListParagraph"/>
        <w:spacing w:before="0"/>
        <w:ind w:left="360"/>
        <w:outlineLvl w:val="0"/>
        <w:rPr>
          <w:color w:val="595959" w:themeColor="text1" w:themeTint="A6"/>
          <w:sz w:val="23"/>
          <w:szCs w:val="27"/>
        </w:rPr>
      </w:pPr>
    </w:p>
    <w:p w:rsidR="008B405C" w:rsidRPr="004B0298" w:rsidRDefault="004B0298" w:rsidP="004B0298">
      <w:pPr>
        <w:spacing w:before="0"/>
        <w:ind w:left="720" w:hanging="720"/>
        <w:rPr>
          <w:b/>
          <w:color w:val="595959" w:themeColor="text1" w:themeTint="A6"/>
          <w:sz w:val="27"/>
          <w:szCs w:val="27"/>
        </w:rPr>
      </w:pPr>
      <w:r>
        <w:t>7.1</w:t>
      </w:r>
      <w:r>
        <w:tab/>
      </w:r>
      <w:r w:rsidR="00474C6B">
        <w:t>Following the receipt of funding or approval for my project, I will provide the following document</w:t>
      </w:r>
      <w:r w:rsidR="0052332F">
        <w:t>ation prior to the use of LASER:</w:t>
      </w:r>
      <w:r w:rsidR="00474C6B">
        <w:t xml:space="preserve"> </w:t>
      </w:r>
    </w:p>
    <w:p w:rsidR="002F403A" w:rsidRPr="00E97FB8" w:rsidRDefault="002F403A" w:rsidP="004B0298">
      <w:pPr>
        <w:pStyle w:val="ListParagraph"/>
        <w:spacing w:before="0"/>
        <w:rPr>
          <w:b/>
          <w:color w:val="595959" w:themeColor="text1" w:themeTint="A6"/>
          <w:sz w:val="27"/>
          <w:szCs w:val="27"/>
        </w:rPr>
      </w:pPr>
    </w:p>
    <w:p w:rsidR="002F403A" w:rsidRPr="002F403A" w:rsidRDefault="002F403A" w:rsidP="004A7EDD">
      <w:pPr>
        <w:pStyle w:val="ListParagraph"/>
        <w:numPr>
          <w:ilvl w:val="1"/>
          <w:numId w:val="46"/>
        </w:numPr>
        <w:spacing w:before="0"/>
      </w:pPr>
      <w:r w:rsidRPr="00E97FB8">
        <w:t>Any external requirements, including ethical, legal, funding, departmental or project requirements</w:t>
      </w:r>
      <w:r>
        <w:t xml:space="preserve"> (by completion of the following documentation: p</w:t>
      </w:r>
      <w:r w:rsidRPr="002F403A">
        <w:t>roject proposal, data management plan (DMP), ethics approval, project costing, risk assessment, completion of train</w:t>
      </w:r>
      <w:r>
        <w:t>ing and a signed user agreement)</w:t>
      </w:r>
    </w:p>
    <w:p w:rsidR="008B405C" w:rsidRDefault="002F403A" w:rsidP="004A7EDD">
      <w:pPr>
        <w:pStyle w:val="ListParagraph"/>
        <w:numPr>
          <w:ilvl w:val="1"/>
          <w:numId w:val="46"/>
        </w:numPr>
        <w:spacing w:before="0"/>
      </w:pPr>
      <w:r>
        <w:t>Data sharing agreement capturing i</w:t>
      </w:r>
      <w:r w:rsidR="008B405C" w:rsidRPr="00E97FB8">
        <w:t>nformation about data sources or providers and their consent or stipulations for data access, handling, storage</w:t>
      </w:r>
      <w:r w:rsidR="00E57351" w:rsidRPr="00E97FB8">
        <w:t xml:space="preserve">, </w:t>
      </w:r>
      <w:r w:rsidR="004A687C" w:rsidRPr="00E97FB8">
        <w:t xml:space="preserve">sharing, </w:t>
      </w:r>
      <w:r w:rsidR="00E57351" w:rsidRPr="00E97FB8">
        <w:t>output</w:t>
      </w:r>
      <w:r w:rsidR="008B405C" w:rsidRPr="00E97FB8">
        <w:t xml:space="preserve"> and destruction</w:t>
      </w:r>
      <w:r w:rsidR="00FE47EF">
        <w:t>, signed by UoL (where I am a UoL</w:t>
      </w:r>
      <w:r w:rsidR="0076209F">
        <w:t xml:space="preserve"> employee).</w:t>
      </w:r>
    </w:p>
    <w:p w:rsidR="003D6CC9" w:rsidRPr="00E97FB8" w:rsidRDefault="003D6CC9" w:rsidP="004B0298">
      <w:pPr>
        <w:spacing w:before="0"/>
      </w:pPr>
    </w:p>
    <w:p w:rsidR="00D86746" w:rsidRDefault="004A7EDD" w:rsidP="004A7EDD">
      <w:pPr>
        <w:spacing w:before="0"/>
        <w:ind w:left="720" w:hanging="720"/>
      </w:pPr>
      <w:r>
        <w:t xml:space="preserve">7.2 </w:t>
      </w:r>
      <w:r>
        <w:tab/>
      </w:r>
      <w:r w:rsidR="007926D9" w:rsidRPr="00E97FB8">
        <w:t>I agree to the University of Leeds contacting my HR department and / or providing a CV upon request. Such information may, for example, be used in verification and to set up appropriate access.</w:t>
      </w:r>
    </w:p>
    <w:p w:rsidR="00D86746" w:rsidRDefault="00D86746" w:rsidP="004A7EDD">
      <w:pPr>
        <w:spacing w:before="0"/>
      </w:pPr>
    </w:p>
    <w:p w:rsidR="008B405C" w:rsidRPr="00D86746" w:rsidRDefault="1EC99B7F" w:rsidP="00D86746">
      <w:pPr>
        <w:pStyle w:val="IRCHeader1"/>
        <w:rPr>
          <w:color w:val="auto"/>
          <w:sz w:val="24"/>
          <w:szCs w:val="24"/>
        </w:rPr>
      </w:pPr>
      <w:bookmarkStart w:id="11" w:name="_Toc67589476"/>
      <w:r w:rsidRPr="00D86746">
        <w:t>Authentication and Access Control</w:t>
      </w:r>
      <w:bookmarkEnd w:id="11"/>
    </w:p>
    <w:p w:rsidR="005D3C34" w:rsidRPr="00E97FB8" w:rsidRDefault="005D3C34" w:rsidP="005D3C34">
      <w:pPr>
        <w:spacing w:before="0"/>
        <w:rPr>
          <w:rFonts w:eastAsiaTheme="minorEastAsia"/>
        </w:rPr>
      </w:pPr>
    </w:p>
    <w:p w:rsidR="005D3C34" w:rsidRPr="00E97FB8" w:rsidRDefault="004A7EDD" w:rsidP="004A7EDD">
      <w:pPr>
        <w:spacing w:before="0"/>
      </w:pPr>
      <w:r>
        <w:t xml:space="preserve">8.2 </w:t>
      </w:r>
      <w:r>
        <w:tab/>
      </w:r>
      <w:r w:rsidR="005D3C34" w:rsidRPr="00E97FB8">
        <w:t xml:space="preserve">I will abide by the </w:t>
      </w:r>
      <w:hyperlink r:id="rId15" w:history="1">
        <w:r w:rsidR="0059649E" w:rsidRPr="005677BF">
          <w:rPr>
            <w:rStyle w:val="Hyperlink"/>
          </w:rPr>
          <w:t xml:space="preserve">LASER </w:t>
        </w:r>
        <w:r w:rsidR="00EB0282" w:rsidRPr="005677BF">
          <w:rPr>
            <w:rStyle w:val="Hyperlink"/>
          </w:rPr>
          <w:t>Access Control policy</w:t>
        </w:r>
      </w:hyperlink>
      <w:r w:rsidR="00EB0282" w:rsidRPr="004A7EDD">
        <w:rPr>
          <w:rStyle w:val="Hyperlink"/>
          <w:color w:val="000000" w:themeColor="text1"/>
          <w:u w:val="none"/>
        </w:rPr>
        <w:t xml:space="preserve"> (A.9.0).</w:t>
      </w:r>
    </w:p>
    <w:p w:rsidR="003D6CC9" w:rsidRPr="00E97FB8" w:rsidRDefault="003D6CC9" w:rsidP="003D6CC9">
      <w:pPr>
        <w:pStyle w:val="ListParagraph"/>
        <w:spacing w:before="0"/>
      </w:pPr>
    </w:p>
    <w:p w:rsidR="008B405C" w:rsidRPr="00E97FB8" w:rsidRDefault="004A7EDD" w:rsidP="004A7EDD">
      <w:pPr>
        <w:spacing w:before="0"/>
        <w:ind w:left="720" w:hanging="720"/>
      </w:pPr>
      <w:r>
        <w:t>8.3</w:t>
      </w:r>
      <w:r>
        <w:tab/>
      </w:r>
      <w:r w:rsidR="008B405C" w:rsidRPr="00E97FB8">
        <w:t xml:space="preserve">I will abide by the </w:t>
      </w:r>
      <w:hyperlink r:id="rId16" w:history="1">
        <w:r w:rsidR="008B405C" w:rsidRPr="00E97FB8">
          <w:rPr>
            <w:rStyle w:val="Hyperlink"/>
          </w:rPr>
          <w:t>U</w:t>
        </w:r>
        <w:r w:rsidR="00BF46AA">
          <w:rPr>
            <w:rStyle w:val="Hyperlink"/>
          </w:rPr>
          <w:t>oL</w:t>
        </w:r>
        <w:r w:rsidR="008B405C" w:rsidRPr="00E97FB8">
          <w:rPr>
            <w:rStyle w:val="Hyperlink"/>
          </w:rPr>
          <w:t xml:space="preserve"> Password Usage and Management Policy</w:t>
        </w:r>
      </w:hyperlink>
      <w:r w:rsidR="008B405C" w:rsidRPr="00E97FB8">
        <w:t xml:space="preserve"> for any passwords onto </w:t>
      </w:r>
      <w:r w:rsidR="0059649E">
        <w:t>LASER</w:t>
      </w:r>
      <w:r w:rsidR="0059649E" w:rsidRPr="00E97FB8">
        <w:t xml:space="preserve"> </w:t>
      </w:r>
      <w:r w:rsidR="008B405C" w:rsidRPr="00E97FB8">
        <w:t>systems. This includes:</w:t>
      </w:r>
    </w:p>
    <w:p w:rsidR="008B405C" w:rsidRPr="00E97FB8" w:rsidRDefault="008B405C" w:rsidP="004A7EDD">
      <w:pPr>
        <w:pStyle w:val="ListParagraph"/>
        <w:numPr>
          <w:ilvl w:val="0"/>
          <w:numId w:val="47"/>
        </w:numPr>
        <w:spacing w:before="0"/>
      </w:pPr>
      <w:r w:rsidRPr="00E97FB8">
        <w:t>Changing, upon first logon, any initial default passwords I am given</w:t>
      </w:r>
    </w:p>
    <w:p w:rsidR="008B405C" w:rsidRPr="00E97FB8" w:rsidRDefault="00A973C9" w:rsidP="004A7EDD">
      <w:pPr>
        <w:pStyle w:val="ListParagraph"/>
        <w:numPr>
          <w:ilvl w:val="0"/>
          <w:numId w:val="47"/>
        </w:numPr>
        <w:spacing w:before="0"/>
      </w:pPr>
      <w:r w:rsidRPr="00E97FB8">
        <w:t>Setting unique and</w:t>
      </w:r>
      <w:r w:rsidR="008B405C" w:rsidRPr="00E97FB8">
        <w:t xml:space="preserve"> complex passwords</w:t>
      </w:r>
      <w:r w:rsidRPr="00E97FB8">
        <w:t>, as defined in the policy</w:t>
      </w:r>
    </w:p>
    <w:p w:rsidR="008B405C" w:rsidRPr="00E97FB8" w:rsidRDefault="008B405C" w:rsidP="004A7EDD">
      <w:pPr>
        <w:pStyle w:val="ListParagraph"/>
        <w:numPr>
          <w:ilvl w:val="0"/>
          <w:numId w:val="47"/>
        </w:numPr>
        <w:spacing w:before="0"/>
      </w:pPr>
      <w:r w:rsidRPr="00E97FB8">
        <w:t>Keeping my passwords known and used only by me</w:t>
      </w:r>
    </w:p>
    <w:p w:rsidR="00332B81" w:rsidRDefault="008B405C" w:rsidP="004A7EDD">
      <w:pPr>
        <w:pStyle w:val="ListParagraph"/>
        <w:numPr>
          <w:ilvl w:val="0"/>
          <w:numId w:val="47"/>
        </w:numPr>
        <w:spacing w:before="0"/>
      </w:pPr>
      <w:r w:rsidRPr="00E97FB8">
        <w:t>Not storing my passwords in clear text in any file</w:t>
      </w:r>
      <w:r w:rsidR="00332B81">
        <w:t xml:space="preserve"> </w:t>
      </w:r>
    </w:p>
    <w:p w:rsidR="00D86746" w:rsidRDefault="008B405C" w:rsidP="004A7EDD">
      <w:pPr>
        <w:pStyle w:val="ListParagraph"/>
        <w:numPr>
          <w:ilvl w:val="0"/>
          <w:numId w:val="47"/>
        </w:numPr>
        <w:spacing w:before="0"/>
      </w:pPr>
      <w:r w:rsidRPr="00E97FB8">
        <w:t>Not using any ‘remember password’ feature offered by applications</w:t>
      </w:r>
    </w:p>
    <w:p w:rsidR="009B54B2" w:rsidRPr="00D86746" w:rsidRDefault="009B54B2" w:rsidP="00D86746">
      <w:pPr>
        <w:pStyle w:val="IRCHeader1"/>
        <w:rPr>
          <w:color w:val="auto"/>
          <w:sz w:val="24"/>
          <w:szCs w:val="24"/>
        </w:rPr>
      </w:pPr>
      <w:bookmarkStart w:id="12" w:name="_Toc67589477"/>
      <w:r w:rsidRPr="00D86746">
        <w:t xml:space="preserve">Using LASER </w:t>
      </w:r>
      <w:r w:rsidR="000E3513" w:rsidRPr="00D86746">
        <w:t>r</w:t>
      </w:r>
      <w:r w:rsidRPr="00D86746">
        <w:t>esources</w:t>
      </w:r>
      <w:bookmarkEnd w:id="12"/>
    </w:p>
    <w:p w:rsidR="009B54B2" w:rsidRPr="00E97FB8" w:rsidRDefault="009B54B2" w:rsidP="009B54B2">
      <w:pPr>
        <w:spacing w:before="0"/>
      </w:pPr>
    </w:p>
    <w:p w:rsidR="000E3513" w:rsidRDefault="00332B81" w:rsidP="00332B81">
      <w:pPr>
        <w:spacing w:before="0"/>
        <w:ind w:left="720" w:hanging="720"/>
      </w:pPr>
      <w:r>
        <w:t>9.1</w:t>
      </w:r>
      <w:r>
        <w:tab/>
      </w:r>
      <w:r w:rsidR="009B54B2" w:rsidRPr="00E97FB8">
        <w:t xml:space="preserve">I will use </w:t>
      </w:r>
      <w:r w:rsidR="009B54B2">
        <w:t>LASER</w:t>
      </w:r>
      <w:r w:rsidR="009B54B2" w:rsidRPr="00E97FB8">
        <w:t xml:space="preserve"> resources as agreed</w:t>
      </w:r>
      <w:r w:rsidR="009B54B2">
        <w:t xml:space="preserve"> in </w:t>
      </w:r>
      <w:r w:rsidR="009B54B2" w:rsidRPr="002F403A">
        <w:t>my project documentation</w:t>
      </w:r>
      <w:r w:rsidR="002F403A">
        <w:t xml:space="preserve"> (see section </w:t>
      </w:r>
      <w:r>
        <w:t>7</w:t>
      </w:r>
      <w:r w:rsidR="009B54B2">
        <w:t>)</w:t>
      </w:r>
      <w:r w:rsidR="009B54B2" w:rsidRPr="00E97FB8">
        <w:t>, and in accordance with any consent or approval in place for that data or projec</w:t>
      </w:r>
      <w:r w:rsidR="000E3513">
        <w:t>t</w:t>
      </w:r>
    </w:p>
    <w:p w:rsidR="004601B1" w:rsidRDefault="004601B1" w:rsidP="00332B81">
      <w:pPr>
        <w:spacing w:before="0"/>
        <w:ind w:left="720" w:hanging="720"/>
      </w:pPr>
    </w:p>
    <w:p w:rsidR="009B54B2" w:rsidRPr="00E97FB8" w:rsidRDefault="00332B81" w:rsidP="00332B81">
      <w:pPr>
        <w:spacing w:before="0"/>
        <w:ind w:left="720" w:hanging="720"/>
      </w:pPr>
      <w:r>
        <w:t>9.2</w:t>
      </w:r>
      <w:r>
        <w:tab/>
      </w:r>
      <w:r w:rsidR="009B54B2" w:rsidRPr="00E97FB8">
        <w:t xml:space="preserve">Any changes </w:t>
      </w:r>
      <w:r w:rsidR="000E3513">
        <w:t>will only be made</w:t>
      </w:r>
      <w:r w:rsidR="002F403A">
        <w:t xml:space="preserve"> </w:t>
      </w:r>
      <w:r w:rsidR="009B54B2" w:rsidRPr="00E97FB8">
        <w:t xml:space="preserve">with the agreement of the </w:t>
      </w:r>
      <w:r w:rsidR="009B54B2">
        <w:t>LASER</w:t>
      </w:r>
      <w:r w:rsidR="009B54B2" w:rsidRPr="00E97FB8">
        <w:t xml:space="preserve"> Data </w:t>
      </w:r>
      <w:r w:rsidR="009B54B2">
        <w:t>Analytics</w:t>
      </w:r>
      <w:r w:rsidR="009B54B2" w:rsidRPr="00E97FB8">
        <w:t xml:space="preserve"> Team</w:t>
      </w:r>
      <w:r w:rsidR="00683EE8">
        <w:t xml:space="preserve">, LIDA Information Governance </w:t>
      </w:r>
      <w:r w:rsidR="009B54B2" w:rsidRPr="00E97FB8">
        <w:t>and any necessary</w:t>
      </w:r>
      <w:r w:rsidR="000E3513">
        <w:t xml:space="preserve"> data</w:t>
      </w:r>
      <w:r w:rsidR="009B54B2" w:rsidRPr="00E97FB8">
        <w:t xml:space="preserve"> providers</w:t>
      </w:r>
      <w:r w:rsidR="000E3513">
        <w:t>,</w:t>
      </w:r>
      <w:r w:rsidR="00683EE8">
        <w:t xml:space="preserve"> </w:t>
      </w:r>
      <w:r w:rsidR="009B54B2" w:rsidRPr="00E97FB8">
        <w:t>ethics and governance bodies</w:t>
      </w:r>
      <w:r w:rsidR="009B54B2" w:rsidRPr="00E97FB8">
        <w:br/>
      </w:r>
    </w:p>
    <w:p w:rsidR="009B54B2" w:rsidRPr="00E97FB8" w:rsidRDefault="00332B81" w:rsidP="00332B81">
      <w:pPr>
        <w:spacing w:before="0"/>
        <w:ind w:left="720" w:hanging="720"/>
      </w:pPr>
      <w:r>
        <w:t>9.3</w:t>
      </w:r>
      <w:r>
        <w:tab/>
      </w:r>
      <w:r w:rsidR="009B54B2" w:rsidRPr="00E97FB8">
        <w:t xml:space="preserve">I will not bring unauthorised files or equipment to or </w:t>
      </w:r>
      <w:r w:rsidR="000E3513">
        <w:t xml:space="preserve">take </w:t>
      </w:r>
      <w:r w:rsidR="000E3513" w:rsidRPr="00E97FB8">
        <w:t xml:space="preserve">unauthorised files or equipment </w:t>
      </w:r>
      <w:r w:rsidR="009B54B2" w:rsidRPr="00E97FB8">
        <w:t xml:space="preserve">from </w:t>
      </w:r>
      <w:r w:rsidR="009B54B2">
        <w:t>LASER</w:t>
      </w:r>
      <w:r w:rsidR="009B54B2" w:rsidRPr="00E97FB8">
        <w:t xml:space="preserve"> systems. This includes taking snapshots, notes or otherwise copying information when this may be in breach of security or approved use</w:t>
      </w:r>
      <w:r w:rsidR="009B54B2" w:rsidRPr="00E97FB8">
        <w:br/>
      </w:r>
    </w:p>
    <w:p w:rsidR="009B54B2" w:rsidRPr="00E97FB8" w:rsidRDefault="00332B81" w:rsidP="00332B81">
      <w:pPr>
        <w:spacing w:before="0"/>
        <w:ind w:left="720" w:hanging="720"/>
      </w:pPr>
      <w:r>
        <w:t>9.4</w:t>
      </w:r>
      <w:r>
        <w:tab/>
      </w:r>
      <w:r w:rsidR="009B54B2" w:rsidRPr="00E97FB8">
        <w:t xml:space="preserve">I accept that my usage may need to change as required by changes </w:t>
      </w:r>
      <w:r w:rsidR="00683EE8">
        <w:t xml:space="preserve">agreed </w:t>
      </w:r>
      <w:r w:rsidR="009B54B2" w:rsidRPr="00E97FB8">
        <w:t xml:space="preserve">to </w:t>
      </w:r>
      <w:r w:rsidR="009B54B2">
        <w:t>LASER</w:t>
      </w:r>
      <w:r w:rsidR="009B54B2" w:rsidRPr="00E97FB8">
        <w:t xml:space="preserve"> resources and / or legal, security or governance requirements</w:t>
      </w:r>
      <w:r w:rsidR="009B54B2" w:rsidRPr="00E97FB8">
        <w:br/>
      </w:r>
    </w:p>
    <w:p w:rsidR="009B54B2" w:rsidRPr="00E97FB8" w:rsidRDefault="00332B81" w:rsidP="00332B81">
      <w:pPr>
        <w:spacing w:before="0"/>
        <w:ind w:left="720" w:hanging="720"/>
      </w:pPr>
      <w:r>
        <w:t>9.5</w:t>
      </w:r>
      <w:r>
        <w:tab/>
      </w:r>
      <w:r w:rsidR="009B54B2" w:rsidRPr="00E97FB8">
        <w:t>I understand that general norms of acceptable behaviour apply as they do in the real-world and will not cause needless offence, concern or annoyance to others</w:t>
      </w:r>
      <w:r w:rsidR="009B54B2" w:rsidRPr="00E97FB8">
        <w:br/>
      </w:r>
    </w:p>
    <w:p w:rsidR="00E27590" w:rsidRDefault="00332B81" w:rsidP="00332B81">
      <w:pPr>
        <w:spacing w:before="0"/>
        <w:ind w:left="720" w:hanging="720"/>
      </w:pPr>
      <w:r>
        <w:t>9.6</w:t>
      </w:r>
      <w:r>
        <w:tab/>
      </w:r>
      <w:r w:rsidR="009B54B2" w:rsidRPr="00E97FB8">
        <w:t xml:space="preserve">I will not recklessly consume resources or interfere with other’s valid use of </w:t>
      </w:r>
      <w:r w:rsidR="009B54B2">
        <w:t>LASER</w:t>
      </w:r>
      <w:r w:rsidR="009B54B2" w:rsidRPr="00E97FB8">
        <w:t xml:space="preserve"> resources</w:t>
      </w:r>
      <w:r w:rsidR="009B54B2" w:rsidRPr="00E97FB8">
        <w:br/>
      </w:r>
    </w:p>
    <w:p w:rsidR="00D86746" w:rsidRDefault="00332B81" w:rsidP="00332B81">
      <w:pPr>
        <w:spacing w:before="0"/>
        <w:ind w:left="720" w:hanging="720"/>
      </w:pPr>
      <w:r>
        <w:t>9.7</w:t>
      </w:r>
      <w:r>
        <w:tab/>
      </w:r>
      <w:r w:rsidR="00E27590" w:rsidRPr="00E97FB8">
        <w:t>I or</w:t>
      </w:r>
      <w:r w:rsidR="007A768F">
        <w:t xml:space="preserve"> my project team will notify the</w:t>
      </w:r>
      <w:r w:rsidR="00E27590" w:rsidRPr="00E97FB8">
        <w:t xml:space="preserve"> </w:t>
      </w:r>
      <w:r w:rsidR="00E27590">
        <w:t>LASER</w:t>
      </w:r>
      <w:r w:rsidR="007A768F">
        <w:t xml:space="preserve"> Data </w:t>
      </w:r>
      <w:r w:rsidR="00683EE8">
        <w:t>A</w:t>
      </w:r>
      <w:r w:rsidR="007A768F">
        <w:t xml:space="preserve">nalytics </w:t>
      </w:r>
      <w:r w:rsidR="00683EE8">
        <w:t>T</w:t>
      </w:r>
      <w:r w:rsidR="007A768F">
        <w:t>eam</w:t>
      </w:r>
      <w:r w:rsidR="00E27590" w:rsidRPr="00E97FB8">
        <w:t xml:space="preserve"> should I no longer have a basis for using </w:t>
      </w:r>
      <w:r w:rsidR="00E27590">
        <w:t>LASER</w:t>
      </w:r>
      <w:r w:rsidR="00E27590" w:rsidRPr="00E97FB8">
        <w:t xml:space="preserve"> resources</w:t>
      </w:r>
    </w:p>
    <w:p w:rsidR="00D86746" w:rsidRDefault="00D86746" w:rsidP="00332B81">
      <w:pPr>
        <w:pStyle w:val="ListParagraph"/>
        <w:spacing w:before="0"/>
      </w:pPr>
    </w:p>
    <w:p w:rsidR="008B405C" w:rsidRPr="003039B8" w:rsidRDefault="008B405C" w:rsidP="003039B8">
      <w:pPr>
        <w:pStyle w:val="IRCHeader1"/>
      </w:pPr>
      <w:bookmarkStart w:id="13" w:name="_Toc67589478"/>
      <w:r w:rsidRPr="003039B8">
        <w:t>Data Usage and Outputs</w:t>
      </w:r>
      <w:bookmarkEnd w:id="13"/>
    </w:p>
    <w:p w:rsidR="008B405C" w:rsidRPr="00E97FB8" w:rsidRDefault="008B405C" w:rsidP="008B405C">
      <w:pPr>
        <w:spacing w:before="0"/>
      </w:pPr>
    </w:p>
    <w:p w:rsidR="008B405C" w:rsidRPr="00E97FB8" w:rsidRDefault="00332B81" w:rsidP="00332B81">
      <w:pPr>
        <w:spacing w:before="0"/>
        <w:ind w:left="720" w:hanging="720"/>
      </w:pPr>
      <w:r>
        <w:t>10.1</w:t>
      </w:r>
      <w:r>
        <w:tab/>
      </w:r>
      <w:r w:rsidR="008B405C" w:rsidRPr="00E97FB8">
        <w:t xml:space="preserve">I will adhere to any relevant data usage terms be they requirements from law, </w:t>
      </w:r>
      <w:r w:rsidR="00E27590">
        <w:t xml:space="preserve">UoL, </w:t>
      </w:r>
      <w:r w:rsidR="008B405C" w:rsidRPr="00E97FB8">
        <w:t xml:space="preserve">data </w:t>
      </w:r>
      <w:r w:rsidR="00E27590">
        <w:t>prov</w:t>
      </w:r>
      <w:r w:rsidR="007A768F">
        <w:t>ider</w:t>
      </w:r>
      <w:r w:rsidR="008B405C" w:rsidRPr="00E97FB8">
        <w:t>s, this agreement or ethics or governing bodies</w:t>
      </w:r>
      <w:r w:rsidR="002A4E1C">
        <w:t xml:space="preserve"> or the Data Sharing Agreement</w:t>
      </w:r>
    </w:p>
    <w:p w:rsidR="008B405C" w:rsidRPr="00E97FB8" w:rsidRDefault="008B405C" w:rsidP="008B405C">
      <w:pPr>
        <w:pStyle w:val="ListParagraph"/>
        <w:numPr>
          <w:ilvl w:val="1"/>
          <w:numId w:val="22"/>
        </w:numPr>
        <w:spacing w:before="0"/>
      </w:pPr>
      <w:r w:rsidRPr="00E97FB8">
        <w:t>This includes terms regarding the usage, linkage, sharing and transferral of data or data subsets</w:t>
      </w:r>
      <w:r w:rsidR="003C0E4F" w:rsidRPr="00E97FB8">
        <w:br/>
      </w:r>
    </w:p>
    <w:p w:rsidR="008B405C" w:rsidRPr="00E97FB8" w:rsidRDefault="00332B81" w:rsidP="00332B81">
      <w:pPr>
        <w:spacing w:before="0"/>
        <w:ind w:left="720" w:hanging="720"/>
      </w:pPr>
      <w:r>
        <w:t>10.2</w:t>
      </w:r>
      <w:r>
        <w:tab/>
      </w:r>
      <w:r w:rsidR="008B405C" w:rsidRPr="00E97FB8">
        <w:t xml:space="preserve">I will not make any attempts at data re-identification or unapproved data linkage while using </w:t>
      </w:r>
      <w:r w:rsidR="0059649E">
        <w:t>LASER</w:t>
      </w:r>
      <w:r w:rsidR="0059649E" w:rsidRPr="00E97FB8">
        <w:t xml:space="preserve"> </w:t>
      </w:r>
      <w:r w:rsidR="008B405C" w:rsidRPr="00E97FB8">
        <w:t>(even to test a potential for re-identification)</w:t>
      </w:r>
      <w:r w:rsidR="003C0E4F" w:rsidRPr="00E97FB8">
        <w:br/>
      </w:r>
    </w:p>
    <w:p w:rsidR="008B405C" w:rsidRPr="00E97FB8" w:rsidRDefault="00332B81" w:rsidP="003039B8">
      <w:pPr>
        <w:spacing w:before="0"/>
      </w:pPr>
      <w:r>
        <w:t>10.3</w:t>
      </w:r>
      <w:r>
        <w:tab/>
      </w:r>
      <w:r w:rsidR="008B405C" w:rsidRPr="00E97FB8">
        <w:t xml:space="preserve">I will immediately notify the </w:t>
      </w:r>
      <w:r w:rsidR="003933F8">
        <w:t>LASER</w:t>
      </w:r>
      <w:r w:rsidR="003933F8" w:rsidRPr="00E97FB8">
        <w:t xml:space="preserve"> </w:t>
      </w:r>
      <w:r w:rsidR="008B405C" w:rsidRPr="00E97FB8">
        <w:t xml:space="preserve">Data </w:t>
      </w:r>
      <w:r w:rsidR="00EF3570">
        <w:t>Analytics</w:t>
      </w:r>
      <w:r w:rsidR="008B405C" w:rsidRPr="00E97FB8">
        <w:t xml:space="preserve"> Team should I:</w:t>
      </w:r>
    </w:p>
    <w:p w:rsidR="008B405C" w:rsidRPr="00E97FB8" w:rsidRDefault="008B405C" w:rsidP="008B405C">
      <w:pPr>
        <w:pStyle w:val="ListParagraph"/>
        <w:numPr>
          <w:ilvl w:val="1"/>
          <w:numId w:val="22"/>
        </w:numPr>
        <w:spacing w:before="0"/>
      </w:pPr>
      <w:r w:rsidRPr="00E97FB8">
        <w:t>Recognise a potential for re-identification</w:t>
      </w:r>
    </w:p>
    <w:p w:rsidR="008B405C" w:rsidRPr="00E97FB8" w:rsidRDefault="008B405C" w:rsidP="00C97699">
      <w:pPr>
        <w:pStyle w:val="ListParagraph"/>
        <w:numPr>
          <w:ilvl w:val="1"/>
          <w:numId w:val="22"/>
        </w:numPr>
        <w:spacing w:before="0"/>
      </w:pPr>
      <w:r w:rsidRPr="00E97FB8">
        <w:t>Make an identification from any de-identified data</w:t>
      </w:r>
      <w:r w:rsidR="003C0E4F" w:rsidRPr="00E97FB8">
        <w:br/>
      </w:r>
    </w:p>
    <w:p w:rsidR="008B405C" w:rsidRPr="00E97FB8" w:rsidRDefault="00332B81" w:rsidP="00332B81">
      <w:pPr>
        <w:spacing w:before="0"/>
        <w:ind w:left="720" w:hanging="720"/>
      </w:pPr>
      <w:r>
        <w:t>10.4</w:t>
      </w:r>
      <w:r>
        <w:tab/>
      </w:r>
      <w:r w:rsidR="008B405C" w:rsidRPr="00E97FB8">
        <w:t xml:space="preserve">I will acknowledge </w:t>
      </w:r>
      <w:r w:rsidR="003933F8">
        <w:t>LASER</w:t>
      </w:r>
      <w:r w:rsidR="003933F8" w:rsidRPr="00E97FB8">
        <w:t xml:space="preserve"> </w:t>
      </w:r>
      <w:r w:rsidR="008B405C" w:rsidRPr="00E97FB8">
        <w:t>systems and services where they contribute to a publication or presentation</w:t>
      </w:r>
    </w:p>
    <w:p w:rsidR="00C6157A" w:rsidRPr="00E97FB8" w:rsidRDefault="008B405C" w:rsidP="007A768F">
      <w:pPr>
        <w:pStyle w:val="ListParagraph"/>
        <w:numPr>
          <w:ilvl w:val="1"/>
          <w:numId w:val="22"/>
        </w:numPr>
        <w:spacing w:before="0"/>
      </w:pPr>
      <w:r w:rsidRPr="00E97FB8">
        <w:t xml:space="preserve">I will share details with </w:t>
      </w:r>
      <w:r w:rsidR="003933F8">
        <w:t xml:space="preserve">LASER </w:t>
      </w:r>
      <w:r w:rsidRPr="00E97FB8">
        <w:t xml:space="preserve"> for their reference</w:t>
      </w:r>
    </w:p>
    <w:p w:rsidR="003039B8" w:rsidRDefault="003039B8" w:rsidP="003039B8">
      <w:pPr>
        <w:spacing w:before="0"/>
        <w:outlineLvl w:val="0"/>
      </w:pPr>
    </w:p>
    <w:p w:rsidR="00683EE8" w:rsidRPr="003039B8" w:rsidRDefault="00683EE8" w:rsidP="003039B8">
      <w:pPr>
        <w:pStyle w:val="IRCHeader1"/>
      </w:pPr>
      <w:bookmarkStart w:id="14" w:name="_Toc67589479"/>
      <w:r w:rsidRPr="003039B8">
        <w:t>Security management</w:t>
      </w:r>
      <w:bookmarkEnd w:id="14"/>
    </w:p>
    <w:p w:rsidR="00683EE8" w:rsidRPr="009B54B2" w:rsidRDefault="00683EE8" w:rsidP="00683EE8">
      <w:pPr>
        <w:pStyle w:val="ListParagraph"/>
        <w:spacing w:before="0"/>
        <w:ind w:left="360"/>
        <w:outlineLvl w:val="0"/>
        <w:rPr>
          <w:b/>
          <w:color w:val="595959" w:themeColor="text1" w:themeTint="A6"/>
          <w:sz w:val="27"/>
          <w:szCs w:val="27"/>
        </w:rPr>
      </w:pPr>
    </w:p>
    <w:p w:rsidR="00683EE8" w:rsidRDefault="00332B81" w:rsidP="00332B81">
      <w:pPr>
        <w:spacing w:before="0"/>
        <w:ind w:left="720" w:hanging="720"/>
      </w:pPr>
      <w:r>
        <w:t>11.1</w:t>
      </w:r>
      <w:r>
        <w:tab/>
      </w:r>
      <w:r w:rsidR="00683EE8">
        <w:t>I and a</w:t>
      </w:r>
      <w:r w:rsidR="00683EE8" w:rsidRPr="00E97FB8">
        <w:t xml:space="preserve">ny guests that I bring to areas with </w:t>
      </w:r>
      <w:r w:rsidR="00683EE8">
        <w:t>LASER</w:t>
      </w:r>
      <w:r w:rsidR="00683EE8" w:rsidRPr="00E97FB8">
        <w:t xml:space="preserve"> facilities will sign in and not be left unattended</w:t>
      </w:r>
    </w:p>
    <w:p w:rsidR="003039B8" w:rsidRDefault="003039B8" w:rsidP="00200FF2">
      <w:pPr>
        <w:spacing w:before="0"/>
      </w:pPr>
    </w:p>
    <w:p w:rsidR="00683EE8" w:rsidRPr="007A768F" w:rsidRDefault="00332B81" w:rsidP="00AB6086">
      <w:pPr>
        <w:spacing w:before="0"/>
        <w:ind w:left="720" w:hanging="720"/>
      </w:pPr>
      <w:r>
        <w:t>11.2</w:t>
      </w:r>
      <w:r>
        <w:tab/>
      </w:r>
      <w:r w:rsidR="00683EE8" w:rsidRPr="007A768F">
        <w:t>I will not jeopardise the integrity of the LASER IT infrastructure and security measures.</w:t>
      </w:r>
      <w:r w:rsidR="00916F0F">
        <w:t xml:space="preserve"> </w:t>
      </w:r>
      <w:r w:rsidR="00683EE8" w:rsidRPr="007A768F">
        <w:t>This includes doing any of the following without approval:</w:t>
      </w:r>
    </w:p>
    <w:p w:rsidR="00683EE8" w:rsidRPr="007A768F" w:rsidRDefault="00683EE8" w:rsidP="00683EE8">
      <w:pPr>
        <w:pStyle w:val="ListParagraph"/>
        <w:numPr>
          <w:ilvl w:val="0"/>
          <w:numId w:val="24"/>
        </w:numPr>
        <w:spacing w:before="0"/>
      </w:pPr>
      <w:r w:rsidRPr="007A768F">
        <w:t>Damage, reconfigure or move equipment or the network, or make network connections</w:t>
      </w:r>
    </w:p>
    <w:p w:rsidR="00683EE8" w:rsidRPr="007A768F" w:rsidRDefault="00683EE8" w:rsidP="00683EE8">
      <w:pPr>
        <w:pStyle w:val="ListParagraph"/>
        <w:numPr>
          <w:ilvl w:val="0"/>
          <w:numId w:val="24"/>
        </w:numPr>
        <w:spacing w:before="0"/>
      </w:pPr>
      <w:r w:rsidRPr="007A768F">
        <w:t xml:space="preserve">Load software or set up servers or services on the network </w:t>
      </w:r>
    </w:p>
    <w:p w:rsidR="00683EE8" w:rsidRPr="007A768F" w:rsidRDefault="00683EE8" w:rsidP="00683EE8">
      <w:pPr>
        <w:pStyle w:val="ListParagraph"/>
        <w:numPr>
          <w:ilvl w:val="0"/>
          <w:numId w:val="24"/>
        </w:numPr>
        <w:spacing w:before="0"/>
      </w:pPr>
      <w:r w:rsidRPr="007A768F">
        <w:t>Introduce malware (deliberately or recklessly)</w:t>
      </w:r>
    </w:p>
    <w:p w:rsidR="00683EE8" w:rsidRPr="007A768F" w:rsidRDefault="00683EE8" w:rsidP="00683EE8">
      <w:pPr>
        <w:pStyle w:val="ListParagraph"/>
        <w:numPr>
          <w:ilvl w:val="0"/>
          <w:numId w:val="24"/>
        </w:numPr>
        <w:spacing w:before="0"/>
      </w:pPr>
      <w:r w:rsidRPr="007A768F">
        <w:t>Interfering with network scanning procedures</w:t>
      </w:r>
    </w:p>
    <w:p w:rsidR="00683EE8" w:rsidRDefault="00683EE8" w:rsidP="00683EE8">
      <w:pPr>
        <w:pStyle w:val="ListParagraph"/>
        <w:spacing w:before="0"/>
      </w:pPr>
    </w:p>
    <w:p w:rsidR="00683EE8" w:rsidRPr="00E97FB8" w:rsidRDefault="00332B81" w:rsidP="00332B81">
      <w:pPr>
        <w:spacing w:before="0"/>
        <w:ind w:left="720" w:hanging="720"/>
      </w:pPr>
      <w:r>
        <w:t>11.3</w:t>
      </w:r>
      <w:r>
        <w:tab/>
      </w:r>
      <w:r w:rsidR="00683EE8" w:rsidRPr="00E97FB8">
        <w:t xml:space="preserve">I will keep secure any fob, identity hardware, key or other medium provided for the purpose of accessing </w:t>
      </w:r>
      <w:r w:rsidR="00683EE8">
        <w:t>LASER</w:t>
      </w:r>
      <w:r w:rsidR="00683EE8" w:rsidRPr="00E97FB8">
        <w:t xml:space="preserve"> infrastructure. This includes:</w:t>
      </w:r>
    </w:p>
    <w:p w:rsidR="00683EE8" w:rsidRPr="00E97FB8" w:rsidRDefault="00683EE8" w:rsidP="00683EE8">
      <w:pPr>
        <w:pStyle w:val="ListParagraph"/>
        <w:numPr>
          <w:ilvl w:val="1"/>
          <w:numId w:val="21"/>
        </w:numPr>
        <w:spacing w:before="0"/>
      </w:pPr>
      <w:r w:rsidRPr="00E97FB8">
        <w:t>Keeping these unmarked, about my person, and stored unobtrusively</w:t>
      </w:r>
    </w:p>
    <w:p w:rsidR="00683EE8" w:rsidRPr="00E97FB8" w:rsidRDefault="00683EE8" w:rsidP="00683EE8">
      <w:pPr>
        <w:pStyle w:val="ListParagraph"/>
        <w:numPr>
          <w:ilvl w:val="1"/>
          <w:numId w:val="21"/>
        </w:numPr>
        <w:spacing w:before="0"/>
      </w:pPr>
      <w:r w:rsidRPr="00E97FB8">
        <w:t>Not sharing or giving these to others</w:t>
      </w:r>
    </w:p>
    <w:p w:rsidR="00683EE8" w:rsidRPr="00E97FB8" w:rsidRDefault="00683EE8" w:rsidP="00683EE8">
      <w:pPr>
        <w:pStyle w:val="ListParagraph"/>
        <w:numPr>
          <w:ilvl w:val="1"/>
          <w:numId w:val="21"/>
        </w:numPr>
        <w:spacing w:before="0"/>
      </w:pPr>
      <w:r w:rsidRPr="00E97FB8">
        <w:t xml:space="preserve">Not altering these or making copies or enabling others to do so </w:t>
      </w:r>
    </w:p>
    <w:p w:rsidR="00683EE8" w:rsidRPr="00E97FB8" w:rsidRDefault="00683EE8" w:rsidP="00683EE8">
      <w:pPr>
        <w:pStyle w:val="ListParagraph"/>
        <w:spacing w:before="0"/>
      </w:pPr>
    </w:p>
    <w:p w:rsidR="00683EE8" w:rsidRPr="00E97FB8" w:rsidRDefault="00683EE8" w:rsidP="00332B81">
      <w:pPr>
        <w:pStyle w:val="ListParagraph"/>
        <w:numPr>
          <w:ilvl w:val="1"/>
          <w:numId w:val="50"/>
        </w:numPr>
        <w:spacing w:before="0"/>
      </w:pPr>
      <w:r w:rsidRPr="00E97FB8">
        <w:t>I will maintain a desk environment that is clear of classified information.</w:t>
      </w:r>
    </w:p>
    <w:p w:rsidR="00683EE8" w:rsidRPr="00E97FB8" w:rsidRDefault="00683EE8" w:rsidP="00683EE8">
      <w:pPr>
        <w:pStyle w:val="ListParagraph"/>
        <w:spacing w:before="0"/>
      </w:pPr>
    </w:p>
    <w:p w:rsidR="00683EE8" w:rsidRPr="00E97FB8" w:rsidRDefault="00332B81" w:rsidP="00332B81">
      <w:pPr>
        <w:spacing w:before="0"/>
        <w:ind w:left="720" w:hanging="720"/>
      </w:pPr>
      <w:r>
        <w:t>11.5</w:t>
      </w:r>
      <w:r>
        <w:tab/>
      </w:r>
      <w:r w:rsidR="00683EE8" w:rsidRPr="00E97FB8">
        <w:t xml:space="preserve">If my PC is to be left unattended, I will lock my computer screen before leaving to prevent unauthorised access. </w:t>
      </w:r>
    </w:p>
    <w:p w:rsidR="00683EE8" w:rsidRPr="00E97FB8" w:rsidRDefault="00683EE8" w:rsidP="00332B81">
      <w:pPr>
        <w:pStyle w:val="ListParagraph"/>
        <w:spacing w:before="0"/>
      </w:pPr>
    </w:p>
    <w:p w:rsidR="00683EE8" w:rsidRPr="00E97FB8" w:rsidRDefault="00332B81" w:rsidP="00332B81">
      <w:pPr>
        <w:spacing w:before="0"/>
        <w:ind w:left="720" w:hanging="720"/>
      </w:pPr>
      <w:r>
        <w:t>11.6</w:t>
      </w:r>
      <w:r>
        <w:tab/>
      </w:r>
      <w:r w:rsidR="00683EE8" w:rsidRPr="00E97FB8">
        <w:t xml:space="preserve">I will ensure </w:t>
      </w:r>
      <w:r w:rsidR="00683EE8" w:rsidRPr="00332B81">
        <w:rPr>
          <w:color w:val="000000" w:themeColor="text1"/>
          <w:lang w:val="en"/>
        </w:rPr>
        <w:t>LASER-classified papers are locked away when not in use, with keys held securely and/or securely disposed of, using a shredder,  as soon as they are no longer required.</w:t>
      </w:r>
    </w:p>
    <w:p w:rsidR="00683EE8" w:rsidRPr="00E97FB8" w:rsidRDefault="00683EE8" w:rsidP="00332B81">
      <w:pPr>
        <w:pStyle w:val="ListParagraph"/>
        <w:spacing w:before="0"/>
      </w:pPr>
    </w:p>
    <w:p w:rsidR="00683EE8" w:rsidRPr="00E97FB8" w:rsidRDefault="00332B81" w:rsidP="00332B81">
      <w:pPr>
        <w:spacing w:before="0"/>
        <w:ind w:left="720" w:hanging="720"/>
      </w:pPr>
      <w:r>
        <w:t>11.7</w:t>
      </w:r>
      <w:r>
        <w:tab/>
      </w:r>
      <w:r w:rsidR="00683EE8" w:rsidRPr="00E97FB8">
        <w:t xml:space="preserve">I will not provide access to areas with </w:t>
      </w:r>
      <w:r w:rsidR="00683EE8">
        <w:t>LASER</w:t>
      </w:r>
      <w:r w:rsidR="00683EE8" w:rsidRPr="00E97FB8">
        <w:t xml:space="preserve"> facilities for unauthorised persons</w:t>
      </w:r>
      <w:r w:rsidR="00683EE8" w:rsidRPr="00E97FB8">
        <w:br/>
      </w:r>
    </w:p>
    <w:p w:rsidR="00683EE8" w:rsidRPr="00E97FB8" w:rsidRDefault="00332B81" w:rsidP="00332B81">
      <w:pPr>
        <w:spacing w:before="0"/>
        <w:ind w:left="720" w:hanging="720"/>
      </w:pPr>
      <w:r>
        <w:t>11.8</w:t>
      </w:r>
      <w:r>
        <w:tab/>
      </w:r>
      <w:r w:rsidR="00683EE8" w:rsidRPr="00E97FB8">
        <w:t xml:space="preserve">I will scan any files I am providing using University-approved anti-virus software before submitting them for upload onto </w:t>
      </w:r>
      <w:r w:rsidR="00683EE8">
        <w:t>LASER</w:t>
      </w:r>
      <w:r w:rsidR="00683EE8" w:rsidRPr="00E97FB8">
        <w:t xml:space="preserve"> systems</w:t>
      </w:r>
      <w:r w:rsidR="00683EE8" w:rsidRPr="00E97FB8">
        <w:br/>
      </w:r>
    </w:p>
    <w:p w:rsidR="00683EE8" w:rsidRPr="00E97FB8" w:rsidRDefault="00332B81" w:rsidP="00332B81">
      <w:pPr>
        <w:spacing w:before="0"/>
        <w:ind w:left="720" w:hanging="720"/>
      </w:pPr>
      <w:r>
        <w:t>11.9</w:t>
      </w:r>
      <w:r>
        <w:tab/>
      </w:r>
      <w:r w:rsidR="00683EE8" w:rsidRPr="00E97FB8">
        <w:t xml:space="preserve">I will only use the secure portal (BISCOM) to transfer information in and out of the </w:t>
      </w:r>
      <w:r w:rsidR="00683EE8">
        <w:t>LASER</w:t>
      </w:r>
    </w:p>
    <w:p w:rsidR="00683EE8" w:rsidRPr="00E97FB8" w:rsidRDefault="00683EE8" w:rsidP="00332B81">
      <w:pPr>
        <w:pStyle w:val="ListParagraph"/>
        <w:spacing w:before="0"/>
        <w:rPr>
          <w:highlight w:val="yellow"/>
        </w:rPr>
      </w:pPr>
    </w:p>
    <w:p w:rsidR="00683EE8" w:rsidRPr="00E97FB8" w:rsidRDefault="00332B81" w:rsidP="00332B81">
      <w:pPr>
        <w:spacing w:before="0"/>
        <w:ind w:left="720" w:hanging="720"/>
      </w:pPr>
      <w:r>
        <w:t>11.10</w:t>
      </w:r>
      <w:r>
        <w:tab/>
      </w:r>
      <w:r w:rsidR="00683EE8" w:rsidRPr="00E97FB8">
        <w:t xml:space="preserve">I will not submit files for upload onto </w:t>
      </w:r>
      <w:r w:rsidR="00683EE8">
        <w:t>LASER</w:t>
      </w:r>
      <w:r w:rsidR="00683EE8" w:rsidRPr="00E97FB8">
        <w:t xml:space="preserve"> systems using a removable media or by email.</w:t>
      </w:r>
    </w:p>
    <w:p w:rsidR="00683EE8" w:rsidRPr="00E97FB8" w:rsidRDefault="00683EE8" w:rsidP="00332B81">
      <w:pPr>
        <w:pStyle w:val="ListParagraph"/>
        <w:spacing w:before="0"/>
      </w:pPr>
    </w:p>
    <w:p w:rsidR="00683EE8" w:rsidRPr="00E97FB8" w:rsidRDefault="00332B81" w:rsidP="009D702A">
      <w:pPr>
        <w:spacing w:before="0"/>
        <w:ind w:left="720" w:hanging="720"/>
      </w:pPr>
      <w:r>
        <w:t>11.11</w:t>
      </w:r>
      <w:r>
        <w:tab/>
      </w:r>
      <w:r w:rsidR="00683EE8" w:rsidRPr="00E97FB8">
        <w:t>I will not follow links in emails or open email attachments where there is any suspicion regarding the content or sender</w:t>
      </w:r>
      <w:r w:rsidR="00683EE8" w:rsidRPr="00E97FB8">
        <w:br/>
      </w:r>
    </w:p>
    <w:p w:rsidR="00683EE8" w:rsidRDefault="009D702A" w:rsidP="009D702A">
      <w:pPr>
        <w:spacing w:before="0"/>
        <w:ind w:left="720" w:hanging="720"/>
      </w:pPr>
      <w:r>
        <w:t>11.12</w:t>
      </w:r>
      <w:r>
        <w:tab/>
      </w:r>
      <w:r w:rsidR="00683EE8" w:rsidRPr="00E97FB8">
        <w:t xml:space="preserve">In the event of information loss, theft or damage or the identification of a security weakness, I will inform the </w:t>
      </w:r>
      <w:r w:rsidR="00683EE8">
        <w:t>LASER</w:t>
      </w:r>
      <w:r w:rsidR="00683EE8" w:rsidRPr="00E97FB8">
        <w:t xml:space="preserve"> Data </w:t>
      </w:r>
      <w:r w:rsidR="00683EE8">
        <w:t>Analytics</w:t>
      </w:r>
      <w:r w:rsidR="00683EE8" w:rsidRPr="00E97FB8">
        <w:t xml:space="preserve"> Team as soon as I become aware of it.</w:t>
      </w:r>
    </w:p>
    <w:p w:rsidR="00683EE8" w:rsidRDefault="00683EE8" w:rsidP="00200FF2">
      <w:pPr>
        <w:pStyle w:val="ListParagraph"/>
        <w:spacing w:before="0"/>
        <w:ind w:left="360"/>
        <w:outlineLvl w:val="0"/>
        <w:rPr>
          <w:b/>
          <w:bCs/>
          <w:color w:val="000000" w:themeColor="text1"/>
          <w:sz w:val="27"/>
          <w:szCs w:val="27"/>
        </w:rPr>
      </w:pPr>
    </w:p>
    <w:p w:rsidR="008B405C" w:rsidRPr="00095BA4" w:rsidRDefault="008B405C" w:rsidP="003039B8">
      <w:pPr>
        <w:pStyle w:val="IRCHeader1"/>
        <w:rPr>
          <w:rStyle w:val="IRCHeader1Char"/>
          <w:b/>
        </w:rPr>
      </w:pPr>
      <w:bookmarkStart w:id="15" w:name="_Toc67589480"/>
      <w:r w:rsidRPr="00095BA4">
        <w:rPr>
          <w:rStyle w:val="IRCHeader1Char"/>
          <w:b/>
        </w:rPr>
        <w:t>Monitoring and Audit</w:t>
      </w:r>
      <w:bookmarkEnd w:id="15"/>
    </w:p>
    <w:p w:rsidR="008B405C" w:rsidRPr="00E97FB8" w:rsidRDefault="008B405C" w:rsidP="008B405C">
      <w:pPr>
        <w:pStyle w:val="ListParagraph"/>
        <w:spacing w:before="0"/>
      </w:pPr>
    </w:p>
    <w:p w:rsidR="003D6CC9" w:rsidRPr="00E97FB8" w:rsidRDefault="009D702A" w:rsidP="009D702A">
      <w:pPr>
        <w:spacing w:before="0"/>
        <w:ind w:left="720" w:hanging="720"/>
      </w:pPr>
      <w:r>
        <w:t>12.1</w:t>
      </w:r>
      <w:r>
        <w:tab/>
      </w:r>
      <w:r w:rsidR="008B405C" w:rsidRPr="00E97FB8">
        <w:t xml:space="preserve">I understand that actions performed on </w:t>
      </w:r>
      <w:r w:rsidR="003933F8">
        <w:t>LASER</w:t>
      </w:r>
      <w:r w:rsidR="003933F8" w:rsidRPr="00E97FB8">
        <w:t xml:space="preserve"> </w:t>
      </w:r>
      <w:r w:rsidR="008B405C" w:rsidRPr="00E97FB8">
        <w:t>facilities are audited and subject to internal and external review. This may, for example, support: the planning and operation of facilities, the detection of regulation infringement and investigations into conduct.</w:t>
      </w:r>
    </w:p>
    <w:p w:rsidR="003D6CC9" w:rsidRPr="00E97FB8" w:rsidRDefault="003D6CC9" w:rsidP="003D6CC9">
      <w:pPr>
        <w:pStyle w:val="ListParagraph"/>
        <w:spacing w:before="0"/>
      </w:pPr>
    </w:p>
    <w:p w:rsidR="00554A38" w:rsidRPr="00E97FB8" w:rsidRDefault="009D702A" w:rsidP="009D702A">
      <w:pPr>
        <w:spacing w:before="0"/>
        <w:ind w:left="720" w:hanging="720"/>
      </w:pPr>
      <w:r>
        <w:rPr>
          <w:szCs w:val="22"/>
        </w:rPr>
        <w:t>12.2</w:t>
      </w:r>
      <w:r>
        <w:rPr>
          <w:szCs w:val="22"/>
        </w:rPr>
        <w:tab/>
      </w:r>
      <w:r w:rsidR="003D6CC9" w:rsidRPr="003039B8">
        <w:rPr>
          <w:szCs w:val="22"/>
        </w:rPr>
        <w:t>I accept that i</w:t>
      </w:r>
      <w:r w:rsidR="00554A38" w:rsidRPr="003039B8">
        <w:rPr>
          <w:szCs w:val="22"/>
        </w:rPr>
        <w:t>n accordance with the Telecommunications (Lawful Business Practice [LBP]) (Interception of Communications) Regulations 2000 (Statutory Instrument 2000 No.2699) the</w:t>
      </w:r>
      <w:r w:rsidR="00554A38" w:rsidRPr="003039B8">
        <w:rPr>
          <w:i/>
          <w:szCs w:val="22"/>
        </w:rPr>
        <w:t xml:space="preserve"> </w:t>
      </w:r>
      <w:r w:rsidR="00554A38" w:rsidRPr="003039B8">
        <w:rPr>
          <w:szCs w:val="22"/>
        </w:rPr>
        <w:t>University</w:t>
      </w:r>
      <w:r w:rsidR="00554A38" w:rsidRPr="003039B8">
        <w:rPr>
          <w:i/>
          <w:szCs w:val="22"/>
        </w:rPr>
        <w:t xml:space="preserve"> </w:t>
      </w:r>
      <w:r w:rsidR="00554A38" w:rsidRPr="003039B8">
        <w:rPr>
          <w:szCs w:val="22"/>
        </w:rPr>
        <w:t>reserves the rights to monitor users’ activities to:</w:t>
      </w:r>
    </w:p>
    <w:p w:rsidR="00554A38" w:rsidRPr="00E97FB8" w:rsidRDefault="003D6CC9" w:rsidP="003D6CC9">
      <w:pPr>
        <w:pStyle w:val="Paragraph"/>
        <w:numPr>
          <w:ilvl w:val="0"/>
          <w:numId w:val="27"/>
        </w:numPr>
        <w:jc w:val="both"/>
        <w:rPr>
          <w:rFonts w:ascii="Arial" w:hAnsi="Arial" w:cs="Arial"/>
          <w:sz w:val="24"/>
          <w:szCs w:val="22"/>
        </w:rPr>
      </w:pPr>
      <w:r w:rsidRPr="00E97FB8">
        <w:rPr>
          <w:rFonts w:ascii="Arial" w:hAnsi="Arial" w:cs="Arial"/>
          <w:sz w:val="24"/>
          <w:szCs w:val="22"/>
        </w:rPr>
        <w:t>R</w:t>
      </w:r>
      <w:r w:rsidR="00554A38" w:rsidRPr="00E97FB8">
        <w:rPr>
          <w:rFonts w:ascii="Arial" w:hAnsi="Arial" w:cs="Arial"/>
          <w:sz w:val="24"/>
          <w:szCs w:val="22"/>
        </w:rPr>
        <w:t>ecord evidence of official transactions;</w:t>
      </w:r>
    </w:p>
    <w:p w:rsidR="00554A38" w:rsidRPr="00E97FB8" w:rsidRDefault="003D6CC9" w:rsidP="003D6CC9">
      <w:pPr>
        <w:pStyle w:val="Paragraph"/>
        <w:numPr>
          <w:ilvl w:val="0"/>
          <w:numId w:val="27"/>
        </w:numPr>
        <w:jc w:val="both"/>
        <w:rPr>
          <w:rFonts w:ascii="Arial" w:hAnsi="Arial" w:cs="Arial"/>
          <w:sz w:val="24"/>
          <w:szCs w:val="22"/>
        </w:rPr>
      </w:pPr>
      <w:r w:rsidRPr="00E97FB8">
        <w:rPr>
          <w:rFonts w:ascii="Arial" w:hAnsi="Arial" w:cs="Arial"/>
          <w:sz w:val="24"/>
          <w:szCs w:val="22"/>
        </w:rPr>
        <w:t>E</w:t>
      </w:r>
      <w:r w:rsidR="00554A38" w:rsidRPr="00E97FB8">
        <w:rPr>
          <w:rFonts w:ascii="Arial" w:hAnsi="Arial" w:cs="Arial"/>
          <w:sz w:val="24"/>
          <w:szCs w:val="22"/>
        </w:rPr>
        <w:t>nsure compliance with regulatory or self-regulatory guidelines (including this Policy);</w:t>
      </w:r>
    </w:p>
    <w:p w:rsidR="00554A38" w:rsidRPr="00E97FB8" w:rsidRDefault="003D6CC9" w:rsidP="003D6CC9">
      <w:pPr>
        <w:pStyle w:val="Paragraph"/>
        <w:numPr>
          <w:ilvl w:val="0"/>
          <w:numId w:val="27"/>
        </w:numPr>
        <w:jc w:val="both"/>
        <w:rPr>
          <w:rFonts w:ascii="Arial" w:hAnsi="Arial" w:cs="Arial"/>
          <w:sz w:val="24"/>
          <w:szCs w:val="22"/>
        </w:rPr>
      </w:pPr>
      <w:r w:rsidRPr="00E97FB8">
        <w:rPr>
          <w:rFonts w:ascii="Arial" w:hAnsi="Arial" w:cs="Arial"/>
          <w:sz w:val="24"/>
          <w:szCs w:val="22"/>
        </w:rPr>
        <w:t>M</w:t>
      </w:r>
      <w:r w:rsidR="00554A38" w:rsidRPr="00E97FB8">
        <w:rPr>
          <w:rFonts w:ascii="Arial" w:hAnsi="Arial" w:cs="Arial"/>
          <w:sz w:val="24"/>
          <w:szCs w:val="22"/>
        </w:rPr>
        <w:t>aintain effective operations of systems (e.g. preventing viruses);</w:t>
      </w:r>
    </w:p>
    <w:p w:rsidR="00554A38" w:rsidRPr="00E97FB8" w:rsidRDefault="003D6CC9" w:rsidP="003D6CC9">
      <w:pPr>
        <w:pStyle w:val="Paragraph"/>
        <w:numPr>
          <w:ilvl w:val="0"/>
          <w:numId w:val="27"/>
        </w:numPr>
        <w:jc w:val="both"/>
        <w:rPr>
          <w:rFonts w:ascii="Arial" w:hAnsi="Arial" w:cs="Arial"/>
          <w:sz w:val="24"/>
          <w:szCs w:val="22"/>
        </w:rPr>
      </w:pPr>
      <w:r w:rsidRPr="00E97FB8">
        <w:rPr>
          <w:rFonts w:ascii="Arial" w:hAnsi="Arial" w:cs="Arial"/>
          <w:sz w:val="24"/>
          <w:szCs w:val="22"/>
        </w:rPr>
        <w:t>P</w:t>
      </w:r>
      <w:r w:rsidR="00554A38" w:rsidRPr="00E97FB8">
        <w:rPr>
          <w:rFonts w:ascii="Arial" w:hAnsi="Arial" w:cs="Arial"/>
          <w:sz w:val="24"/>
          <w:szCs w:val="22"/>
        </w:rPr>
        <w:t>revent or detecting criminal activity;</w:t>
      </w:r>
    </w:p>
    <w:p w:rsidR="00554A38" w:rsidRPr="00E97FB8" w:rsidRDefault="003D6CC9" w:rsidP="003D6CC9">
      <w:pPr>
        <w:pStyle w:val="Paragraph"/>
        <w:numPr>
          <w:ilvl w:val="0"/>
          <w:numId w:val="27"/>
        </w:numPr>
        <w:jc w:val="both"/>
        <w:rPr>
          <w:rFonts w:ascii="Arial" w:hAnsi="Arial" w:cs="Arial"/>
          <w:sz w:val="24"/>
          <w:szCs w:val="22"/>
        </w:rPr>
      </w:pPr>
      <w:r w:rsidRPr="00E97FB8">
        <w:rPr>
          <w:rFonts w:ascii="Arial" w:hAnsi="Arial" w:cs="Arial"/>
          <w:sz w:val="24"/>
          <w:szCs w:val="22"/>
        </w:rPr>
        <w:t>P</w:t>
      </w:r>
      <w:r w:rsidR="00554A38" w:rsidRPr="00E97FB8">
        <w:rPr>
          <w:rFonts w:ascii="Arial" w:hAnsi="Arial" w:cs="Arial"/>
          <w:sz w:val="24"/>
          <w:szCs w:val="22"/>
        </w:rPr>
        <w:t>revent the unauthorised use of computer and telephone systems – i.e. ensuring that the users do not breach University policies.</w:t>
      </w:r>
    </w:p>
    <w:p w:rsidR="003C0E4F" w:rsidRPr="00E97FB8" w:rsidRDefault="003C0E4F" w:rsidP="003D6CC9">
      <w:pPr>
        <w:pStyle w:val="ListParagraph"/>
        <w:spacing w:before="0"/>
        <w:rPr>
          <w:sz w:val="26"/>
        </w:rPr>
      </w:pPr>
    </w:p>
    <w:p w:rsidR="008B405C" w:rsidRPr="00E97FB8" w:rsidRDefault="009D702A" w:rsidP="009D702A">
      <w:pPr>
        <w:spacing w:before="0"/>
        <w:ind w:left="720" w:hanging="720"/>
      </w:pPr>
      <w:r>
        <w:t>12.3</w:t>
      </w:r>
      <w:r>
        <w:tab/>
      </w:r>
      <w:r w:rsidR="008B405C" w:rsidRPr="00E97FB8">
        <w:t xml:space="preserve">I will comply with any reasonable requests </w:t>
      </w:r>
      <w:r w:rsidR="00111A24" w:rsidRPr="00E97FB8">
        <w:t xml:space="preserve">from the University of Leeds </w:t>
      </w:r>
      <w:r w:rsidR="008B405C" w:rsidRPr="00E97FB8">
        <w:t xml:space="preserve">for information about my use of </w:t>
      </w:r>
      <w:r w:rsidR="003933F8">
        <w:t>LASER</w:t>
      </w:r>
      <w:r w:rsidR="003933F8" w:rsidRPr="00E97FB8">
        <w:t xml:space="preserve"> </w:t>
      </w:r>
      <w:r w:rsidR="008B405C" w:rsidRPr="00E97FB8">
        <w:t xml:space="preserve">systems within my project/s, to ensure compliance with this agreement </w:t>
      </w:r>
      <w:r w:rsidR="003C0E4F" w:rsidRPr="00E97FB8">
        <w:br/>
      </w:r>
    </w:p>
    <w:p w:rsidR="008B405C" w:rsidRPr="00E97FB8" w:rsidRDefault="009D702A" w:rsidP="009D702A">
      <w:pPr>
        <w:spacing w:before="0"/>
        <w:ind w:left="720" w:hanging="720"/>
      </w:pPr>
      <w:r>
        <w:t>12.4</w:t>
      </w:r>
      <w:r>
        <w:tab/>
      </w:r>
      <w:r w:rsidR="008B405C" w:rsidRPr="00E97FB8">
        <w:t>I accept the use of CCTV for security purposes across the sites where</w:t>
      </w:r>
      <w:r w:rsidR="003933F8">
        <w:t xml:space="preserve"> LASER</w:t>
      </w:r>
      <w:r w:rsidR="008B405C" w:rsidRPr="00E97FB8">
        <w:t xml:space="preserve"> facilities are situated</w:t>
      </w:r>
      <w:r w:rsidR="003C0E4F" w:rsidRPr="00E97FB8">
        <w:br/>
      </w:r>
    </w:p>
    <w:p w:rsidR="007A768F" w:rsidRDefault="009D702A" w:rsidP="004601B1">
      <w:pPr>
        <w:spacing w:before="0"/>
        <w:ind w:left="720" w:hanging="720"/>
      </w:pPr>
      <w:r>
        <w:t>12.5</w:t>
      </w:r>
      <w:r>
        <w:tab/>
      </w:r>
      <w:r w:rsidR="003C0E4F" w:rsidRPr="00E97FB8">
        <w:t xml:space="preserve">I agree to the </w:t>
      </w:r>
      <w:r w:rsidR="002A4E1C">
        <w:t>UoL</w:t>
      </w:r>
      <w:r w:rsidR="003C0E4F" w:rsidRPr="00E97FB8">
        <w:t xml:space="preserve"> processing my personal data as set out in the </w:t>
      </w:r>
      <w:hyperlink r:id="rId17" w:history="1">
        <w:r w:rsidR="004F5B22" w:rsidRPr="00E97FB8">
          <w:rPr>
            <w:rStyle w:val="Hyperlink"/>
          </w:rPr>
          <w:t>University of Leeds Information Protection Policy</w:t>
        </w:r>
        <w:r w:rsidR="00E27590">
          <w:rPr>
            <w:rStyle w:val="Hyperlink"/>
          </w:rPr>
          <w:t xml:space="preserve">    </w:t>
        </w:r>
        <w:r w:rsidR="004F5B22" w:rsidRPr="00E97FB8">
          <w:rPr>
            <w:rStyle w:val="Hyperlink"/>
          </w:rPr>
          <w:br/>
        </w:r>
      </w:hyperlink>
    </w:p>
    <w:p w:rsidR="008B405C" w:rsidRPr="0048030B" w:rsidRDefault="008B405C" w:rsidP="003039B8">
      <w:pPr>
        <w:pStyle w:val="IRCHeader1"/>
      </w:pPr>
      <w:bookmarkStart w:id="16" w:name="_Toc67589481"/>
      <w:r w:rsidRPr="00D86746">
        <w:t>Costs</w:t>
      </w:r>
      <w:bookmarkEnd w:id="16"/>
    </w:p>
    <w:p w:rsidR="008B405C" w:rsidRPr="00E97FB8" w:rsidRDefault="008B405C" w:rsidP="008B405C">
      <w:pPr>
        <w:spacing w:before="0"/>
      </w:pPr>
    </w:p>
    <w:p w:rsidR="008B405C" w:rsidRPr="00E97FB8" w:rsidRDefault="009D702A" w:rsidP="009D702A">
      <w:pPr>
        <w:spacing w:before="0"/>
        <w:ind w:left="720" w:hanging="720"/>
      </w:pPr>
      <w:r>
        <w:t>13.1</w:t>
      </w:r>
      <w:r>
        <w:tab/>
      </w:r>
      <w:r w:rsidR="5C23A2D2" w:rsidRPr="00E97FB8">
        <w:t>The financial plan for m</w:t>
      </w:r>
      <w:r w:rsidR="008B405C" w:rsidRPr="00E97FB8">
        <w:t xml:space="preserve">y projects </w:t>
      </w:r>
      <w:r w:rsidR="5C23A2D2" w:rsidRPr="00E97FB8">
        <w:t>co</w:t>
      </w:r>
      <w:r w:rsidR="6A869446" w:rsidRPr="00E97FB8">
        <w:t xml:space="preserve">vers </w:t>
      </w:r>
      <w:r w:rsidR="008B405C" w:rsidRPr="00E97FB8">
        <w:t xml:space="preserve">costs for the provision of </w:t>
      </w:r>
      <w:r w:rsidR="003933F8">
        <w:t>LASER</w:t>
      </w:r>
      <w:r w:rsidR="00EF3570">
        <w:t xml:space="preserve"> </w:t>
      </w:r>
      <w:r w:rsidR="008B405C" w:rsidRPr="00E97FB8">
        <w:t xml:space="preserve">data services </w:t>
      </w:r>
      <w:r w:rsidR="6A869446" w:rsidRPr="00E97FB8">
        <w:t xml:space="preserve">as </w:t>
      </w:r>
      <w:r w:rsidR="008B405C" w:rsidRPr="00E97FB8">
        <w:t xml:space="preserve">agreed with the </w:t>
      </w:r>
      <w:r w:rsidR="003933F8">
        <w:t xml:space="preserve">LASER </w:t>
      </w:r>
      <w:r w:rsidR="008B405C" w:rsidRPr="00E97FB8">
        <w:t xml:space="preserve">Data </w:t>
      </w:r>
      <w:r w:rsidR="003933F8">
        <w:t>Analytics</w:t>
      </w:r>
      <w:r w:rsidR="008B405C" w:rsidRPr="00E97FB8">
        <w:t xml:space="preserve"> Team</w:t>
      </w:r>
      <w:r w:rsidR="003C0E4F" w:rsidRPr="00E97FB8">
        <w:br/>
      </w:r>
    </w:p>
    <w:p w:rsidR="00095BA4" w:rsidRDefault="009D702A" w:rsidP="00095BA4">
      <w:pPr>
        <w:spacing w:before="0"/>
        <w:ind w:left="720" w:hanging="720"/>
      </w:pPr>
      <w:r>
        <w:t>13.2</w:t>
      </w:r>
      <w:r>
        <w:tab/>
      </w:r>
      <w:r w:rsidR="00095BA4">
        <w:t>I accept that it is my responsibility to ensure that any LASER costs incurred by my project are managed in accordance with the finan</w:t>
      </w:r>
      <w:r w:rsidR="004601B1">
        <w:t>cial plan and available budget</w:t>
      </w:r>
    </w:p>
    <w:p w:rsidR="00095BA4" w:rsidRDefault="00095BA4" w:rsidP="00095BA4">
      <w:pPr>
        <w:spacing w:before="0"/>
        <w:ind w:left="720" w:hanging="720"/>
      </w:pPr>
    </w:p>
    <w:p w:rsidR="00095BA4" w:rsidRDefault="00095BA4" w:rsidP="00095BA4">
      <w:pPr>
        <w:spacing w:before="0"/>
        <w:ind w:left="720" w:hanging="720"/>
      </w:pPr>
      <w:r>
        <w:t>13.3    I accept that the University of Leeds may terminate or restrict my use of LASER, or remove my data from the LASER platform, if payments for its use become overdue or if I do not remove my data from the LASER platform at the end of my project and co</w:t>
      </w:r>
      <w:r w:rsidR="004601B1">
        <w:t>sts continue to be incurred</w:t>
      </w:r>
    </w:p>
    <w:p w:rsidR="00095BA4" w:rsidRDefault="00095BA4" w:rsidP="00095BA4">
      <w:pPr>
        <w:spacing w:before="0"/>
        <w:ind w:left="720" w:hanging="720"/>
      </w:pPr>
    </w:p>
    <w:p w:rsidR="00095BA4" w:rsidRDefault="00095BA4" w:rsidP="00095BA4">
      <w:pPr>
        <w:spacing w:before="0"/>
        <w:ind w:left="720" w:hanging="720"/>
      </w:pPr>
      <w:r>
        <w:t xml:space="preserve">13.4 </w:t>
      </w:r>
      <w:r>
        <w:tab/>
        <w:t>I accept that costs are handled in accordance with the University of Leeds financial proc</w:t>
      </w:r>
      <w:r w:rsidR="004601B1">
        <w:t>edures and will adhere to these</w:t>
      </w:r>
    </w:p>
    <w:p w:rsidR="008B405C" w:rsidRPr="00E97FB8" w:rsidRDefault="008B405C" w:rsidP="008B405C">
      <w:pPr>
        <w:spacing w:before="0"/>
      </w:pPr>
    </w:p>
    <w:p w:rsidR="00195403" w:rsidRPr="004C22FC" w:rsidRDefault="00195403" w:rsidP="004C22FC">
      <w:pPr>
        <w:pStyle w:val="IRCHeader1"/>
      </w:pPr>
      <w:bookmarkStart w:id="17" w:name="_Toc67589482"/>
      <w:r w:rsidRPr="0048030B">
        <w:t>Return of assets</w:t>
      </w:r>
      <w:bookmarkEnd w:id="17"/>
    </w:p>
    <w:p w:rsidR="00195403" w:rsidRPr="00E97FB8" w:rsidRDefault="009D702A" w:rsidP="009D702A">
      <w:pPr>
        <w:ind w:left="720" w:hanging="720"/>
      </w:pPr>
      <w:r>
        <w:t>14.1</w:t>
      </w:r>
      <w:r>
        <w:tab/>
      </w:r>
      <w:r w:rsidR="00195403" w:rsidRPr="00E97FB8">
        <w:t>I will ensure that all eq</w:t>
      </w:r>
      <w:r w:rsidR="00035515" w:rsidRPr="00E97FB8">
        <w:t xml:space="preserve">uipment (tokens and key fobs), software, manuals and any other </w:t>
      </w:r>
      <w:r w:rsidR="00D35581">
        <w:t>University</w:t>
      </w:r>
      <w:r w:rsidR="00035515" w:rsidRPr="00E97FB8">
        <w:t xml:space="preserve"> </w:t>
      </w:r>
      <w:r w:rsidR="00B9077B" w:rsidRPr="00E97FB8">
        <w:t>assets</w:t>
      </w:r>
      <w:r w:rsidR="00035515" w:rsidRPr="00E97FB8">
        <w:t xml:space="preserve"> </w:t>
      </w:r>
      <w:r w:rsidR="00B9077B" w:rsidRPr="00E97FB8">
        <w:t>are</w:t>
      </w:r>
      <w:r w:rsidR="00195403" w:rsidRPr="00E97FB8">
        <w:t xml:space="preserve"> returned at the point of termina</w:t>
      </w:r>
      <w:r w:rsidR="004601B1">
        <w:t>tion of the project or contract</w:t>
      </w:r>
    </w:p>
    <w:p w:rsidR="6E3944F4" w:rsidRPr="00E97FB8" w:rsidRDefault="6E3944F4" w:rsidP="003D6CC9">
      <w:pPr>
        <w:spacing w:before="0"/>
      </w:pPr>
    </w:p>
    <w:p w:rsidR="008B405C" w:rsidRPr="00D86746" w:rsidRDefault="008B405C" w:rsidP="00D86746">
      <w:pPr>
        <w:pStyle w:val="IRCHeader1"/>
      </w:pPr>
      <w:bookmarkStart w:id="18" w:name="_Toc67589483"/>
      <w:r w:rsidRPr="00D86746">
        <w:t>Declaration</w:t>
      </w:r>
      <w:bookmarkEnd w:id="18"/>
    </w:p>
    <w:p w:rsidR="008B405C" w:rsidRPr="00E97FB8" w:rsidRDefault="008B405C" w:rsidP="008B405C">
      <w:pPr>
        <w:spacing w:before="0"/>
      </w:pPr>
      <w:r w:rsidRPr="00E97FB8">
        <w:t>I understand and acknowledge the conditions herein</w:t>
      </w:r>
      <w:r w:rsidR="00922B21" w:rsidRPr="00E97FB8">
        <w:t xml:space="preserve"> (The </w:t>
      </w:r>
      <w:r w:rsidR="003933F8">
        <w:t>LASER</w:t>
      </w:r>
      <w:r w:rsidR="003933F8" w:rsidRPr="00E97FB8">
        <w:t xml:space="preserve"> </w:t>
      </w:r>
      <w:r w:rsidR="00922B21" w:rsidRPr="00E97FB8">
        <w:t>User Agreement)</w:t>
      </w:r>
      <w:r w:rsidRPr="00E97FB8">
        <w:t xml:space="preserve"> under which I may use the resources of </w:t>
      </w:r>
      <w:r w:rsidR="003933F8">
        <w:t>LASER</w:t>
      </w:r>
    </w:p>
    <w:p w:rsidR="008B405C" w:rsidRPr="00E97FB8" w:rsidRDefault="008B405C" w:rsidP="008B405C">
      <w:pPr>
        <w:spacing w:before="0"/>
        <w:rPr>
          <w:sz w:val="16"/>
        </w:rPr>
      </w:pPr>
    </w:p>
    <w:p w:rsidR="008B405C" w:rsidRPr="00E97FB8" w:rsidRDefault="008B405C" w:rsidP="008B405C">
      <w:pPr>
        <w:spacing w:before="0" w:line="480" w:lineRule="auto"/>
        <w:rPr>
          <w:i/>
          <w:sz w:val="22"/>
        </w:rPr>
      </w:pPr>
      <w:r w:rsidRPr="00E97FB8">
        <w:rPr>
          <w:i/>
          <w:sz w:val="22"/>
        </w:rPr>
        <w:t>Name ……………………………………………………………………………………………………</w:t>
      </w:r>
    </w:p>
    <w:p w:rsidR="008B405C" w:rsidRPr="00E97FB8" w:rsidRDefault="008B405C" w:rsidP="008B405C">
      <w:pPr>
        <w:spacing w:before="0" w:line="480" w:lineRule="auto"/>
        <w:rPr>
          <w:i/>
          <w:sz w:val="22"/>
        </w:rPr>
      </w:pPr>
      <w:r w:rsidRPr="00E97FB8">
        <w:rPr>
          <w:i/>
          <w:sz w:val="22"/>
        </w:rPr>
        <w:t>Position …………………………………………………………………………………………………</w:t>
      </w:r>
    </w:p>
    <w:p w:rsidR="008B405C" w:rsidRPr="00E97FB8" w:rsidRDefault="008B405C" w:rsidP="008B405C">
      <w:pPr>
        <w:spacing w:before="0" w:line="480" w:lineRule="auto"/>
        <w:rPr>
          <w:i/>
          <w:sz w:val="22"/>
        </w:rPr>
      </w:pPr>
      <w:r w:rsidRPr="00E97FB8">
        <w:rPr>
          <w:i/>
          <w:sz w:val="22"/>
        </w:rPr>
        <w:t>Organisation ……………………………………………………………………………………………</w:t>
      </w:r>
    </w:p>
    <w:p w:rsidR="008B405C" w:rsidRPr="00E97FB8" w:rsidRDefault="008B405C" w:rsidP="008B405C">
      <w:pPr>
        <w:spacing w:before="0" w:line="480" w:lineRule="auto"/>
        <w:rPr>
          <w:i/>
          <w:sz w:val="22"/>
        </w:rPr>
      </w:pPr>
      <w:r w:rsidRPr="00E97FB8">
        <w:rPr>
          <w:i/>
          <w:sz w:val="22"/>
        </w:rPr>
        <w:t>Address …………………………………………………………………………………………………</w:t>
      </w:r>
    </w:p>
    <w:p w:rsidR="008B405C" w:rsidRPr="00E97FB8" w:rsidRDefault="008B405C" w:rsidP="008B405C">
      <w:pPr>
        <w:spacing w:before="0" w:line="480" w:lineRule="auto"/>
        <w:rPr>
          <w:i/>
          <w:sz w:val="22"/>
        </w:rPr>
      </w:pPr>
      <w:r w:rsidRPr="00E97FB8">
        <w:rPr>
          <w:i/>
          <w:sz w:val="22"/>
        </w:rPr>
        <w:t>Signed …………………………………………………………………………………………………..</w:t>
      </w:r>
    </w:p>
    <w:p w:rsidR="008B405C" w:rsidRPr="004C22FC" w:rsidRDefault="008B405C" w:rsidP="004C22FC">
      <w:pPr>
        <w:spacing w:before="0" w:line="480" w:lineRule="auto"/>
        <w:rPr>
          <w:i/>
          <w:sz w:val="22"/>
        </w:rPr>
      </w:pPr>
      <w:r w:rsidRPr="00E97FB8">
        <w:rPr>
          <w:i/>
          <w:sz w:val="22"/>
        </w:rPr>
        <w:t>Date ……………………………………………………………………………………………………..</w:t>
      </w:r>
      <w:bookmarkStart w:id="19" w:name="_GoBack"/>
      <w:bookmarkEnd w:id="19"/>
    </w:p>
    <w:sectPr w:rsidR="008B405C" w:rsidRPr="004C22FC" w:rsidSect="00FB2555">
      <w:headerReference w:type="default" r:id="rId18"/>
      <w:footerReference w:type="default" r:id="rId1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5C9F" w:rsidRDefault="00615C9F" w:rsidP="00A84D99">
      <w:pPr>
        <w:spacing w:before="0" w:line="240" w:lineRule="auto"/>
      </w:pPr>
      <w:r>
        <w:separator/>
      </w:r>
    </w:p>
  </w:endnote>
  <w:endnote w:type="continuationSeparator" w:id="0">
    <w:p w:rsidR="00615C9F" w:rsidRDefault="00615C9F" w:rsidP="00A84D9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712" w:type="pct"/>
      <w:tblInd w:w="-106" w:type="dxa"/>
      <w:tblBorders>
        <w:top w:val="single" w:sz="18" w:space="0" w:color="808080"/>
        <w:insideV w:val="single" w:sz="18" w:space="0" w:color="808080"/>
      </w:tblBorders>
      <w:tblLook w:val="0000" w:firstRow="0" w:lastRow="0" w:firstColumn="0" w:lastColumn="0" w:noHBand="0" w:noVBand="0"/>
    </w:tblPr>
    <w:tblGrid>
      <w:gridCol w:w="936"/>
      <w:gridCol w:w="9375"/>
    </w:tblGrid>
    <w:tr w:rsidR="00332B81" w:rsidRPr="00E97FB8" w:rsidTr="003933F8">
      <w:tc>
        <w:tcPr>
          <w:tcW w:w="936" w:type="dxa"/>
          <w:tcBorders>
            <w:top w:val="single" w:sz="18" w:space="0" w:color="808080"/>
            <w:left w:val="nil"/>
            <w:bottom w:val="nil"/>
          </w:tcBorders>
        </w:tcPr>
        <w:p w:rsidR="00332B81" w:rsidRPr="00E97FB8" w:rsidRDefault="00332B81" w:rsidP="005E7C06">
          <w:pPr>
            <w:pStyle w:val="Footer"/>
            <w:jc w:val="right"/>
            <w:rPr>
              <w:rStyle w:val="IntenseEmphasis"/>
              <w:i w:val="0"/>
              <w:iCs w:val="0"/>
              <w:sz w:val="20"/>
              <w:szCs w:val="20"/>
            </w:rPr>
          </w:pPr>
          <w:r w:rsidRPr="00E97FB8">
            <w:rPr>
              <w:rStyle w:val="IntenseEmphasis"/>
              <w:sz w:val="20"/>
              <w:szCs w:val="20"/>
            </w:rPr>
            <w:t xml:space="preserve">Page </w:t>
          </w:r>
          <w:r w:rsidRPr="00E97FB8">
            <w:rPr>
              <w:rStyle w:val="IntenseEmphasis"/>
              <w:i w:val="0"/>
              <w:iCs w:val="0"/>
              <w:sz w:val="20"/>
              <w:szCs w:val="20"/>
            </w:rPr>
            <w:fldChar w:fldCharType="begin"/>
          </w:r>
          <w:r w:rsidRPr="00E97FB8">
            <w:rPr>
              <w:rStyle w:val="IntenseEmphasis"/>
              <w:sz w:val="20"/>
              <w:szCs w:val="20"/>
            </w:rPr>
            <w:instrText xml:space="preserve"> PAGE   \* MERGEFORMAT </w:instrText>
          </w:r>
          <w:r w:rsidRPr="00E97FB8">
            <w:rPr>
              <w:rStyle w:val="IntenseEmphasis"/>
              <w:i w:val="0"/>
              <w:iCs w:val="0"/>
              <w:sz w:val="20"/>
              <w:szCs w:val="20"/>
            </w:rPr>
            <w:fldChar w:fldCharType="separate"/>
          </w:r>
          <w:r w:rsidR="00955D68" w:rsidRPr="00955D68">
            <w:rPr>
              <w:rStyle w:val="IntenseEmphasis"/>
              <w:i w:val="0"/>
              <w:iCs w:val="0"/>
              <w:noProof/>
              <w:sz w:val="20"/>
              <w:szCs w:val="20"/>
            </w:rPr>
            <w:t>4</w:t>
          </w:r>
          <w:r w:rsidRPr="00E97FB8">
            <w:rPr>
              <w:rStyle w:val="IntenseEmphasis"/>
              <w:i w:val="0"/>
              <w:iCs w:val="0"/>
              <w:sz w:val="20"/>
              <w:szCs w:val="20"/>
            </w:rPr>
            <w:fldChar w:fldCharType="end"/>
          </w:r>
          <w:r w:rsidRPr="00E97FB8">
            <w:rPr>
              <w:rStyle w:val="IntenseEmphasis"/>
              <w:sz w:val="20"/>
              <w:szCs w:val="20"/>
            </w:rPr>
            <w:t xml:space="preserve"> of </w:t>
          </w:r>
          <w:r w:rsidRPr="00E97FB8">
            <w:fldChar w:fldCharType="begin"/>
          </w:r>
          <w:r w:rsidRPr="00E97FB8">
            <w:rPr>
              <w:sz w:val="20"/>
              <w:szCs w:val="20"/>
            </w:rPr>
            <w:instrText xml:space="preserve"> NUMPAGES   \* MERGEFORMAT </w:instrText>
          </w:r>
          <w:r w:rsidRPr="00E97FB8">
            <w:fldChar w:fldCharType="separate"/>
          </w:r>
          <w:r w:rsidR="00955D68" w:rsidRPr="00955D68">
            <w:rPr>
              <w:rStyle w:val="IntenseEmphasis"/>
              <w:i w:val="0"/>
              <w:iCs w:val="0"/>
              <w:noProof/>
            </w:rPr>
            <w:t>12</w:t>
          </w:r>
          <w:r w:rsidRPr="00E97FB8">
            <w:rPr>
              <w:rStyle w:val="IntenseEmphasis"/>
              <w:i w:val="0"/>
              <w:iCs w:val="0"/>
              <w:noProof/>
              <w:sz w:val="20"/>
              <w:szCs w:val="20"/>
            </w:rPr>
            <w:fldChar w:fldCharType="end"/>
          </w:r>
        </w:p>
      </w:tc>
      <w:tc>
        <w:tcPr>
          <w:tcW w:w="9376" w:type="dxa"/>
          <w:tcBorders>
            <w:top w:val="single" w:sz="18" w:space="0" w:color="808080"/>
            <w:bottom w:val="nil"/>
            <w:right w:val="nil"/>
          </w:tcBorders>
        </w:tcPr>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21"/>
            <w:gridCol w:w="3099"/>
            <w:gridCol w:w="2976"/>
          </w:tblGrid>
          <w:tr w:rsidR="00332B81" w:rsidRPr="00E97FB8" w:rsidTr="003933F8">
            <w:trPr>
              <w:trHeight w:val="377"/>
            </w:trPr>
            <w:tc>
              <w:tcPr>
                <w:tcW w:w="2621" w:type="dxa"/>
              </w:tcPr>
              <w:p w:rsidR="00332B81" w:rsidRPr="00E97FB8" w:rsidRDefault="00332B81" w:rsidP="008938E8">
                <w:pPr>
                  <w:pStyle w:val="Footer"/>
                  <w:rPr>
                    <w:sz w:val="20"/>
                    <w:szCs w:val="20"/>
                  </w:rPr>
                </w:pPr>
                <w:r w:rsidRPr="00E97FB8">
                  <w:rPr>
                    <w:sz w:val="20"/>
                    <w:szCs w:val="20"/>
                  </w:rPr>
                  <w:t>Version 2.</w:t>
                </w:r>
                <w:r>
                  <w:rPr>
                    <w:sz w:val="20"/>
                    <w:szCs w:val="20"/>
                  </w:rPr>
                  <w:t>4</w:t>
                </w:r>
                <w:r w:rsidRPr="00E97FB8">
                  <w:rPr>
                    <w:sz w:val="20"/>
                    <w:szCs w:val="20"/>
                  </w:rPr>
                  <w:t xml:space="preserve">                   </w:t>
                </w:r>
              </w:p>
            </w:tc>
            <w:tc>
              <w:tcPr>
                <w:tcW w:w="3099" w:type="dxa"/>
              </w:tcPr>
              <w:p w:rsidR="00332B81" w:rsidRPr="00E97FB8" w:rsidRDefault="00332B81" w:rsidP="009A5FD1">
                <w:pPr>
                  <w:pStyle w:val="Footer"/>
                  <w:jc w:val="center"/>
                  <w:rPr>
                    <w:sz w:val="20"/>
                    <w:szCs w:val="20"/>
                  </w:rPr>
                </w:pPr>
                <w:r>
                  <w:rPr>
                    <w:sz w:val="20"/>
                    <w:szCs w:val="20"/>
                  </w:rPr>
                  <w:t xml:space="preserve">Published </w:t>
                </w:r>
              </w:p>
            </w:tc>
            <w:tc>
              <w:tcPr>
                <w:tcW w:w="2976" w:type="dxa"/>
              </w:tcPr>
              <w:p w:rsidR="00332B81" w:rsidRPr="00E97FB8" w:rsidRDefault="00332B81" w:rsidP="0059649E">
                <w:pPr>
                  <w:pStyle w:val="Footer"/>
                  <w:jc w:val="right"/>
                  <w:rPr>
                    <w:sz w:val="20"/>
                    <w:szCs w:val="20"/>
                  </w:rPr>
                </w:pPr>
                <w:r w:rsidRPr="00E97FB8">
                  <w:rPr>
                    <w:sz w:val="20"/>
                    <w:szCs w:val="20"/>
                  </w:rPr>
                  <w:t xml:space="preserve">Classification: </w:t>
                </w:r>
                <w:r>
                  <w:rPr>
                    <w:b/>
                    <w:color w:val="00B050"/>
                    <w:sz w:val="20"/>
                    <w:szCs w:val="20"/>
                  </w:rPr>
                  <w:t>LASER</w:t>
                </w:r>
                <w:r w:rsidRPr="00E97FB8">
                  <w:rPr>
                    <w:b/>
                    <w:color w:val="00B050"/>
                    <w:sz w:val="20"/>
                    <w:szCs w:val="20"/>
                  </w:rPr>
                  <w:t>-Protect</w:t>
                </w:r>
              </w:p>
            </w:tc>
          </w:tr>
          <w:tr w:rsidR="00332B81" w:rsidRPr="00E97FB8" w:rsidTr="00374F5A">
            <w:trPr>
              <w:trHeight w:val="404"/>
            </w:trPr>
            <w:tc>
              <w:tcPr>
                <w:tcW w:w="2621" w:type="dxa"/>
              </w:tcPr>
              <w:p w:rsidR="00332B81" w:rsidRPr="00E97FB8" w:rsidRDefault="00332B81" w:rsidP="005E7C06">
                <w:pPr>
                  <w:pStyle w:val="Footer"/>
                  <w:rPr>
                    <w:sz w:val="20"/>
                    <w:szCs w:val="20"/>
                  </w:rPr>
                </w:pPr>
              </w:p>
            </w:tc>
            <w:tc>
              <w:tcPr>
                <w:tcW w:w="3099" w:type="dxa"/>
              </w:tcPr>
              <w:p w:rsidR="00332B81" w:rsidRPr="00E97FB8" w:rsidRDefault="00332B81" w:rsidP="009A5FD1">
                <w:pPr>
                  <w:pStyle w:val="Footer"/>
                  <w:jc w:val="center"/>
                  <w:rPr>
                    <w:sz w:val="20"/>
                    <w:szCs w:val="20"/>
                  </w:rPr>
                </w:pPr>
                <w:r>
                  <w:rPr>
                    <w:b/>
                    <w:sz w:val="20"/>
                    <w:szCs w:val="20"/>
                  </w:rPr>
                  <w:t>LASER</w:t>
                </w:r>
                <w:r w:rsidRPr="00E97FB8">
                  <w:rPr>
                    <w:b/>
                    <w:sz w:val="20"/>
                    <w:szCs w:val="20"/>
                  </w:rPr>
                  <w:t xml:space="preserve"> User Agreement</w:t>
                </w:r>
              </w:p>
            </w:tc>
            <w:tc>
              <w:tcPr>
                <w:tcW w:w="2976" w:type="dxa"/>
              </w:tcPr>
              <w:p w:rsidR="00332B81" w:rsidRPr="00E97FB8" w:rsidRDefault="00332B81" w:rsidP="005E7C06">
                <w:pPr>
                  <w:pStyle w:val="Footer"/>
                  <w:jc w:val="right"/>
                  <w:rPr>
                    <w:sz w:val="20"/>
                    <w:szCs w:val="20"/>
                  </w:rPr>
                </w:pPr>
              </w:p>
            </w:tc>
          </w:tr>
        </w:tbl>
        <w:p w:rsidR="00332B81" w:rsidRPr="00E97FB8" w:rsidRDefault="00332B81" w:rsidP="005E7C06">
          <w:pPr>
            <w:pStyle w:val="Footer"/>
            <w:rPr>
              <w:sz w:val="20"/>
              <w:szCs w:val="20"/>
            </w:rPr>
          </w:pPr>
        </w:p>
      </w:tc>
    </w:tr>
  </w:tbl>
  <w:p w:rsidR="00332B81" w:rsidRPr="005E7C06" w:rsidRDefault="00332B81" w:rsidP="005E7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5C9F" w:rsidRDefault="00615C9F" w:rsidP="00A84D99">
      <w:pPr>
        <w:spacing w:before="0" w:line="240" w:lineRule="auto"/>
      </w:pPr>
      <w:r>
        <w:separator/>
      </w:r>
    </w:p>
  </w:footnote>
  <w:footnote w:type="continuationSeparator" w:id="0">
    <w:p w:rsidR="00615C9F" w:rsidRDefault="00615C9F" w:rsidP="00A84D9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B81" w:rsidRPr="00967D88" w:rsidRDefault="00332B81" w:rsidP="00967D88">
    <w:pPr>
      <w:pStyle w:val="Header"/>
      <w:ind w:left="-567"/>
      <w:rPr>
        <w:color w:val="595959" w:themeColor="text1" w:themeTint="A6"/>
        <w:sz w:val="16"/>
        <w:szCs w:val="16"/>
      </w:rPr>
    </w:pPr>
  </w:p>
  <w:p w:rsidR="00332B81" w:rsidRPr="00967D88" w:rsidRDefault="00332B81" w:rsidP="00967D88">
    <w:pPr>
      <w:pStyle w:val="Header"/>
      <w:ind w:left="-567"/>
      <w:rPr>
        <w:color w:val="595959" w:themeColor="text1" w:themeTint="A6"/>
        <w:sz w:val="20"/>
      </w:rPr>
    </w:pPr>
    <w:r>
      <w:rPr>
        <w:color w:val="595959" w:themeColor="text1" w:themeTint="A6"/>
        <w:sz w:val="20"/>
      </w:rPr>
      <w:t>LASER User Agreement</w:t>
    </w:r>
  </w:p>
  <w:p w:rsidR="00332B81" w:rsidRPr="00967D88" w:rsidRDefault="00332B81" w:rsidP="00FE624D">
    <w:pPr>
      <w:pStyle w:val="Header"/>
      <w:tabs>
        <w:tab w:val="clear" w:pos="4513"/>
        <w:tab w:val="clear" w:pos="9026"/>
        <w:tab w:val="left" w:pos="5631"/>
      </w:tabs>
      <w:rPr>
        <w:sz w:val="52"/>
      </w:rPr>
    </w:pPr>
    <w:r>
      <w:rPr>
        <w:sz w:val="52"/>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15E78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6964D3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0D2C5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FE02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A2034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D02CF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1093F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26A5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DCCD1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5502A5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D87AD9"/>
    <w:multiLevelType w:val="multilevel"/>
    <w:tmpl w:val="3430650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6940E35"/>
    <w:multiLevelType w:val="multilevel"/>
    <w:tmpl w:val="DE8C3D3A"/>
    <w:lvl w:ilvl="0">
      <w:start w:val="8"/>
      <w:numFmt w:val="decimal"/>
      <w:lvlText w:val="%1"/>
      <w:lvlJc w:val="left"/>
      <w:pPr>
        <w:ind w:left="373" w:hanging="373"/>
      </w:pPr>
      <w:rPr>
        <w:rFonts w:hint="default"/>
      </w:rPr>
    </w:lvl>
    <w:lvl w:ilvl="1">
      <w:start w:val="1"/>
      <w:numFmt w:val="decimal"/>
      <w:pStyle w:val="IRCHeader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6AE6980"/>
    <w:multiLevelType w:val="hybridMultilevel"/>
    <w:tmpl w:val="BC386AEA"/>
    <w:lvl w:ilvl="0" w:tplc="0EB47146">
      <w:start w:val="1"/>
      <w:numFmt w:val="bullet"/>
      <w:lvlText w:val="o"/>
      <w:lvlJc w:val="left"/>
      <w:pPr>
        <w:ind w:left="1440" w:hanging="360"/>
      </w:pPr>
      <w:rPr>
        <w:rFonts w:ascii="Courier New" w:hAnsi="Courier New" w:cs="Courier New"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07F31849"/>
    <w:multiLevelType w:val="hybridMultilevel"/>
    <w:tmpl w:val="D79C21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13269DA"/>
    <w:multiLevelType w:val="multilevel"/>
    <w:tmpl w:val="614E822C"/>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1F51B52"/>
    <w:multiLevelType w:val="hybridMultilevel"/>
    <w:tmpl w:val="567E8114"/>
    <w:lvl w:ilvl="0" w:tplc="1892E9AE">
      <w:start w:val="10"/>
      <w:numFmt w:val="decimal"/>
      <w:lvlText w:val="%1."/>
      <w:lvlJc w:val="left"/>
      <w:pPr>
        <w:ind w:left="735" w:hanging="375"/>
      </w:pPr>
      <w:rPr>
        <w:rFonts w:hint="default"/>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5D72029"/>
    <w:multiLevelType w:val="multilevel"/>
    <w:tmpl w:val="D51E5E92"/>
    <w:lvl w:ilvl="0">
      <w:start w:val="11"/>
      <w:numFmt w:val="decimal"/>
      <w:lvlText w:val="%1."/>
      <w:lvlJc w:val="left"/>
      <w:pPr>
        <w:ind w:left="735" w:hanging="375"/>
      </w:pPr>
      <w:rPr>
        <w:rFonts w:hint="default"/>
        <w:color w:val="000000" w:themeColor="text1"/>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186804B0"/>
    <w:multiLevelType w:val="multilevel"/>
    <w:tmpl w:val="24961734"/>
    <w:lvl w:ilvl="0">
      <w:start w:val="2"/>
      <w:numFmt w:val="decimal"/>
      <w:lvlText w:val="%1"/>
      <w:lvlJc w:val="left"/>
      <w:pPr>
        <w:ind w:left="360" w:hanging="360"/>
      </w:pPr>
      <w:rPr>
        <w:rFonts w:hint="default"/>
        <w:color w:val="0000FF" w:themeColor="hyperlink"/>
        <w:u w:val="single"/>
      </w:rPr>
    </w:lvl>
    <w:lvl w:ilvl="1">
      <w:start w:val="2"/>
      <w:numFmt w:val="decimal"/>
      <w:lvlText w:val="%1.%2"/>
      <w:lvlJc w:val="left"/>
      <w:pPr>
        <w:ind w:left="360" w:hanging="360"/>
      </w:pPr>
      <w:rPr>
        <w:rFonts w:hint="default"/>
        <w:color w:val="0000FF" w:themeColor="hyperlink"/>
        <w:u w:val="single"/>
      </w:rPr>
    </w:lvl>
    <w:lvl w:ilvl="2">
      <w:start w:val="1"/>
      <w:numFmt w:val="decimal"/>
      <w:lvlText w:val="%1.%2.%3"/>
      <w:lvlJc w:val="left"/>
      <w:pPr>
        <w:ind w:left="720" w:hanging="720"/>
      </w:pPr>
      <w:rPr>
        <w:rFonts w:hint="default"/>
        <w:color w:val="0000FF" w:themeColor="hyperlink"/>
        <w:u w:val="single"/>
      </w:rPr>
    </w:lvl>
    <w:lvl w:ilvl="3">
      <w:start w:val="1"/>
      <w:numFmt w:val="decimal"/>
      <w:lvlText w:val="%1.%2.%3.%4"/>
      <w:lvlJc w:val="left"/>
      <w:pPr>
        <w:ind w:left="1080" w:hanging="1080"/>
      </w:pPr>
      <w:rPr>
        <w:rFonts w:hint="default"/>
        <w:color w:val="0000FF" w:themeColor="hyperlink"/>
        <w:u w:val="single"/>
      </w:rPr>
    </w:lvl>
    <w:lvl w:ilvl="4">
      <w:start w:val="1"/>
      <w:numFmt w:val="decimal"/>
      <w:lvlText w:val="%1.%2.%3.%4.%5"/>
      <w:lvlJc w:val="left"/>
      <w:pPr>
        <w:ind w:left="1080" w:hanging="1080"/>
      </w:pPr>
      <w:rPr>
        <w:rFonts w:hint="default"/>
        <w:color w:val="0000FF" w:themeColor="hyperlink"/>
        <w:u w:val="single"/>
      </w:rPr>
    </w:lvl>
    <w:lvl w:ilvl="5">
      <w:start w:val="1"/>
      <w:numFmt w:val="decimal"/>
      <w:lvlText w:val="%1.%2.%3.%4.%5.%6"/>
      <w:lvlJc w:val="left"/>
      <w:pPr>
        <w:ind w:left="1440" w:hanging="1440"/>
      </w:pPr>
      <w:rPr>
        <w:rFonts w:hint="default"/>
        <w:color w:val="0000FF" w:themeColor="hyperlink"/>
        <w:u w:val="single"/>
      </w:rPr>
    </w:lvl>
    <w:lvl w:ilvl="6">
      <w:start w:val="1"/>
      <w:numFmt w:val="decimal"/>
      <w:lvlText w:val="%1.%2.%3.%4.%5.%6.%7"/>
      <w:lvlJc w:val="left"/>
      <w:pPr>
        <w:ind w:left="1440" w:hanging="1440"/>
      </w:pPr>
      <w:rPr>
        <w:rFonts w:hint="default"/>
        <w:color w:val="0000FF" w:themeColor="hyperlink"/>
        <w:u w:val="single"/>
      </w:rPr>
    </w:lvl>
    <w:lvl w:ilvl="7">
      <w:start w:val="1"/>
      <w:numFmt w:val="decimal"/>
      <w:lvlText w:val="%1.%2.%3.%4.%5.%6.%7.%8"/>
      <w:lvlJc w:val="left"/>
      <w:pPr>
        <w:ind w:left="1800" w:hanging="1800"/>
      </w:pPr>
      <w:rPr>
        <w:rFonts w:hint="default"/>
        <w:color w:val="0000FF" w:themeColor="hyperlink"/>
        <w:u w:val="single"/>
      </w:rPr>
    </w:lvl>
    <w:lvl w:ilvl="8">
      <w:start w:val="1"/>
      <w:numFmt w:val="decimal"/>
      <w:lvlText w:val="%1.%2.%3.%4.%5.%6.%7.%8.%9"/>
      <w:lvlJc w:val="left"/>
      <w:pPr>
        <w:ind w:left="1800" w:hanging="1800"/>
      </w:pPr>
      <w:rPr>
        <w:rFonts w:hint="default"/>
        <w:color w:val="0000FF" w:themeColor="hyperlink"/>
        <w:u w:val="single"/>
      </w:rPr>
    </w:lvl>
  </w:abstractNum>
  <w:abstractNum w:abstractNumId="18" w15:restartNumberingAfterBreak="0">
    <w:nsid w:val="2B1C7C56"/>
    <w:multiLevelType w:val="hybridMultilevel"/>
    <w:tmpl w:val="9594BC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C7B155B"/>
    <w:multiLevelType w:val="hybridMultilevel"/>
    <w:tmpl w:val="DA2A1B3A"/>
    <w:lvl w:ilvl="0" w:tplc="08090001">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2CBA19BE"/>
    <w:multiLevelType w:val="hybridMultilevel"/>
    <w:tmpl w:val="6374DFC2"/>
    <w:lvl w:ilvl="0" w:tplc="C614A990">
      <w:start w:val="2"/>
      <w:numFmt w:val="decimal"/>
      <w:lvlText w:val="%1."/>
      <w:lvlJc w:val="left"/>
      <w:pPr>
        <w:ind w:left="720" w:hanging="360"/>
      </w:pPr>
    </w:lvl>
    <w:lvl w:ilvl="1" w:tplc="AB289942">
      <w:start w:val="1"/>
      <w:numFmt w:val="lowerLetter"/>
      <w:lvlText w:val="%2."/>
      <w:lvlJc w:val="left"/>
      <w:pPr>
        <w:ind w:left="1440" w:hanging="360"/>
      </w:pPr>
    </w:lvl>
    <w:lvl w:ilvl="2" w:tplc="05E6BF0E">
      <w:start w:val="1"/>
      <w:numFmt w:val="lowerRoman"/>
      <w:lvlText w:val="%3."/>
      <w:lvlJc w:val="right"/>
      <w:pPr>
        <w:ind w:left="2160" w:hanging="180"/>
      </w:pPr>
    </w:lvl>
    <w:lvl w:ilvl="3" w:tplc="02FCD38C">
      <w:start w:val="1"/>
      <w:numFmt w:val="decimal"/>
      <w:lvlText w:val="%4."/>
      <w:lvlJc w:val="left"/>
      <w:pPr>
        <w:ind w:left="2880" w:hanging="360"/>
      </w:pPr>
    </w:lvl>
    <w:lvl w:ilvl="4" w:tplc="40CC262E">
      <w:start w:val="1"/>
      <w:numFmt w:val="lowerLetter"/>
      <w:lvlText w:val="%5."/>
      <w:lvlJc w:val="left"/>
      <w:pPr>
        <w:ind w:left="3600" w:hanging="360"/>
      </w:pPr>
    </w:lvl>
    <w:lvl w:ilvl="5" w:tplc="03D8B238">
      <w:start w:val="1"/>
      <w:numFmt w:val="lowerRoman"/>
      <w:lvlText w:val="%6."/>
      <w:lvlJc w:val="right"/>
      <w:pPr>
        <w:ind w:left="4320" w:hanging="180"/>
      </w:pPr>
    </w:lvl>
    <w:lvl w:ilvl="6" w:tplc="9C3C5808">
      <w:start w:val="1"/>
      <w:numFmt w:val="decimal"/>
      <w:lvlText w:val="%7."/>
      <w:lvlJc w:val="left"/>
      <w:pPr>
        <w:ind w:left="5040" w:hanging="360"/>
      </w:pPr>
    </w:lvl>
    <w:lvl w:ilvl="7" w:tplc="7D12C2E8">
      <w:start w:val="1"/>
      <w:numFmt w:val="lowerLetter"/>
      <w:lvlText w:val="%8."/>
      <w:lvlJc w:val="left"/>
      <w:pPr>
        <w:ind w:left="5760" w:hanging="360"/>
      </w:pPr>
    </w:lvl>
    <w:lvl w:ilvl="8" w:tplc="EA7E8180">
      <w:start w:val="1"/>
      <w:numFmt w:val="lowerRoman"/>
      <w:lvlText w:val="%9."/>
      <w:lvlJc w:val="right"/>
      <w:pPr>
        <w:ind w:left="6480" w:hanging="180"/>
      </w:pPr>
    </w:lvl>
  </w:abstractNum>
  <w:abstractNum w:abstractNumId="21" w15:restartNumberingAfterBreak="0">
    <w:nsid w:val="2E7863BC"/>
    <w:multiLevelType w:val="multilevel"/>
    <w:tmpl w:val="C8E215A0"/>
    <w:lvl w:ilvl="0">
      <w:start w:val="11"/>
      <w:numFmt w:val="decimal"/>
      <w:lvlText w:val="%1"/>
      <w:lvlJc w:val="left"/>
      <w:pPr>
        <w:ind w:left="465" w:hanging="465"/>
      </w:pPr>
      <w:rPr>
        <w:rFonts w:hint="default"/>
      </w:rPr>
    </w:lvl>
    <w:lvl w:ilvl="1">
      <w:start w:val="4"/>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F0B67E2"/>
    <w:multiLevelType w:val="hybridMultilevel"/>
    <w:tmpl w:val="500E8B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C432B8"/>
    <w:multiLevelType w:val="multilevel"/>
    <w:tmpl w:val="D9CE5E1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397C161E"/>
    <w:multiLevelType w:val="multilevel"/>
    <w:tmpl w:val="205235D2"/>
    <w:lvl w:ilvl="0">
      <w:start w:val="1"/>
      <w:numFmt w:val="decimal"/>
      <w:pStyle w:val="IRCHeader1"/>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3A02131A"/>
    <w:multiLevelType w:val="hybridMultilevel"/>
    <w:tmpl w:val="C4D6D6D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E77119E"/>
    <w:multiLevelType w:val="hybridMultilevel"/>
    <w:tmpl w:val="244E1B84"/>
    <w:lvl w:ilvl="0" w:tplc="0EB47146">
      <w:start w:val="1"/>
      <w:numFmt w:val="bullet"/>
      <w:lvlText w:val="o"/>
      <w:lvlJc w:val="left"/>
      <w:pPr>
        <w:ind w:left="1440" w:hanging="360"/>
      </w:pPr>
      <w:rPr>
        <w:rFonts w:ascii="Courier New" w:hAnsi="Courier New" w:cs="Courier New"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35F45EE"/>
    <w:multiLevelType w:val="hybridMultilevel"/>
    <w:tmpl w:val="01883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7705A32"/>
    <w:multiLevelType w:val="hybridMultilevel"/>
    <w:tmpl w:val="E0860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8B101C2"/>
    <w:multiLevelType w:val="multilevel"/>
    <w:tmpl w:val="24961734"/>
    <w:lvl w:ilvl="0">
      <w:start w:val="2"/>
      <w:numFmt w:val="decimal"/>
      <w:lvlText w:val="%1"/>
      <w:lvlJc w:val="left"/>
      <w:pPr>
        <w:ind w:left="360" w:hanging="360"/>
      </w:pPr>
      <w:rPr>
        <w:rFonts w:hint="default"/>
        <w:color w:val="0000FF" w:themeColor="hyperlink"/>
        <w:u w:val="single"/>
      </w:rPr>
    </w:lvl>
    <w:lvl w:ilvl="1">
      <w:start w:val="2"/>
      <w:numFmt w:val="decimal"/>
      <w:lvlText w:val="%1.%2"/>
      <w:lvlJc w:val="left"/>
      <w:pPr>
        <w:ind w:left="360" w:hanging="360"/>
      </w:pPr>
      <w:rPr>
        <w:rFonts w:hint="default"/>
        <w:color w:val="0000FF" w:themeColor="hyperlink"/>
        <w:u w:val="single"/>
      </w:rPr>
    </w:lvl>
    <w:lvl w:ilvl="2">
      <w:start w:val="1"/>
      <w:numFmt w:val="decimal"/>
      <w:lvlText w:val="%1.%2.%3"/>
      <w:lvlJc w:val="left"/>
      <w:pPr>
        <w:ind w:left="720" w:hanging="720"/>
      </w:pPr>
      <w:rPr>
        <w:rFonts w:hint="default"/>
        <w:color w:val="0000FF" w:themeColor="hyperlink"/>
        <w:u w:val="single"/>
      </w:rPr>
    </w:lvl>
    <w:lvl w:ilvl="3">
      <w:start w:val="1"/>
      <w:numFmt w:val="decimal"/>
      <w:lvlText w:val="%1.%2.%3.%4"/>
      <w:lvlJc w:val="left"/>
      <w:pPr>
        <w:ind w:left="1080" w:hanging="1080"/>
      </w:pPr>
      <w:rPr>
        <w:rFonts w:hint="default"/>
        <w:color w:val="0000FF" w:themeColor="hyperlink"/>
        <w:u w:val="single"/>
      </w:rPr>
    </w:lvl>
    <w:lvl w:ilvl="4">
      <w:start w:val="1"/>
      <w:numFmt w:val="decimal"/>
      <w:lvlText w:val="%1.%2.%3.%4.%5"/>
      <w:lvlJc w:val="left"/>
      <w:pPr>
        <w:ind w:left="1080" w:hanging="1080"/>
      </w:pPr>
      <w:rPr>
        <w:rFonts w:hint="default"/>
        <w:color w:val="0000FF" w:themeColor="hyperlink"/>
        <w:u w:val="single"/>
      </w:rPr>
    </w:lvl>
    <w:lvl w:ilvl="5">
      <w:start w:val="1"/>
      <w:numFmt w:val="decimal"/>
      <w:lvlText w:val="%1.%2.%3.%4.%5.%6"/>
      <w:lvlJc w:val="left"/>
      <w:pPr>
        <w:ind w:left="1440" w:hanging="1440"/>
      </w:pPr>
      <w:rPr>
        <w:rFonts w:hint="default"/>
        <w:color w:val="0000FF" w:themeColor="hyperlink"/>
        <w:u w:val="single"/>
      </w:rPr>
    </w:lvl>
    <w:lvl w:ilvl="6">
      <w:start w:val="1"/>
      <w:numFmt w:val="decimal"/>
      <w:lvlText w:val="%1.%2.%3.%4.%5.%6.%7"/>
      <w:lvlJc w:val="left"/>
      <w:pPr>
        <w:ind w:left="1440" w:hanging="1440"/>
      </w:pPr>
      <w:rPr>
        <w:rFonts w:hint="default"/>
        <w:color w:val="0000FF" w:themeColor="hyperlink"/>
        <w:u w:val="single"/>
      </w:rPr>
    </w:lvl>
    <w:lvl w:ilvl="7">
      <w:start w:val="1"/>
      <w:numFmt w:val="decimal"/>
      <w:lvlText w:val="%1.%2.%3.%4.%5.%6.%7.%8"/>
      <w:lvlJc w:val="left"/>
      <w:pPr>
        <w:ind w:left="1800" w:hanging="1800"/>
      </w:pPr>
      <w:rPr>
        <w:rFonts w:hint="default"/>
        <w:color w:val="0000FF" w:themeColor="hyperlink"/>
        <w:u w:val="single"/>
      </w:rPr>
    </w:lvl>
    <w:lvl w:ilvl="8">
      <w:start w:val="1"/>
      <w:numFmt w:val="decimal"/>
      <w:lvlText w:val="%1.%2.%3.%4.%5.%6.%7.%8.%9"/>
      <w:lvlJc w:val="left"/>
      <w:pPr>
        <w:ind w:left="1800" w:hanging="1800"/>
      </w:pPr>
      <w:rPr>
        <w:rFonts w:hint="default"/>
        <w:color w:val="0000FF" w:themeColor="hyperlink"/>
        <w:u w:val="single"/>
      </w:rPr>
    </w:lvl>
  </w:abstractNum>
  <w:abstractNum w:abstractNumId="30" w15:restartNumberingAfterBreak="0">
    <w:nsid w:val="4FE019E6"/>
    <w:multiLevelType w:val="hybridMultilevel"/>
    <w:tmpl w:val="80CA4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2A846CD"/>
    <w:multiLevelType w:val="hybridMultilevel"/>
    <w:tmpl w:val="EDAC7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45A4BAD"/>
    <w:multiLevelType w:val="hybridMultilevel"/>
    <w:tmpl w:val="08841D70"/>
    <w:lvl w:ilvl="0" w:tplc="393AF5B6">
      <w:start w:val="11"/>
      <w:numFmt w:val="decimal"/>
      <w:lvlText w:val="%1."/>
      <w:lvlJc w:val="left"/>
      <w:pPr>
        <w:ind w:left="1110" w:hanging="375"/>
      </w:pPr>
      <w:rPr>
        <w:rFonts w:hint="default"/>
        <w:color w:val="000000" w:themeColor="text1"/>
      </w:rPr>
    </w:lvl>
    <w:lvl w:ilvl="1" w:tplc="08090019" w:tentative="1">
      <w:start w:val="1"/>
      <w:numFmt w:val="lowerLetter"/>
      <w:lvlText w:val="%2."/>
      <w:lvlJc w:val="left"/>
      <w:pPr>
        <w:ind w:left="1815" w:hanging="360"/>
      </w:pPr>
    </w:lvl>
    <w:lvl w:ilvl="2" w:tplc="0809001B" w:tentative="1">
      <w:start w:val="1"/>
      <w:numFmt w:val="lowerRoman"/>
      <w:lvlText w:val="%3."/>
      <w:lvlJc w:val="right"/>
      <w:pPr>
        <w:ind w:left="2535" w:hanging="180"/>
      </w:pPr>
    </w:lvl>
    <w:lvl w:ilvl="3" w:tplc="0809000F" w:tentative="1">
      <w:start w:val="1"/>
      <w:numFmt w:val="decimal"/>
      <w:lvlText w:val="%4."/>
      <w:lvlJc w:val="left"/>
      <w:pPr>
        <w:ind w:left="3255" w:hanging="360"/>
      </w:pPr>
    </w:lvl>
    <w:lvl w:ilvl="4" w:tplc="08090019" w:tentative="1">
      <w:start w:val="1"/>
      <w:numFmt w:val="lowerLetter"/>
      <w:lvlText w:val="%5."/>
      <w:lvlJc w:val="left"/>
      <w:pPr>
        <w:ind w:left="3975" w:hanging="360"/>
      </w:pPr>
    </w:lvl>
    <w:lvl w:ilvl="5" w:tplc="0809001B" w:tentative="1">
      <w:start w:val="1"/>
      <w:numFmt w:val="lowerRoman"/>
      <w:lvlText w:val="%6."/>
      <w:lvlJc w:val="right"/>
      <w:pPr>
        <w:ind w:left="4695" w:hanging="180"/>
      </w:pPr>
    </w:lvl>
    <w:lvl w:ilvl="6" w:tplc="0809000F" w:tentative="1">
      <w:start w:val="1"/>
      <w:numFmt w:val="decimal"/>
      <w:lvlText w:val="%7."/>
      <w:lvlJc w:val="left"/>
      <w:pPr>
        <w:ind w:left="5415" w:hanging="360"/>
      </w:pPr>
    </w:lvl>
    <w:lvl w:ilvl="7" w:tplc="08090019" w:tentative="1">
      <w:start w:val="1"/>
      <w:numFmt w:val="lowerLetter"/>
      <w:lvlText w:val="%8."/>
      <w:lvlJc w:val="left"/>
      <w:pPr>
        <w:ind w:left="6135" w:hanging="360"/>
      </w:pPr>
    </w:lvl>
    <w:lvl w:ilvl="8" w:tplc="0809001B" w:tentative="1">
      <w:start w:val="1"/>
      <w:numFmt w:val="lowerRoman"/>
      <w:lvlText w:val="%9."/>
      <w:lvlJc w:val="right"/>
      <w:pPr>
        <w:ind w:left="6855" w:hanging="180"/>
      </w:pPr>
    </w:lvl>
  </w:abstractNum>
  <w:abstractNum w:abstractNumId="33" w15:restartNumberingAfterBreak="0">
    <w:nsid w:val="558C15F6"/>
    <w:multiLevelType w:val="hybridMultilevel"/>
    <w:tmpl w:val="669612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63B61A3"/>
    <w:multiLevelType w:val="hybridMultilevel"/>
    <w:tmpl w:val="09CE6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8810C37"/>
    <w:multiLevelType w:val="multilevel"/>
    <w:tmpl w:val="978085E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59217FE4"/>
    <w:multiLevelType w:val="hybridMultilevel"/>
    <w:tmpl w:val="FEF47264"/>
    <w:lvl w:ilvl="0" w:tplc="BF3880DC">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D5855E5"/>
    <w:multiLevelType w:val="hybridMultilevel"/>
    <w:tmpl w:val="02A0FA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676A104E"/>
    <w:multiLevelType w:val="hybridMultilevel"/>
    <w:tmpl w:val="865CD9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683056DF"/>
    <w:multiLevelType w:val="multilevel"/>
    <w:tmpl w:val="D4404B0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ACF5D48"/>
    <w:multiLevelType w:val="multilevel"/>
    <w:tmpl w:val="F69AF84E"/>
    <w:lvl w:ilvl="0">
      <w:start w:val="2"/>
      <w:numFmt w:val="decimal"/>
      <w:lvlText w:val="%1."/>
      <w:lvlJc w:val="left"/>
      <w:pPr>
        <w:ind w:left="360" w:hanging="360"/>
      </w:pPr>
      <w:rPr>
        <w:rFonts w:hint="default"/>
        <w:b/>
        <w:color w:val="000000" w:themeColor="text1"/>
        <w:sz w:val="27"/>
        <w:szCs w:val="27"/>
      </w:rPr>
    </w:lvl>
    <w:lvl w:ilvl="1">
      <w:start w:val="1"/>
      <w:numFmt w:val="decimal"/>
      <w:isLgl/>
      <w:lvlText w:val="%1.%2."/>
      <w:lvlJc w:val="left"/>
      <w:pPr>
        <w:ind w:left="720" w:hanging="720"/>
      </w:pPr>
      <w:rPr>
        <w:rFonts w:hint="default"/>
        <w:b w:val="0"/>
        <w:color w:val="404040" w:themeColor="text1" w:themeTint="BF"/>
        <w:sz w:val="24"/>
        <w:szCs w:val="24"/>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1" w15:restartNumberingAfterBreak="0">
    <w:nsid w:val="6BC071C5"/>
    <w:multiLevelType w:val="multilevel"/>
    <w:tmpl w:val="B0D46BA4"/>
    <w:lvl w:ilvl="0">
      <w:start w:val="11"/>
      <w:numFmt w:val="decimal"/>
      <w:lvlText w:val="%1"/>
      <w:lvlJc w:val="left"/>
      <w:pPr>
        <w:ind w:left="465" w:hanging="465"/>
      </w:pPr>
      <w:rPr>
        <w:rFonts w:hint="default"/>
      </w:rPr>
    </w:lvl>
    <w:lvl w:ilvl="1">
      <w:start w:val="3"/>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C1479EE"/>
    <w:multiLevelType w:val="hybridMultilevel"/>
    <w:tmpl w:val="E9B45ED4"/>
    <w:lvl w:ilvl="0" w:tplc="FFFFFFF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893F74"/>
    <w:multiLevelType w:val="hybridMultilevel"/>
    <w:tmpl w:val="08202E9C"/>
    <w:lvl w:ilvl="0" w:tplc="FFFFFFFF">
      <w:start w:val="1"/>
      <w:numFmt w:val="bullet"/>
      <w:lvlText w:val=""/>
      <w:lvlJc w:val="left"/>
      <w:pPr>
        <w:tabs>
          <w:tab w:val="num" w:pos="1872"/>
        </w:tabs>
        <w:ind w:left="1872" w:hanging="360"/>
      </w:pPr>
      <w:rPr>
        <w:rFonts w:ascii="Wingdings" w:hAnsi="Wingdings" w:hint="default"/>
      </w:rPr>
    </w:lvl>
    <w:lvl w:ilvl="1" w:tplc="FFFFFFFF" w:tentative="1">
      <w:start w:val="1"/>
      <w:numFmt w:val="bullet"/>
      <w:lvlText w:val="o"/>
      <w:lvlJc w:val="left"/>
      <w:pPr>
        <w:tabs>
          <w:tab w:val="num" w:pos="2592"/>
        </w:tabs>
        <w:ind w:left="2592" w:hanging="360"/>
      </w:pPr>
      <w:rPr>
        <w:rFonts w:ascii="Courier New" w:hAnsi="Courier New" w:hint="default"/>
      </w:rPr>
    </w:lvl>
    <w:lvl w:ilvl="2" w:tplc="FFFFFFFF" w:tentative="1">
      <w:start w:val="1"/>
      <w:numFmt w:val="bullet"/>
      <w:lvlText w:val=""/>
      <w:lvlJc w:val="left"/>
      <w:pPr>
        <w:tabs>
          <w:tab w:val="num" w:pos="3312"/>
        </w:tabs>
        <w:ind w:left="3312" w:hanging="360"/>
      </w:pPr>
      <w:rPr>
        <w:rFonts w:ascii="Wingdings" w:hAnsi="Wingdings" w:hint="default"/>
      </w:rPr>
    </w:lvl>
    <w:lvl w:ilvl="3" w:tplc="FFFFFFFF" w:tentative="1">
      <w:start w:val="1"/>
      <w:numFmt w:val="bullet"/>
      <w:lvlText w:val=""/>
      <w:lvlJc w:val="left"/>
      <w:pPr>
        <w:tabs>
          <w:tab w:val="num" w:pos="4032"/>
        </w:tabs>
        <w:ind w:left="4032" w:hanging="360"/>
      </w:pPr>
      <w:rPr>
        <w:rFonts w:ascii="Symbol" w:hAnsi="Symbol" w:hint="default"/>
      </w:rPr>
    </w:lvl>
    <w:lvl w:ilvl="4" w:tplc="FFFFFFFF" w:tentative="1">
      <w:start w:val="1"/>
      <w:numFmt w:val="bullet"/>
      <w:lvlText w:val="o"/>
      <w:lvlJc w:val="left"/>
      <w:pPr>
        <w:tabs>
          <w:tab w:val="num" w:pos="4752"/>
        </w:tabs>
        <w:ind w:left="4752" w:hanging="360"/>
      </w:pPr>
      <w:rPr>
        <w:rFonts w:ascii="Courier New" w:hAnsi="Courier New" w:hint="default"/>
      </w:rPr>
    </w:lvl>
    <w:lvl w:ilvl="5" w:tplc="FFFFFFFF" w:tentative="1">
      <w:start w:val="1"/>
      <w:numFmt w:val="bullet"/>
      <w:lvlText w:val=""/>
      <w:lvlJc w:val="left"/>
      <w:pPr>
        <w:tabs>
          <w:tab w:val="num" w:pos="5472"/>
        </w:tabs>
        <w:ind w:left="5472" w:hanging="360"/>
      </w:pPr>
      <w:rPr>
        <w:rFonts w:ascii="Wingdings" w:hAnsi="Wingdings" w:hint="default"/>
      </w:rPr>
    </w:lvl>
    <w:lvl w:ilvl="6" w:tplc="FFFFFFFF" w:tentative="1">
      <w:start w:val="1"/>
      <w:numFmt w:val="bullet"/>
      <w:lvlText w:val=""/>
      <w:lvlJc w:val="left"/>
      <w:pPr>
        <w:tabs>
          <w:tab w:val="num" w:pos="6192"/>
        </w:tabs>
        <w:ind w:left="6192" w:hanging="360"/>
      </w:pPr>
      <w:rPr>
        <w:rFonts w:ascii="Symbol" w:hAnsi="Symbol" w:hint="default"/>
      </w:rPr>
    </w:lvl>
    <w:lvl w:ilvl="7" w:tplc="FFFFFFFF" w:tentative="1">
      <w:start w:val="1"/>
      <w:numFmt w:val="bullet"/>
      <w:lvlText w:val="o"/>
      <w:lvlJc w:val="left"/>
      <w:pPr>
        <w:tabs>
          <w:tab w:val="num" w:pos="6912"/>
        </w:tabs>
        <w:ind w:left="6912" w:hanging="360"/>
      </w:pPr>
      <w:rPr>
        <w:rFonts w:ascii="Courier New" w:hAnsi="Courier New" w:hint="default"/>
      </w:rPr>
    </w:lvl>
    <w:lvl w:ilvl="8" w:tplc="FFFFFFFF" w:tentative="1">
      <w:start w:val="1"/>
      <w:numFmt w:val="bullet"/>
      <w:lvlText w:val=""/>
      <w:lvlJc w:val="left"/>
      <w:pPr>
        <w:tabs>
          <w:tab w:val="num" w:pos="7632"/>
        </w:tabs>
        <w:ind w:left="7632" w:hanging="360"/>
      </w:pPr>
      <w:rPr>
        <w:rFonts w:ascii="Wingdings" w:hAnsi="Wingdings" w:hint="default"/>
      </w:rPr>
    </w:lvl>
  </w:abstractNum>
  <w:abstractNum w:abstractNumId="44" w15:restartNumberingAfterBreak="0">
    <w:nsid w:val="72F02639"/>
    <w:multiLevelType w:val="hybridMultilevel"/>
    <w:tmpl w:val="A17218F2"/>
    <w:lvl w:ilvl="0" w:tplc="F104E206">
      <w:start w:val="3"/>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6B26134"/>
    <w:multiLevelType w:val="multilevel"/>
    <w:tmpl w:val="F69AF84E"/>
    <w:lvl w:ilvl="0">
      <w:start w:val="2"/>
      <w:numFmt w:val="decimal"/>
      <w:lvlText w:val="%1."/>
      <w:lvlJc w:val="left"/>
      <w:pPr>
        <w:ind w:left="360" w:hanging="360"/>
      </w:pPr>
      <w:rPr>
        <w:rFonts w:hint="default"/>
        <w:b/>
        <w:color w:val="000000" w:themeColor="text1"/>
        <w:sz w:val="27"/>
        <w:szCs w:val="27"/>
      </w:rPr>
    </w:lvl>
    <w:lvl w:ilvl="1">
      <w:start w:val="1"/>
      <w:numFmt w:val="decimal"/>
      <w:isLgl/>
      <w:lvlText w:val="%1.%2."/>
      <w:lvlJc w:val="left"/>
      <w:pPr>
        <w:ind w:left="720" w:hanging="720"/>
      </w:pPr>
      <w:rPr>
        <w:rFonts w:hint="default"/>
        <w:b w:val="0"/>
        <w:color w:val="404040" w:themeColor="text1" w:themeTint="BF"/>
        <w:sz w:val="24"/>
        <w:szCs w:val="24"/>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783550FC"/>
    <w:multiLevelType w:val="multilevel"/>
    <w:tmpl w:val="2EFA901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D7547EC"/>
    <w:multiLevelType w:val="hybridMultilevel"/>
    <w:tmpl w:val="F9A25178"/>
    <w:lvl w:ilvl="0" w:tplc="A8BA876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FDC7E59"/>
    <w:multiLevelType w:val="hybridMultilevel"/>
    <w:tmpl w:val="C4B01B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FF65816"/>
    <w:multiLevelType w:val="hybridMultilevel"/>
    <w:tmpl w:val="933E1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0"/>
  </w:num>
  <w:num w:numId="2">
    <w:abstractNumId w:val="9"/>
  </w:num>
  <w:num w:numId="3">
    <w:abstractNumId w:val="8"/>
  </w:num>
  <w:num w:numId="4">
    <w:abstractNumId w:val="7"/>
  </w:num>
  <w:num w:numId="5">
    <w:abstractNumId w:val="6"/>
  </w:num>
  <w:num w:numId="6">
    <w:abstractNumId w:val="5"/>
  </w:num>
  <w:num w:numId="7">
    <w:abstractNumId w:val="4"/>
  </w:num>
  <w:num w:numId="8">
    <w:abstractNumId w:val="3"/>
  </w:num>
  <w:num w:numId="9">
    <w:abstractNumId w:val="2"/>
  </w:num>
  <w:num w:numId="10">
    <w:abstractNumId w:val="1"/>
  </w:num>
  <w:num w:numId="11">
    <w:abstractNumId w:val="0"/>
  </w:num>
  <w:num w:numId="12">
    <w:abstractNumId w:val="33"/>
  </w:num>
  <w:num w:numId="13">
    <w:abstractNumId w:val="25"/>
  </w:num>
  <w:num w:numId="14">
    <w:abstractNumId w:val="24"/>
  </w:num>
  <w:num w:numId="15">
    <w:abstractNumId w:val="11"/>
  </w:num>
  <w:num w:numId="16">
    <w:abstractNumId w:val="30"/>
  </w:num>
  <w:num w:numId="17">
    <w:abstractNumId w:val="27"/>
  </w:num>
  <w:num w:numId="18">
    <w:abstractNumId w:val="28"/>
  </w:num>
  <w:num w:numId="19">
    <w:abstractNumId w:val="31"/>
  </w:num>
  <w:num w:numId="20">
    <w:abstractNumId w:val="42"/>
  </w:num>
  <w:num w:numId="21">
    <w:abstractNumId w:val="22"/>
  </w:num>
  <w:num w:numId="22">
    <w:abstractNumId w:val="48"/>
  </w:num>
  <w:num w:numId="23">
    <w:abstractNumId w:val="45"/>
  </w:num>
  <w:num w:numId="24">
    <w:abstractNumId w:val="12"/>
  </w:num>
  <w:num w:numId="25">
    <w:abstractNumId w:val="26"/>
  </w:num>
  <w:num w:numId="26">
    <w:abstractNumId w:val="43"/>
  </w:num>
  <w:num w:numId="27">
    <w:abstractNumId w:val="19"/>
  </w:num>
  <w:num w:numId="28">
    <w:abstractNumId w:val="18"/>
  </w:num>
  <w:num w:numId="29">
    <w:abstractNumId w:val="23"/>
  </w:num>
  <w:num w:numId="30">
    <w:abstractNumId w:val="35"/>
  </w:num>
  <w:num w:numId="31">
    <w:abstractNumId w:val="47"/>
  </w:num>
  <w:num w:numId="32">
    <w:abstractNumId w:val="14"/>
  </w:num>
  <w:num w:numId="33">
    <w:abstractNumId w:val="34"/>
  </w:num>
  <w:num w:numId="34">
    <w:abstractNumId w:val="49"/>
  </w:num>
  <w:num w:numId="35">
    <w:abstractNumId w:val="36"/>
  </w:num>
  <w:num w:numId="36">
    <w:abstractNumId w:val="17"/>
  </w:num>
  <w:num w:numId="37">
    <w:abstractNumId w:val="10"/>
  </w:num>
  <w:num w:numId="38">
    <w:abstractNumId w:val="40"/>
  </w:num>
  <w:num w:numId="39">
    <w:abstractNumId w:val="44"/>
  </w:num>
  <w:num w:numId="40">
    <w:abstractNumId w:val="15"/>
  </w:num>
  <w:num w:numId="41">
    <w:abstractNumId w:val="32"/>
  </w:num>
  <w:num w:numId="42">
    <w:abstractNumId w:val="16"/>
  </w:num>
  <w:num w:numId="43">
    <w:abstractNumId w:val="38"/>
  </w:num>
  <w:num w:numId="44">
    <w:abstractNumId w:val="29"/>
  </w:num>
  <w:num w:numId="45">
    <w:abstractNumId w:val="39"/>
  </w:num>
  <w:num w:numId="46">
    <w:abstractNumId w:val="13"/>
  </w:num>
  <w:num w:numId="47">
    <w:abstractNumId w:val="37"/>
  </w:num>
  <w:num w:numId="48">
    <w:abstractNumId w:val="46"/>
  </w:num>
  <w:num w:numId="49">
    <w:abstractNumId w:val="41"/>
  </w:num>
  <w:num w:numId="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05C"/>
    <w:rsid w:val="00000334"/>
    <w:rsid w:val="000042DC"/>
    <w:rsid w:val="00006E29"/>
    <w:rsid w:val="00012ADA"/>
    <w:rsid w:val="00013398"/>
    <w:rsid w:val="00015C0D"/>
    <w:rsid w:val="000160A3"/>
    <w:rsid w:val="0001715E"/>
    <w:rsid w:val="00034E94"/>
    <w:rsid w:val="00035515"/>
    <w:rsid w:val="0005796D"/>
    <w:rsid w:val="00057DE8"/>
    <w:rsid w:val="000661AE"/>
    <w:rsid w:val="00080E13"/>
    <w:rsid w:val="00095BA4"/>
    <w:rsid w:val="000A029C"/>
    <w:rsid w:val="000A35AE"/>
    <w:rsid w:val="000A395C"/>
    <w:rsid w:val="000A487D"/>
    <w:rsid w:val="000A5304"/>
    <w:rsid w:val="000A7D6B"/>
    <w:rsid w:val="000B0DAB"/>
    <w:rsid w:val="000E3513"/>
    <w:rsid w:val="000E587B"/>
    <w:rsid w:val="000F0A62"/>
    <w:rsid w:val="000F7117"/>
    <w:rsid w:val="00111A24"/>
    <w:rsid w:val="00114E81"/>
    <w:rsid w:val="00124C46"/>
    <w:rsid w:val="0013175C"/>
    <w:rsid w:val="00132600"/>
    <w:rsid w:val="0013311A"/>
    <w:rsid w:val="00143442"/>
    <w:rsid w:val="00162503"/>
    <w:rsid w:val="00177CAE"/>
    <w:rsid w:val="0018583F"/>
    <w:rsid w:val="00195403"/>
    <w:rsid w:val="001A1B11"/>
    <w:rsid w:val="001C2F45"/>
    <w:rsid w:val="001E168C"/>
    <w:rsid w:val="001E5F81"/>
    <w:rsid w:val="00200772"/>
    <w:rsid w:val="00200FF2"/>
    <w:rsid w:val="00203ACC"/>
    <w:rsid w:val="00206C62"/>
    <w:rsid w:val="002124A2"/>
    <w:rsid w:val="0023221B"/>
    <w:rsid w:val="00242364"/>
    <w:rsid w:val="002463AE"/>
    <w:rsid w:val="002549CF"/>
    <w:rsid w:val="0026607D"/>
    <w:rsid w:val="00273123"/>
    <w:rsid w:val="00292266"/>
    <w:rsid w:val="00293A1C"/>
    <w:rsid w:val="002A237B"/>
    <w:rsid w:val="002A4E1C"/>
    <w:rsid w:val="002B139E"/>
    <w:rsid w:val="002F29A4"/>
    <w:rsid w:val="002F403A"/>
    <w:rsid w:val="002F4684"/>
    <w:rsid w:val="003030E0"/>
    <w:rsid w:val="003039B8"/>
    <w:rsid w:val="00312EE5"/>
    <w:rsid w:val="00317256"/>
    <w:rsid w:val="00330467"/>
    <w:rsid w:val="00332B81"/>
    <w:rsid w:val="00333CB8"/>
    <w:rsid w:val="003400F1"/>
    <w:rsid w:val="00353342"/>
    <w:rsid w:val="003547F9"/>
    <w:rsid w:val="00354FBB"/>
    <w:rsid w:val="00371C85"/>
    <w:rsid w:val="00374F5A"/>
    <w:rsid w:val="00382940"/>
    <w:rsid w:val="00391AD1"/>
    <w:rsid w:val="003933F8"/>
    <w:rsid w:val="003A750C"/>
    <w:rsid w:val="003C0E4F"/>
    <w:rsid w:val="003C3AB9"/>
    <w:rsid w:val="003C48B1"/>
    <w:rsid w:val="003C604E"/>
    <w:rsid w:val="003D6CC9"/>
    <w:rsid w:val="003D724B"/>
    <w:rsid w:val="003E14A1"/>
    <w:rsid w:val="003F5E18"/>
    <w:rsid w:val="00410878"/>
    <w:rsid w:val="00416AA0"/>
    <w:rsid w:val="00424527"/>
    <w:rsid w:val="004247D1"/>
    <w:rsid w:val="00424D74"/>
    <w:rsid w:val="004325F6"/>
    <w:rsid w:val="00445A38"/>
    <w:rsid w:val="00451D8D"/>
    <w:rsid w:val="004601B1"/>
    <w:rsid w:val="004625D5"/>
    <w:rsid w:val="00464F12"/>
    <w:rsid w:val="004708EC"/>
    <w:rsid w:val="00474C6B"/>
    <w:rsid w:val="0048030B"/>
    <w:rsid w:val="00485C97"/>
    <w:rsid w:val="00487938"/>
    <w:rsid w:val="00491349"/>
    <w:rsid w:val="004A687C"/>
    <w:rsid w:val="004A691F"/>
    <w:rsid w:val="004A7D1E"/>
    <w:rsid w:val="004A7EDD"/>
    <w:rsid w:val="004B0248"/>
    <w:rsid w:val="004B0298"/>
    <w:rsid w:val="004B08CC"/>
    <w:rsid w:val="004B7A3A"/>
    <w:rsid w:val="004C22FC"/>
    <w:rsid w:val="004C292D"/>
    <w:rsid w:val="004C6171"/>
    <w:rsid w:val="004E1AA2"/>
    <w:rsid w:val="004F5B22"/>
    <w:rsid w:val="005058B8"/>
    <w:rsid w:val="0051391E"/>
    <w:rsid w:val="00522D55"/>
    <w:rsid w:val="0052332F"/>
    <w:rsid w:val="00554A38"/>
    <w:rsid w:val="0056264E"/>
    <w:rsid w:val="005658F5"/>
    <w:rsid w:val="0056749E"/>
    <w:rsid w:val="005677BF"/>
    <w:rsid w:val="00571520"/>
    <w:rsid w:val="005854A0"/>
    <w:rsid w:val="0059649E"/>
    <w:rsid w:val="00597A4B"/>
    <w:rsid w:val="005B0D14"/>
    <w:rsid w:val="005B2AC9"/>
    <w:rsid w:val="005C161B"/>
    <w:rsid w:val="005D1414"/>
    <w:rsid w:val="005D36EF"/>
    <w:rsid w:val="005D3C34"/>
    <w:rsid w:val="005D7717"/>
    <w:rsid w:val="005E3E45"/>
    <w:rsid w:val="005E7C06"/>
    <w:rsid w:val="005F375F"/>
    <w:rsid w:val="005F4187"/>
    <w:rsid w:val="0060296E"/>
    <w:rsid w:val="00615C9F"/>
    <w:rsid w:val="00617BD3"/>
    <w:rsid w:val="006241C7"/>
    <w:rsid w:val="006422C8"/>
    <w:rsid w:val="0064328F"/>
    <w:rsid w:val="0067527F"/>
    <w:rsid w:val="00683EE8"/>
    <w:rsid w:val="00684A87"/>
    <w:rsid w:val="006A2078"/>
    <w:rsid w:val="006A4622"/>
    <w:rsid w:val="006C77C6"/>
    <w:rsid w:val="006D2756"/>
    <w:rsid w:val="006F163E"/>
    <w:rsid w:val="006F327E"/>
    <w:rsid w:val="00701AD9"/>
    <w:rsid w:val="007024B6"/>
    <w:rsid w:val="0070404B"/>
    <w:rsid w:val="00704250"/>
    <w:rsid w:val="00707303"/>
    <w:rsid w:val="0071457C"/>
    <w:rsid w:val="0072699C"/>
    <w:rsid w:val="007272D8"/>
    <w:rsid w:val="0073187F"/>
    <w:rsid w:val="0073635B"/>
    <w:rsid w:val="0074500D"/>
    <w:rsid w:val="0076209F"/>
    <w:rsid w:val="00766B19"/>
    <w:rsid w:val="007854AB"/>
    <w:rsid w:val="007926D9"/>
    <w:rsid w:val="00794955"/>
    <w:rsid w:val="007A768F"/>
    <w:rsid w:val="007A7CD6"/>
    <w:rsid w:val="007B0D87"/>
    <w:rsid w:val="007B1BB5"/>
    <w:rsid w:val="007B394B"/>
    <w:rsid w:val="007B7892"/>
    <w:rsid w:val="007C3F15"/>
    <w:rsid w:val="007C6998"/>
    <w:rsid w:val="007D3A7B"/>
    <w:rsid w:val="007E7EA9"/>
    <w:rsid w:val="007F432F"/>
    <w:rsid w:val="007F4F9C"/>
    <w:rsid w:val="007F5746"/>
    <w:rsid w:val="00801631"/>
    <w:rsid w:val="00831BB5"/>
    <w:rsid w:val="008340C0"/>
    <w:rsid w:val="00847677"/>
    <w:rsid w:val="00852DDB"/>
    <w:rsid w:val="0086751C"/>
    <w:rsid w:val="00870442"/>
    <w:rsid w:val="00873D7B"/>
    <w:rsid w:val="00880119"/>
    <w:rsid w:val="008825B6"/>
    <w:rsid w:val="00890B69"/>
    <w:rsid w:val="00890E90"/>
    <w:rsid w:val="00893165"/>
    <w:rsid w:val="008938E8"/>
    <w:rsid w:val="008A2D2F"/>
    <w:rsid w:val="008B04F5"/>
    <w:rsid w:val="008B347F"/>
    <w:rsid w:val="008B405C"/>
    <w:rsid w:val="008B7E3B"/>
    <w:rsid w:val="008D2D39"/>
    <w:rsid w:val="008D69BB"/>
    <w:rsid w:val="008F407E"/>
    <w:rsid w:val="008F68D5"/>
    <w:rsid w:val="0091059B"/>
    <w:rsid w:val="00915273"/>
    <w:rsid w:val="00916F0F"/>
    <w:rsid w:val="0092078D"/>
    <w:rsid w:val="00922B21"/>
    <w:rsid w:val="00926CF7"/>
    <w:rsid w:val="00930117"/>
    <w:rsid w:val="0095318A"/>
    <w:rsid w:val="00955D68"/>
    <w:rsid w:val="00967D88"/>
    <w:rsid w:val="0096DDF6"/>
    <w:rsid w:val="0097753C"/>
    <w:rsid w:val="009A5F07"/>
    <w:rsid w:val="009A5FD1"/>
    <w:rsid w:val="009A6CE0"/>
    <w:rsid w:val="009B24F2"/>
    <w:rsid w:val="009B54B2"/>
    <w:rsid w:val="009D702A"/>
    <w:rsid w:val="009F1E6B"/>
    <w:rsid w:val="009F1FF2"/>
    <w:rsid w:val="009F7FBF"/>
    <w:rsid w:val="00A065D3"/>
    <w:rsid w:val="00A15DAC"/>
    <w:rsid w:val="00A2126F"/>
    <w:rsid w:val="00A21FA0"/>
    <w:rsid w:val="00A36CF5"/>
    <w:rsid w:val="00A42306"/>
    <w:rsid w:val="00A61781"/>
    <w:rsid w:val="00A748A2"/>
    <w:rsid w:val="00A75105"/>
    <w:rsid w:val="00A8456F"/>
    <w:rsid w:val="00A84D99"/>
    <w:rsid w:val="00A973C9"/>
    <w:rsid w:val="00AB6086"/>
    <w:rsid w:val="00AC5148"/>
    <w:rsid w:val="00AC7328"/>
    <w:rsid w:val="00AD11A7"/>
    <w:rsid w:val="00AD1B4C"/>
    <w:rsid w:val="00AD3173"/>
    <w:rsid w:val="00AE0136"/>
    <w:rsid w:val="00AE78E2"/>
    <w:rsid w:val="00B02684"/>
    <w:rsid w:val="00B04424"/>
    <w:rsid w:val="00B1528D"/>
    <w:rsid w:val="00B179DE"/>
    <w:rsid w:val="00B23B43"/>
    <w:rsid w:val="00B23E4E"/>
    <w:rsid w:val="00B370B4"/>
    <w:rsid w:val="00B3772F"/>
    <w:rsid w:val="00B3792F"/>
    <w:rsid w:val="00B400F3"/>
    <w:rsid w:val="00B415BA"/>
    <w:rsid w:val="00B428DB"/>
    <w:rsid w:val="00B42D8D"/>
    <w:rsid w:val="00B5410A"/>
    <w:rsid w:val="00B573A1"/>
    <w:rsid w:val="00B60BF4"/>
    <w:rsid w:val="00B73992"/>
    <w:rsid w:val="00B7564E"/>
    <w:rsid w:val="00B7733C"/>
    <w:rsid w:val="00B9077B"/>
    <w:rsid w:val="00BA10C5"/>
    <w:rsid w:val="00BB005C"/>
    <w:rsid w:val="00BB096F"/>
    <w:rsid w:val="00BB2A36"/>
    <w:rsid w:val="00BE48D2"/>
    <w:rsid w:val="00BF38E4"/>
    <w:rsid w:val="00BF41EC"/>
    <w:rsid w:val="00BF46AA"/>
    <w:rsid w:val="00BF7C01"/>
    <w:rsid w:val="00C03737"/>
    <w:rsid w:val="00C13FDB"/>
    <w:rsid w:val="00C17A12"/>
    <w:rsid w:val="00C27432"/>
    <w:rsid w:val="00C43089"/>
    <w:rsid w:val="00C437A0"/>
    <w:rsid w:val="00C53C4A"/>
    <w:rsid w:val="00C6157A"/>
    <w:rsid w:val="00C619F2"/>
    <w:rsid w:val="00C62354"/>
    <w:rsid w:val="00C71CAF"/>
    <w:rsid w:val="00C731C8"/>
    <w:rsid w:val="00C8297F"/>
    <w:rsid w:val="00C95AF5"/>
    <w:rsid w:val="00C95B84"/>
    <w:rsid w:val="00C95E49"/>
    <w:rsid w:val="00C97699"/>
    <w:rsid w:val="00CA19CD"/>
    <w:rsid w:val="00CB7C2B"/>
    <w:rsid w:val="00CC5D55"/>
    <w:rsid w:val="00CD1D59"/>
    <w:rsid w:val="00CE78E7"/>
    <w:rsid w:val="00CF00E4"/>
    <w:rsid w:val="00D00C9E"/>
    <w:rsid w:val="00D00D33"/>
    <w:rsid w:val="00D14989"/>
    <w:rsid w:val="00D17985"/>
    <w:rsid w:val="00D20C96"/>
    <w:rsid w:val="00D3501E"/>
    <w:rsid w:val="00D35581"/>
    <w:rsid w:val="00D54F50"/>
    <w:rsid w:val="00D555B7"/>
    <w:rsid w:val="00D86746"/>
    <w:rsid w:val="00D86E19"/>
    <w:rsid w:val="00D92906"/>
    <w:rsid w:val="00DA267D"/>
    <w:rsid w:val="00DB57EB"/>
    <w:rsid w:val="00DC0008"/>
    <w:rsid w:val="00DC1310"/>
    <w:rsid w:val="00DC72D6"/>
    <w:rsid w:val="00DD19A8"/>
    <w:rsid w:val="00DD4B19"/>
    <w:rsid w:val="00DD630D"/>
    <w:rsid w:val="00DD7285"/>
    <w:rsid w:val="00DD7C4F"/>
    <w:rsid w:val="00DE7BE6"/>
    <w:rsid w:val="00E057DF"/>
    <w:rsid w:val="00E06C4B"/>
    <w:rsid w:val="00E209F2"/>
    <w:rsid w:val="00E23F9E"/>
    <w:rsid w:val="00E27590"/>
    <w:rsid w:val="00E31591"/>
    <w:rsid w:val="00E4BD8F"/>
    <w:rsid w:val="00E56A29"/>
    <w:rsid w:val="00E57351"/>
    <w:rsid w:val="00E72AEC"/>
    <w:rsid w:val="00E740E5"/>
    <w:rsid w:val="00E80294"/>
    <w:rsid w:val="00E937B9"/>
    <w:rsid w:val="00E97FB8"/>
    <w:rsid w:val="00EB0282"/>
    <w:rsid w:val="00EB0D92"/>
    <w:rsid w:val="00EB4D08"/>
    <w:rsid w:val="00EB66B1"/>
    <w:rsid w:val="00EC3C75"/>
    <w:rsid w:val="00EE1877"/>
    <w:rsid w:val="00EF2A5F"/>
    <w:rsid w:val="00EF3570"/>
    <w:rsid w:val="00EF52D5"/>
    <w:rsid w:val="00EF76F6"/>
    <w:rsid w:val="00EF7C91"/>
    <w:rsid w:val="00F026BF"/>
    <w:rsid w:val="00F23EB0"/>
    <w:rsid w:val="00F24F26"/>
    <w:rsid w:val="00F25ABF"/>
    <w:rsid w:val="00F367F1"/>
    <w:rsid w:val="00F4054D"/>
    <w:rsid w:val="00F419B2"/>
    <w:rsid w:val="00F548F9"/>
    <w:rsid w:val="00F571FF"/>
    <w:rsid w:val="00F634DC"/>
    <w:rsid w:val="00F63C88"/>
    <w:rsid w:val="00F6769D"/>
    <w:rsid w:val="00F74F4F"/>
    <w:rsid w:val="00F850E9"/>
    <w:rsid w:val="00F92861"/>
    <w:rsid w:val="00FA79CC"/>
    <w:rsid w:val="00FB1CEE"/>
    <w:rsid w:val="00FB2555"/>
    <w:rsid w:val="00FC023E"/>
    <w:rsid w:val="00FC317E"/>
    <w:rsid w:val="00FC46E2"/>
    <w:rsid w:val="00FC496E"/>
    <w:rsid w:val="00FC5B5A"/>
    <w:rsid w:val="00FD4146"/>
    <w:rsid w:val="00FE2371"/>
    <w:rsid w:val="00FE47EF"/>
    <w:rsid w:val="00FE624D"/>
    <w:rsid w:val="00FF2434"/>
    <w:rsid w:val="00FF2F8D"/>
    <w:rsid w:val="025016BB"/>
    <w:rsid w:val="0A210172"/>
    <w:rsid w:val="0C0B7BB5"/>
    <w:rsid w:val="11C173F9"/>
    <w:rsid w:val="13B70D88"/>
    <w:rsid w:val="168C6119"/>
    <w:rsid w:val="19ADCED6"/>
    <w:rsid w:val="1A0EED17"/>
    <w:rsid w:val="1B71E1F4"/>
    <w:rsid w:val="1EC99B7F"/>
    <w:rsid w:val="1EEAE23D"/>
    <w:rsid w:val="1F7B8EB1"/>
    <w:rsid w:val="22472488"/>
    <w:rsid w:val="278C94E3"/>
    <w:rsid w:val="30A2FD86"/>
    <w:rsid w:val="31B9D837"/>
    <w:rsid w:val="31D3C9E2"/>
    <w:rsid w:val="33E2F075"/>
    <w:rsid w:val="34A39960"/>
    <w:rsid w:val="382CA68B"/>
    <w:rsid w:val="464281B4"/>
    <w:rsid w:val="46A6627C"/>
    <w:rsid w:val="495281C9"/>
    <w:rsid w:val="4A33A824"/>
    <w:rsid w:val="4B05814E"/>
    <w:rsid w:val="4FF334A2"/>
    <w:rsid w:val="5074BD36"/>
    <w:rsid w:val="51622735"/>
    <w:rsid w:val="544229D8"/>
    <w:rsid w:val="567D50D3"/>
    <w:rsid w:val="584B17DF"/>
    <w:rsid w:val="5BED2433"/>
    <w:rsid w:val="5C23A2D2"/>
    <w:rsid w:val="6381AF1B"/>
    <w:rsid w:val="6A869446"/>
    <w:rsid w:val="6BC67165"/>
    <w:rsid w:val="6E3944F4"/>
    <w:rsid w:val="6F342B24"/>
    <w:rsid w:val="72816773"/>
    <w:rsid w:val="729768A2"/>
    <w:rsid w:val="7413E988"/>
    <w:rsid w:val="74DD3EAF"/>
    <w:rsid w:val="77368635"/>
    <w:rsid w:val="7B2AFC0C"/>
    <w:rsid w:val="7C7C8341"/>
    <w:rsid w:val="7F865C3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0E0801"/>
  <w15:docId w15:val="{C70BF60F-1E77-42BA-88B4-EE295C6DB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64E"/>
    <w:pPr>
      <w:spacing w:before="120" w:after="0"/>
    </w:pPr>
  </w:style>
  <w:style w:type="paragraph" w:styleId="Heading1">
    <w:name w:val="heading 1"/>
    <w:basedOn w:val="Normal"/>
    <w:next w:val="Normal"/>
    <w:link w:val="Heading1Char"/>
    <w:autoRedefine/>
    <w:uiPriority w:val="9"/>
    <w:qFormat/>
    <w:rsid w:val="00EB66B1"/>
    <w:pPr>
      <w:keepNext/>
      <w:keepLines/>
      <w:outlineLvl w:val="0"/>
    </w:pPr>
    <w:rPr>
      <w:rFonts w:eastAsiaTheme="majorEastAsia"/>
      <w:b/>
      <w:bCs/>
      <w:sz w:val="36"/>
      <w:szCs w:val="28"/>
    </w:rPr>
  </w:style>
  <w:style w:type="paragraph" w:styleId="Heading2">
    <w:name w:val="heading 2"/>
    <w:basedOn w:val="Normal"/>
    <w:next w:val="Normal"/>
    <w:link w:val="Heading2Char"/>
    <w:autoRedefine/>
    <w:uiPriority w:val="9"/>
    <w:unhideWhenUsed/>
    <w:qFormat/>
    <w:rsid w:val="00EB66B1"/>
    <w:pPr>
      <w:keepNext/>
      <w:keepLines/>
      <w:spacing w:before="240" w:after="120"/>
      <w:outlineLvl w:val="1"/>
    </w:pPr>
    <w:rPr>
      <w:rFonts w:eastAsiaTheme="majorEastAsia"/>
      <w:b/>
      <w:bCs/>
      <w:sz w:val="28"/>
      <w:szCs w:val="26"/>
    </w:rPr>
  </w:style>
  <w:style w:type="paragraph" w:styleId="Heading3">
    <w:name w:val="heading 3"/>
    <w:basedOn w:val="Normal"/>
    <w:next w:val="Normal"/>
    <w:link w:val="Heading3Char"/>
    <w:autoRedefine/>
    <w:uiPriority w:val="9"/>
    <w:unhideWhenUsed/>
    <w:qFormat/>
    <w:rsid w:val="00EB66B1"/>
    <w:pPr>
      <w:keepNext/>
      <w:keepLines/>
      <w:spacing w:before="240" w:after="120"/>
      <w:outlineLvl w:val="2"/>
    </w:pPr>
    <w:rPr>
      <w:rFonts w:eastAsiaTheme="majorEastAsia"/>
      <w:b/>
      <w:bCs/>
    </w:rPr>
  </w:style>
  <w:style w:type="paragraph" w:styleId="Heading4">
    <w:name w:val="heading 4"/>
    <w:basedOn w:val="Normal"/>
    <w:next w:val="Normal"/>
    <w:link w:val="Heading4Char"/>
    <w:autoRedefine/>
    <w:uiPriority w:val="9"/>
    <w:unhideWhenUsed/>
    <w:qFormat/>
    <w:rsid w:val="00EB66B1"/>
    <w:pPr>
      <w:keepNext/>
      <w:keepLines/>
      <w:spacing w:before="240" w:after="120"/>
      <w:outlineLvl w:val="3"/>
    </w:pPr>
    <w:rPr>
      <w:rFonts w:eastAsiaTheme="majorEastAsia"/>
      <w:b/>
      <w:bCs/>
      <w:iCs/>
    </w:rPr>
  </w:style>
  <w:style w:type="paragraph" w:styleId="Heading5">
    <w:name w:val="heading 5"/>
    <w:basedOn w:val="Normal"/>
    <w:next w:val="Normal"/>
    <w:link w:val="Heading5Char"/>
    <w:autoRedefine/>
    <w:uiPriority w:val="9"/>
    <w:unhideWhenUsed/>
    <w:qFormat/>
    <w:rsid w:val="00273123"/>
    <w:pPr>
      <w:keepNext/>
      <w:keepLines/>
      <w:spacing w:before="240" w:after="120"/>
      <w:outlineLvl w:val="4"/>
    </w:pPr>
    <w:rPr>
      <w:rFonts w:eastAsiaTheme="majorEastAsia"/>
      <w:b/>
    </w:rPr>
  </w:style>
  <w:style w:type="paragraph" w:styleId="Heading6">
    <w:name w:val="heading 6"/>
    <w:basedOn w:val="Normal"/>
    <w:next w:val="Normal"/>
    <w:link w:val="Heading6Char"/>
    <w:uiPriority w:val="9"/>
    <w:unhideWhenUsed/>
    <w:qFormat/>
    <w:rsid w:val="006F163E"/>
    <w:pPr>
      <w:keepNext/>
      <w:keepLines/>
      <w:spacing w:before="240" w:after="120"/>
      <w:outlineLvl w:val="5"/>
    </w:pPr>
    <w:rPr>
      <w:rFonts w:eastAsiaTheme="majorEastAsia"/>
      <w:b/>
      <w:iCs/>
    </w:rPr>
  </w:style>
  <w:style w:type="paragraph" w:styleId="Heading7">
    <w:name w:val="heading 7"/>
    <w:basedOn w:val="Normal"/>
    <w:next w:val="Normal"/>
    <w:link w:val="Heading7Char"/>
    <w:uiPriority w:val="9"/>
    <w:unhideWhenUsed/>
    <w:qFormat/>
    <w:rsid w:val="006F163E"/>
    <w:pPr>
      <w:keepNext/>
      <w:keepLines/>
      <w:spacing w:before="240" w:after="120"/>
      <w:outlineLvl w:val="6"/>
    </w:pPr>
    <w:rPr>
      <w:rFonts w:eastAsiaTheme="majorEastAsia" w:cstheme="majorBidi"/>
      <w:b/>
      <w:i/>
      <w:iCs/>
    </w:rPr>
  </w:style>
  <w:style w:type="paragraph" w:styleId="Heading8">
    <w:name w:val="heading 8"/>
    <w:basedOn w:val="Normal"/>
    <w:next w:val="Normal"/>
    <w:link w:val="Heading8Char"/>
    <w:uiPriority w:val="9"/>
    <w:unhideWhenUsed/>
    <w:qFormat/>
    <w:rsid w:val="006F163E"/>
    <w:pPr>
      <w:keepNext/>
      <w:keepLines/>
      <w:spacing w:before="240" w:after="120"/>
      <w:outlineLvl w:val="7"/>
    </w:pPr>
    <w:rPr>
      <w:rFonts w:eastAsiaTheme="majorEastAsia" w:cstheme="majorBidi"/>
      <w:szCs w:val="20"/>
    </w:rPr>
  </w:style>
  <w:style w:type="paragraph" w:styleId="Heading9">
    <w:name w:val="heading 9"/>
    <w:basedOn w:val="Normal"/>
    <w:next w:val="Normal"/>
    <w:link w:val="Heading9Char"/>
    <w:uiPriority w:val="9"/>
    <w:unhideWhenUsed/>
    <w:qFormat/>
    <w:rsid w:val="006F163E"/>
    <w:pPr>
      <w:keepNext/>
      <w:keepLines/>
      <w:spacing w:before="240" w:after="120"/>
      <w:outlineLvl w:val="8"/>
    </w:pPr>
    <w:rPr>
      <w:rFonts w:eastAsiaTheme="majorEastAsia"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
    <w:name w:val="Subheading"/>
    <w:basedOn w:val="Normal"/>
    <w:next w:val="Normal"/>
    <w:link w:val="SubheadingChar"/>
    <w:rsid w:val="00E209F2"/>
    <w:pPr>
      <w:keepNext/>
    </w:pPr>
    <w:rPr>
      <w:b/>
    </w:rPr>
  </w:style>
  <w:style w:type="character" w:customStyle="1" w:styleId="SubheadingChar">
    <w:name w:val="Subheading Char"/>
    <w:basedOn w:val="DefaultParagraphFont"/>
    <w:link w:val="Subheading"/>
    <w:rsid w:val="00E209F2"/>
    <w:rPr>
      <w:rFonts w:ascii="Arial" w:hAnsi="Arial" w:cs="Arial"/>
      <w:b/>
      <w:sz w:val="28"/>
    </w:rPr>
  </w:style>
  <w:style w:type="paragraph" w:styleId="Caption">
    <w:name w:val="caption"/>
    <w:basedOn w:val="Normal"/>
    <w:next w:val="Normal"/>
    <w:uiPriority w:val="35"/>
    <w:unhideWhenUsed/>
    <w:qFormat/>
    <w:rsid w:val="000A395C"/>
    <w:pPr>
      <w:spacing w:line="240" w:lineRule="auto"/>
    </w:pPr>
    <w:rPr>
      <w:b/>
      <w:bCs/>
      <w:szCs w:val="18"/>
    </w:rPr>
  </w:style>
  <w:style w:type="paragraph" w:styleId="Title">
    <w:name w:val="Title"/>
    <w:basedOn w:val="Normal"/>
    <w:next w:val="Normal"/>
    <w:link w:val="TitleChar"/>
    <w:autoRedefine/>
    <w:uiPriority w:val="10"/>
    <w:qFormat/>
    <w:rsid w:val="005B0D14"/>
    <w:pPr>
      <w:keepNext/>
      <w:pBdr>
        <w:bottom w:val="single" w:sz="8" w:space="4" w:color="auto"/>
      </w:pBdr>
      <w:spacing w:before="240" w:after="120" w:line="240" w:lineRule="auto"/>
      <w:contextualSpacing/>
      <w:outlineLvl w:val="0"/>
    </w:pPr>
    <w:rPr>
      <w:rFonts w:eastAsiaTheme="majorEastAsia"/>
      <w:b/>
      <w:spacing w:val="5"/>
      <w:sz w:val="36"/>
      <w:szCs w:val="52"/>
    </w:rPr>
  </w:style>
  <w:style w:type="character" w:customStyle="1" w:styleId="TitleChar">
    <w:name w:val="Title Char"/>
    <w:basedOn w:val="DefaultParagraphFont"/>
    <w:link w:val="Title"/>
    <w:uiPriority w:val="10"/>
    <w:rsid w:val="005B0D14"/>
    <w:rPr>
      <w:rFonts w:eastAsiaTheme="majorEastAsia"/>
      <w:b/>
      <w:spacing w:val="5"/>
      <w:sz w:val="36"/>
      <w:szCs w:val="52"/>
    </w:rPr>
  </w:style>
  <w:style w:type="paragraph" w:styleId="Subtitle">
    <w:name w:val="Subtitle"/>
    <w:basedOn w:val="Normal"/>
    <w:next w:val="Normal"/>
    <w:link w:val="SubtitleChar"/>
    <w:autoRedefine/>
    <w:uiPriority w:val="11"/>
    <w:qFormat/>
    <w:rsid w:val="00EB66B1"/>
    <w:pPr>
      <w:keepNext/>
      <w:numPr>
        <w:ilvl w:val="1"/>
      </w:numPr>
    </w:pPr>
    <w:rPr>
      <w:rFonts w:eastAsiaTheme="majorEastAsia"/>
      <w:iCs/>
      <w:spacing w:val="15"/>
      <w:sz w:val="28"/>
    </w:rPr>
  </w:style>
  <w:style w:type="character" w:customStyle="1" w:styleId="SubtitleChar">
    <w:name w:val="Subtitle Char"/>
    <w:basedOn w:val="DefaultParagraphFont"/>
    <w:link w:val="Subtitle"/>
    <w:uiPriority w:val="11"/>
    <w:rsid w:val="00EB66B1"/>
    <w:rPr>
      <w:rFonts w:ascii="Arial" w:eastAsiaTheme="majorEastAsia" w:hAnsi="Arial" w:cs="Arial"/>
      <w:iCs/>
      <w:spacing w:val="15"/>
      <w:sz w:val="28"/>
      <w:szCs w:val="24"/>
    </w:rPr>
  </w:style>
  <w:style w:type="character" w:customStyle="1" w:styleId="Heading1Char">
    <w:name w:val="Heading 1 Char"/>
    <w:basedOn w:val="DefaultParagraphFont"/>
    <w:link w:val="Heading1"/>
    <w:uiPriority w:val="9"/>
    <w:rsid w:val="00EB66B1"/>
    <w:rPr>
      <w:rFonts w:ascii="Arial" w:eastAsiaTheme="majorEastAsia" w:hAnsi="Arial" w:cs="Arial"/>
      <w:b/>
      <w:bCs/>
      <w:sz w:val="36"/>
      <w:szCs w:val="28"/>
    </w:rPr>
  </w:style>
  <w:style w:type="character" w:customStyle="1" w:styleId="Heading2Char">
    <w:name w:val="Heading 2 Char"/>
    <w:basedOn w:val="DefaultParagraphFont"/>
    <w:link w:val="Heading2"/>
    <w:uiPriority w:val="9"/>
    <w:rsid w:val="00EB66B1"/>
    <w:rPr>
      <w:rFonts w:ascii="Arial" w:eastAsiaTheme="majorEastAsia" w:hAnsi="Arial" w:cs="Arial"/>
      <w:b/>
      <w:bCs/>
      <w:sz w:val="28"/>
      <w:szCs w:val="26"/>
    </w:rPr>
  </w:style>
  <w:style w:type="character" w:customStyle="1" w:styleId="Heading3Char">
    <w:name w:val="Heading 3 Char"/>
    <w:basedOn w:val="DefaultParagraphFont"/>
    <w:link w:val="Heading3"/>
    <w:uiPriority w:val="9"/>
    <w:rsid w:val="00EB66B1"/>
    <w:rPr>
      <w:rFonts w:ascii="Arial" w:eastAsiaTheme="majorEastAsia" w:hAnsi="Arial" w:cs="Arial"/>
      <w:b/>
      <w:bCs/>
      <w:sz w:val="24"/>
    </w:rPr>
  </w:style>
  <w:style w:type="character" w:customStyle="1" w:styleId="Heading4Char">
    <w:name w:val="Heading 4 Char"/>
    <w:basedOn w:val="DefaultParagraphFont"/>
    <w:link w:val="Heading4"/>
    <w:uiPriority w:val="9"/>
    <w:rsid w:val="00EB66B1"/>
    <w:rPr>
      <w:rFonts w:ascii="Arial" w:eastAsiaTheme="majorEastAsia" w:hAnsi="Arial" w:cs="Arial"/>
      <w:b/>
      <w:bCs/>
      <w:iCs/>
      <w:sz w:val="24"/>
    </w:rPr>
  </w:style>
  <w:style w:type="character" w:customStyle="1" w:styleId="Heading5Char">
    <w:name w:val="Heading 5 Char"/>
    <w:basedOn w:val="DefaultParagraphFont"/>
    <w:link w:val="Heading5"/>
    <w:uiPriority w:val="9"/>
    <w:rsid w:val="00273123"/>
    <w:rPr>
      <w:rFonts w:ascii="Arial" w:eastAsiaTheme="majorEastAsia" w:hAnsi="Arial" w:cs="Arial"/>
      <w:b/>
      <w:sz w:val="24"/>
    </w:rPr>
  </w:style>
  <w:style w:type="character" w:customStyle="1" w:styleId="Heading6Char">
    <w:name w:val="Heading 6 Char"/>
    <w:basedOn w:val="DefaultParagraphFont"/>
    <w:link w:val="Heading6"/>
    <w:uiPriority w:val="9"/>
    <w:rsid w:val="006F163E"/>
    <w:rPr>
      <w:rFonts w:ascii="Arial" w:eastAsiaTheme="majorEastAsia" w:hAnsi="Arial" w:cs="Arial"/>
      <w:b/>
      <w:iCs/>
      <w:sz w:val="24"/>
    </w:rPr>
  </w:style>
  <w:style w:type="paragraph" w:styleId="Quote">
    <w:name w:val="Quote"/>
    <w:basedOn w:val="Normal"/>
    <w:next w:val="Normal"/>
    <w:link w:val="QuoteChar1"/>
    <w:uiPriority w:val="29"/>
    <w:qFormat/>
    <w:rsid w:val="00AD1B4C"/>
    <w:pPr>
      <w:ind w:left="794" w:right="794"/>
    </w:pPr>
    <w:rPr>
      <w:i/>
      <w:iCs/>
    </w:rPr>
  </w:style>
  <w:style w:type="character" w:customStyle="1" w:styleId="QuoteChar">
    <w:name w:val="Quote Char"/>
    <w:basedOn w:val="DefaultParagraphFont"/>
    <w:uiPriority w:val="29"/>
    <w:rsid w:val="00E209F2"/>
    <w:rPr>
      <w:rFonts w:ascii="Arial" w:hAnsi="Arial" w:cs="Arial"/>
      <w:i/>
      <w:iCs/>
      <w:color w:val="000000" w:themeColor="text1"/>
      <w:sz w:val="28"/>
    </w:rPr>
  </w:style>
  <w:style w:type="character" w:customStyle="1" w:styleId="QuoteChar1">
    <w:name w:val="Quote Char1"/>
    <w:basedOn w:val="DefaultParagraphFont"/>
    <w:link w:val="Quote"/>
    <w:uiPriority w:val="29"/>
    <w:rsid w:val="00AD1B4C"/>
    <w:rPr>
      <w:i/>
      <w:iCs/>
    </w:rPr>
  </w:style>
  <w:style w:type="paragraph" w:styleId="ListBullet">
    <w:name w:val="List Bullet"/>
    <w:basedOn w:val="Normal"/>
    <w:uiPriority w:val="99"/>
    <w:semiHidden/>
    <w:unhideWhenUsed/>
    <w:rsid w:val="00E209F2"/>
    <w:pPr>
      <w:numPr>
        <w:numId w:val="2"/>
      </w:numPr>
      <w:contextualSpacing/>
    </w:pPr>
  </w:style>
  <w:style w:type="paragraph" w:styleId="ListNumber">
    <w:name w:val="List Number"/>
    <w:basedOn w:val="Normal"/>
    <w:uiPriority w:val="99"/>
    <w:semiHidden/>
    <w:unhideWhenUsed/>
    <w:rsid w:val="00E209F2"/>
    <w:pPr>
      <w:numPr>
        <w:numId w:val="3"/>
      </w:numPr>
      <w:contextualSpacing/>
    </w:pPr>
  </w:style>
  <w:style w:type="paragraph" w:styleId="TableofFigures">
    <w:name w:val="table of figures"/>
    <w:basedOn w:val="Normal"/>
    <w:next w:val="Normal"/>
    <w:uiPriority w:val="99"/>
    <w:semiHidden/>
    <w:unhideWhenUsed/>
    <w:rsid w:val="00E209F2"/>
  </w:style>
  <w:style w:type="character" w:styleId="IntenseEmphasis">
    <w:name w:val="Intense Emphasis"/>
    <w:basedOn w:val="DefaultParagraphFont"/>
    <w:uiPriority w:val="21"/>
    <w:qFormat/>
    <w:rsid w:val="00416AA0"/>
    <w:rPr>
      <w:b/>
      <w:bCs/>
      <w:i/>
      <w:iCs/>
      <w:color w:val="auto"/>
    </w:rPr>
  </w:style>
  <w:style w:type="paragraph" w:styleId="IntenseQuote">
    <w:name w:val="Intense Quote"/>
    <w:basedOn w:val="Normal"/>
    <w:next w:val="Normal"/>
    <w:link w:val="IntenseQuoteChar"/>
    <w:uiPriority w:val="30"/>
    <w:qFormat/>
    <w:rsid w:val="001C2F45"/>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1C2F45"/>
    <w:rPr>
      <w:rFonts w:ascii="Arial" w:hAnsi="Arial" w:cs="Arial"/>
      <w:b/>
      <w:bCs/>
      <w:i/>
      <w:iCs/>
      <w:sz w:val="24"/>
    </w:rPr>
  </w:style>
  <w:style w:type="character" w:styleId="SubtleReference">
    <w:name w:val="Subtle Reference"/>
    <w:basedOn w:val="DefaultParagraphFont"/>
    <w:uiPriority w:val="31"/>
    <w:qFormat/>
    <w:rsid w:val="00B7564E"/>
    <w:rPr>
      <w:smallCaps/>
      <w:color w:val="auto"/>
      <w:u w:val="single"/>
    </w:rPr>
  </w:style>
  <w:style w:type="character" w:customStyle="1" w:styleId="Heading7Char">
    <w:name w:val="Heading 7 Char"/>
    <w:basedOn w:val="DefaultParagraphFont"/>
    <w:link w:val="Heading7"/>
    <w:uiPriority w:val="9"/>
    <w:rsid w:val="006F163E"/>
    <w:rPr>
      <w:rFonts w:ascii="Arial" w:eastAsiaTheme="majorEastAsia" w:hAnsi="Arial" w:cstheme="majorBidi"/>
      <w:b/>
      <w:i/>
      <w:iCs/>
      <w:sz w:val="24"/>
    </w:rPr>
  </w:style>
  <w:style w:type="character" w:customStyle="1" w:styleId="Heading8Char">
    <w:name w:val="Heading 8 Char"/>
    <w:basedOn w:val="DefaultParagraphFont"/>
    <w:link w:val="Heading8"/>
    <w:uiPriority w:val="9"/>
    <w:rsid w:val="006F163E"/>
    <w:rPr>
      <w:rFonts w:ascii="Arial" w:eastAsiaTheme="majorEastAsia" w:hAnsi="Arial" w:cstheme="majorBidi"/>
      <w:sz w:val="24"/>
      <w:szCs w:val="20"/>
    </w:rPr>
  </w:style>
  <w:style w:type="character" w:customStyle="1" w:styleId="Heading9Char">
    <w:name w:val="Heading 9 Char"/>
    <w:basedOn w:val="DefaultParagraphFont"/>
    <w:link w:val="Heading9"/>
    <w:uiPriority w:val="9"/>
    <w:rsid w:val="006F163E"/>
    <w:rPr>
      <w:rFonts w:ascii="Arial" w:eastAsiaTheme="majorEastAsia" w:hAnsi="Arial" w:cstheme="majorBidi"/>
      <w:i/>
      <w:iCs/>
      <w:sz w:val="24"/>
      <w:szCs w:val="20"/>
    </w:rPr>
  </w:style>
  <w:style w:type="character" w:styleId="IntenseReference">
    <w:name w:val="Intense Reference"/>
    <w:basedOn w:val="DefaultParagraphFont"/>
    <w:uiPriority w:val="32"/>
    <w:qFormat/>
    <w:rsid w:val="00AD1B4C"/>
    <w:rPr>
      <w:b/>
      <w:bCs/>
      <w:smallCaps/>
      <w:color w:val="auto"/>
      <w:spacing w:val="5"/>
      <w:u w:val="single"/>
    </w:rPr>
  </w:style>
  <w:style w:type="paragraph" w:styleId="TOCHeading">
    <w:name w:val="TOC Heading"/>
    <w:basedOn w:val="Heading1"/>
    <w:next w:val="Normal"/>
    <w:uiPriority w:val="39"/>
    <w:semiHidden/>
    <w:unhideWhenUsed/>
    <w:qFormat/>
    <w:rsid w:val="002A237B"/>
    <w:pPr>
      <w:spacing w:before="480"/>
      <w:outlineLvl w:val="9"/>
    </w:pPr>
    <w:rPr>
      <w:rFonts w:cstheme="majorBidi"/>
      <w:sz w:val="28"/>
    </w:rPr>
  </w:style>
  <w:style w:type="paragraph" w:styleId="BlockText">
    <w:name w:val="Block Text"/>
    <w:basedOn w:val="Normal"/>
    <w:uiPriority w:val="99"/>
    <w:semiHidden/>
    <w:unhideWhenUsed/>
    <w:rsid w:val="00B23E4E"/>
    <w:pPr>
      <w:pBdr>
        <w:top w:val="single" w:sz="2" w:space="10" w:color="auto" w:shadow="1"/>
        <w:left w:val="single" w:sz="2" w:space="10" w:color="auto" w:shadow="1"/>
        <w:bottom w:val="single" w:sz="2" w:space="10" w:color="auto" w:shadow="1"/>
        <w:right w:val="single" w:sz="2" w:space="10" w:color="auto" w:shadow="1"/>
      </w:pBdr>
      <w:ind w:left="1152" w:right="1152"/>
    </w:pPr>
    <w:rPr>
      <w:rFonts w:eastAsiaTheme="minorEastAsia" w:cstheme="minorBidi"/>
      <w:i/>
      <w:iCs/>
    </w:rPr>
  </w:style>
  <w:style w:type="character" w:styleId="PlaceholderText">
    <w:name w:val="Placeholder Text"/>
    <w:basedOn w:val="DefaultParagraphFont"/>
    <w:uiPriority w:val="99"/>
    <w:semiHidden/>
    <w:rsid w:val="00AD3173"/>
    <w:rPr>
      <w:color w:val="auto"/>
    </w:rPr>
  </w:style>
  <w:style w:type="paragraph" w:styleId="TOAHeading">
    <w:name w:val="toa heading"/>
    <w:basedOn w:val="Normal"/>
    <w:next w:val="Normal"/>
    <w:uiPriority w:val="99"/>
    <w:semiHidden/>
    <w:unhideWhenUsed/>
    <w:rsid w:val="00BF7C01"/>
    <w:rPr>
      <w:rFonts w:eastAsiaTheme="majorEastAsia" w:cstheme="majorBidi"/>
      <w:b/>
      <w:bCs/>
      <w:sz w:val="28"/>
    </w:rPr>
  </w:style>
  <w:style w:type="paragraph" w:styleId="PlainText">
    <w:name w:val="Plain Text"/>
    <w:basedOn w:val="Normal"/>
    <w:link w:val="PlainTextChar"/>
    <w:uiPriority w:val="99"/>
    <w:semiHidden/>
    <w:unhideWhenUsed/>
    <w:rsid w:val="00330467"/>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330467"/>
    <w:rPr>
      <w:rFonts w:ascii="Consolas" w:hAnsi="Consolas"/>
      <w:szCs w:val="21"/>
    </w:rPr>
  </w:style>
  <w:style w:type="paragraph" w:styleId="BodyText3">
    <w:name w:val="Body Text 3"/>
    <w:basedOn w:val="Normal"/>
    <w:link w:val="BodyText3Char"/>
    <w:uiPriority w:val="99"/>
    <w:semiHidden/>
    <w:unhideWhenUsed/>
    <w:rsid w:val="00890E90"/>
    <w:pPr>
      <w:spacing w:after="120"/>
    </w:pPr>
    <w:rPr>
      <w:sz w:val="20"/>
      <w:szCs w:val="16"/>
    </w:rPr>
  </w:style>
  <w:style w:type="character" w:customStyle="1" w:styleId="BodyText3Char">
    <w:name w:val="Body Text 3 Char"/>
    <w:basedOn w:val="DefaultParagraphFont"/>
    <w:link w:val="BodyText3"/>
    <w:uiPriority w:val="99"/>
    <w:semiHidden/>
    <w:rsid w:val="00890E90"/>
    <w:rPr>
      <w:sz w:val="20"/>
      <w:szCs w:val="16"/>
    </w:rPr>
  </w:style>
  <w:style w:type="paragraph" w:styleId="BodyText">
    <w:name w:val="Body Text"/>
    <w:basedOn w:val="Normal"/>
    <w:link w:val="BodyTextChar"/>
    <w:uiPriority w:val="99"/>
    <w:semiHidden/>
    <w:unhideWhenUsed/>
    <w:rsid w:val="00890E90"/>
    <w:pPr>
      <w:spacing w:after="120"/>
    </w:pPr>
  </w:style>
  <w:style w:type="character" w:customStyle="1" w:styleId="BodyTextChar">
    <w:name w:val="Body Text Char"/>
    <w:basedOn w:val="DefaultParagraphFont"/>
    <w:link w:val="BodyText"/>
    <w:uiPriority w:val="99"/>
    <w:semiHidden/>
    <w:rsid w:val="00890E90"/>
  </w:style>
  <w:style w:type="paragraph" w:styleId="BodyTextFirstIndent">
    <w:name w:val="Body Text First Indent"/>
    <w:basedOn w:val="BodyText"/>
    <w:link w:val="BodyTextFirstIndentChar"/>
    <w:uiPriority w:val="99"/>
    <w:unhideWhenUsed/>
    <w:rsid w:val="00890E90"/>
    <w:pPr>
      <w:spacing w:after="320"/>
      <w:ind w:firstLine="360"/>
    </w:pPr>
  </w:style>
  <w:style w:type="character" w:customStyle="1" w:styleId="BodyTextFirstIndentChar">
    <w:name w:val="Body Text First Indent Char"/>
    <w:basedOn w:val="BodyTextChar"/>
    <w:link w:val="BodyTextFirstIndent"/>
    <w:uiPriority w:val="99"/>
    <w:rsid w:val="00890E90"/>
  </w:style>
  <w:style w:type="paragraph" w:styleId="BodyTextIndent3">
    <w:name w:val="Body Text Indent 3"/>
    <w:basedOn w:val="Normal"/>
    <w:link w:val="BodyTextIndent3Char"/>
    <w:uiPriority w:val="99"/>
    <w:unhideWhenUsed/>
    <w:rsid w:val="00D00D33"/>
    <w:pPr>
      <w:spacing w:after="120"/>
      <w:ind w:left="283"/>
    </w:pPr>
    <w:rPr>
      <w:sz w:val="20"/>
      <w:szCs w:val="16"/>
    </w:rPr>
  </w:style>
  <w:style w:type="character" w:customStyle="1" w:styleId="BodyTextIndent3Char">
    <w:name w:val="Body Text Indent 3 Char"/>
    <w:basedOn w:val="DefaultParagraphFont"/>
    <w:link w:val="BodyTextIndent3"/>
    <w:uiPriority w:val="99"/>
    <w:rsid w:val="00D00D33"/>
    <w:rPr>
      <w:sz w:val="20"/>
      <w:szCs w:val="16"/>
    </w:rPr>
  </w:style>
  <w:style w:type="paragraph" w:styleId="DocumentMap">
    <w:name w:val="Document Map"/>
    <w:basedOn w:val="Normal"/>
    <w:link w:val="DocumentMapChar"/>
    <w:uiPriority w:val="99"/>
    <w:semiHidden/>
    <w:unhideWhenUsed/>
    <w:rsid w:val="00B3772F"/>
    <w:pPr>
      <w:spacing w:before="0" w:line="240" w:lineRule="auto"/>
    </w:pPr>
    <w:rPr>
      <w:rFonts w:cs="Tahoma"/>
      <w:szCs w:val="16"/>
    </w:rPr>
  </w:style>
  <w:style w:type="character" w:customStyle="1" w:styleId="DocumentMapChar">
    <w:name w:val="Document Map Char"/>
    <w:basedOn w:val="DefaultParagraphFont"/>
    <w:link w:val="DocumentMap"/>
    <w:uiPriority w:val="99"/>
    <w:semiHidden/>
    <w:rsid w:val="00B3772F"/>
    <w:rPr>
      <w:rFonts w:cs="Tahoma"/>
      <w:szCs w:val="16"/>
    </w:rPr>
  </w:style>
  <w:style w:type="paragraph" w:styleId="EndnoteText">
    <w:name w:val="endnote text"/>
    <w:basedOn w:val="Normal"/>
    <w:link w:val="EndnoteTextChar"/>
    <w:uiPriority w:val="99"/>
    <w:unhideWhenUsed/>
    <w:rsid w:val="00B3772F"/>
    <w:pPr>
      <w:spacing w:before="0" w:line="240" w:lineRule="auto"/>
    </w:pPr>
    <w:rPr>
      <w:szCs w:val="20"/>
    </w:rPr>
  </w:style>
  <w:style w:type="character" w:customStyle="1" w:styleId="EndnoteTextChar">
    <w:name w:val="Endnote Text Char"/>
    <w:basedOn w:val="DefaultParagraphFont"/>
    <w:link w:val="EndnoteText"/>
    <w:uiPriority w:val="99"/>
    <w:rsid w:val="00B3772F"/>
    <w:rPr>
      <w:szCs w:val="20"/>
    </w:rPr>
  </w:style>
  <w:style w:type="character" w:styleId="Emphasis">
    <w:name w:val="Emphasis"/>
    <w:basedOn w:val="DefaultParagraphFont"/>
    <w:uiPriority w:val="20"/>
    <w:qFormat/>
    <w:rsid w:val="00B3772F"/>
    <w:rPr>
      <w:i/>
      <w:iCs/>
    </w:rPr>
  </w:style>
  <w:style w:type="paragraph" w:styleId="EnvelopeReturn">
    <w:name w:val="envelope return"/>
    <w:basedOn w:val="Normal"/>
    <w:uiPriority w:val="99"/>
    <w:semiHidden/>
    <w:unhideWhenUsed/>
    <w:rsid w:val="00B3772F"/>
    <w:pPr>
      <w:spacing w:before="0" w:line="240" w:lineRule="auto"/>
    </w:pPr>
    <w:rPr>
      <w:rFonts w:eastAsiaTheme="majorEastAsia" w:cstheme="majorBidi"/>
      <w:szCs w:val="20"/>
    </w:rPr>
  </w:style>
  <w:style w:type="paragraph" w:styleId="MessageHeader">
    <w:name w:val="Message Header"/>
    <w:basedOn w:val="Normal"/>
    <w:link w:val="MessageHeaderChar"/>
    <w:uiPriority w:val="99"/>
    <w:semiHidden/>
    <w:unhideWhenUsed/>
    <w:rsid w:val="003400F1"/>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eastAsiaTheme="majorEastAsia" w:cstheme="majorBidi"/>
    </w:rPr>
  </w:style>
  <w:style w:type="character" w:customStyle="1" w:styleId="MessageHeaderChar">
    <w:name w:val="Message Header Char"/>
    <w:basedOn w:val="DefaultParagraphFont"/>
    <w:link w:val="MessageHeader"/>
    <w:uiPriority w:val="99"/>
    <w:semiHidden/>
    <w:rsid w:val="003400F1"/>
    <w:rPr>
      <w:rFonts w:eastAsiaTheme="majorEastAsia" w:cstheme="majorBidi"/>
      <w:shd w:val="pct20" w:color="auto" w:fill="auto"/>
    </w:rPr>
  </w:style>
  <w:style w:type="paragraph" w:styleId="NoSpacing">
    <w:name w:val="No Spacing"/>
    <w:link w:val="NoSpacingChar"/>
    <w:uiPriority w:val="1"/>
    <w:qFormat/>
    <w:rsid w:val="003400F1"/>
    <w:pPr>
      <w:spacing w:after="0" w:line="240" w:lineRule="auto"/>
    </w:pPr>
  </w:style>
  <w:style w:type="paragraph" w:styleId="NormalWeb">
    <w:name w:val="Normal (Web)"/>
    <w:basedOn w:val="Normal"/>
    <w:uiPriority w:val="99"/>
    <w:semiHidden/>
    <w:unhideWhenUsed/>
    <w:rsid w:val="00930117"/>
    <w:rPr>
      <w:rFonts w:cs="Times New Roman"/>
    </w:rPr>
  </w:style>
  <w:style w:type="paragraph" w:styleId="Index1">
    <w:name w:val="index 1"/>
    <w:basedOn w:val="Normal"/>
    <w:next w:val="Normal"/>
    <w:autoRedefine/>
    <w:uiPriority w:val="99"/>
    <w:semiHidden/>
    <w:unhideWhenUsed/>
    <w:rsid w:val="00873D7B"/>
    <w:pPr>
      <w:spacing w:before="0" w:line="240" w:lineRule="auto"/>
      <w:ind w:left="240" w:hanging="240"/>
    </w:pPr>
  </w:style>
  <w:style w:type="paragraph" w:styleId="IndexHeading">
    <w:name w:val="index heading"/>
    <w:basedOn w:val="Normal"/>
    <w:next w:val="Index1"/>
    <w:uiPriority w:val="99"/>
    <w:semiHidden/>
    <w:unhideWhenUsed/>
    <w:rsid w:val="00873D7B"/>
    <w:rPr>
      <w:rFonts w:eastAsiaTheme="majorEastAsia" w:cstheme="majorBidi"/>
      <w:b/>
      <w:bCs/>
    </w:rPr>
  </w:style>
  <w:style w:type="paragraph" w:styleId="ListParagraph">
    <w:name w:val="List Paragraph"/>
    <w:basedOn w:val="Normal"/>
    <w:link w:val="ListParagraphChar"/>
    <w:uiPriority w:val="34"/>
    <w:qFormat/>
    <w:rsid w:val="006241C7"/>
    <w:pPr>
      <w:ind w:left="720"/>
      <w:contextualSpacing/>
    </w:pPr>
    <w:rPr>
      <w:rFonts w:eastAsiaTheme="minorEastAsia"/>
      <w:lang w:eastAsia="zh-CN"/>
    </w:rPr>
  </w:style>
  <w:style w:type="table" w:styleId="TableGrid">
    <w:name w:val="Table Grid"/>
    <w:basedOn w:val="TableNormal"/>
    <w:uiPriority w:val="59"/>
    <w:rsid w:val="00A21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296E"/>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296E"/>
    <w:rPr>
      <w:rFonts w:ascii="Tahoma" w:hAnsi="Tahoma" w:cs="Tahoma"/>
      <w:sz w:val="16"/>
      <w:szCs w:val="16"/>
    </w:rPr>
  </w:style>
  <w:style w:type="paragraph" w:styleId="TOC1">
    <w:name w:val="toc 1"/>
    <w:basedOn w:val="Normal"/>
    <w:next w:val="Normal"/>
    <w:autoRedefine/>
    <w:uiPriority w:val="39"/>
    <w:unhideWhenUsed/>
    <w:rsid w:val="00F24F26"/>
    <w:pPr>
      <w:tabs>
        <w:tab w:val="left" w:pos="880"/>
        <w:tab w:val="right" w:leader="dot" w:pos="9016"/>
      </w:tabs>
      <w:spacing w:after="100"/>
    </w:pPr>
    <w:rPr>
      <w:b/>
      <w:noProof/>
    </w:rPr>
  </w:style>
  <w:style w:type="character" w:styleId="Hyperlink">
    <w:name w:val="Hyperlink"/>
    <w:basedOn w:val="DefaultParagraphFont"/>
    <w:uiPriority w:val="99"/>
    <w:unhideWhenUsed/>
    <w:rsid w:val="00A42306"/>
    <w:rPr>
      <w:color w:val="0000FF" w:themeColor="hyperlink"/>
      <w:u w:val="single"/>
    </w:rPr>
  </w:style>
  <w:style w:type="paragraph" w:styleId="TOC2">
    <w:name w:val="toc 2"/>
    <w:basedOn w:val="Normal"/>
    <w:next w:val="Normal"/>
    <w:autoRedefine/>
    <w:uiPriority w:val="39"/>
    <w:unhideWhenUsed/>
    <w:rsid w:val="00F24F26"/>
    <w:pPr>
      <w:spacing w:after="100"/>
      <w:ind w:left="240"/>
    </w:pPr>
  </w:style>
  <w:style w:type="character" w:styleId="CommentReference">
    <w:name w:val="annotation reference"/>
    <w:basedOn w:val="DefaultParagraphFont"/>
    <w:uiPriority w:val="99"/>
    <w:unhideWhenUsed/>
    <w:rsid w:val="00EB0D92"/>
    <w:rPr>
      <w:sz w:val="16"/>
      <w:szCs w:val="16"/>
    </w:rPr>
  </w:style>
  <w:style w:type="paragraph" w:styleId="CommentText">
    <w:name w:val="annotation text"/>
    <w:basedOn w:val="Normal"/>
    <w:link w:val="CommentTextChar"/>
    <w:uiPriority w:val="99"/>
    <w:unhideWhenUsed/>
    <w:rsid w:val="00EB0D92"/>
    <w:pPr>
      <w:spacing w:line="240" w:lineRule="auto"/>
    </w:pPr>
    <w:rPr>
      <w:sz w:val="20"/>
      <w:szCs w:val="20"/>
    </w:rPr>
  </w:style>
  <w:style w:type="character" w:customStyle="1" w:styleId="CommentTextChar">
    <w:name w:val="Comment Text Char"/>
    <w:basedOn w:val="DefaultParagraphFont"/>
    <w:link w:val="CommentText"/>
    <w:uiPriority w:val="99"/>
    <w:rsid w:val="00EB0D92"/>
    <w:rPr>
      <w:sz w:val="20"/>
      <w:szCs w:val="20"/>
    </w:rPr>
  </w:style>
  <w:style w:type="paragraph" w:styleId="CommentSubject">
    <w:name w:val="annotation subject"/>
    <w:basedOn w:val="CommentText"/>
    <w:next w:val="CommentText"/>
    <w:link w:val="CommentSubjectChar"/>
    <w:uiPriority w:val="99"/>
    <w:semiHidden/>
    <w:unhideWhenUsed/>
    <w:rsid w:val="00EB0D92"/>
    <w:rPr>
      <w:b/>
      <w:bCs/>
    </w:rPr>
  </w:style>
  <w:style w:type="character" w:customStyle="1" w:styleId="CommentSubjectChar">
    <w:name w:val="Comment Subject Char"/>
    <w:basedOn w:val="CommentTextChar"/>
    <w:link w:val="CommentSubject"/>
    <w:uiPriority w:val="99"/>
    <w:semiHidden/>
    <w:rsid w:val="00EB0D92"/>
    <w:rPr>
      <w:b/>
      <w:bCs/>
      <w:sz w:val="20"/>
      <w:szCs w:val="20"/>
    </w:rPr>
  </w:style>
  <w:style w:type="paragraph" w:styleId="Header">
    <w:name w:val="header"/>
    <w:basedOn w:val="Normal"/>
    <w:link w:val="HeaderChar"/>
    <w:uiPriority w:val="99"/>
    <w:unhideWhenUsed/>
    <w:rsid w:val="00A84D99"/>
    <w:pPr>
      <w:tabs>
        <w:tab w:val="center" w:pos="4513"/>
        <w:tab w:val="right" w:pos="9026"/>
      </w:tabs>
      <w:spacing w:before="0" w:line="240" w:lineRule="auto"/>
    </w:pPr>
  </w:style>
  <w:style w:type="character" w:customStyle="1" w:styleId="HeaderChar">
    <w:name w:val="Header Char"/>
    <w:basedOn w:val="DefaultParagraphFont"/>
    <w:link w:val="Header"/>
    <w:uiPriority w:val="99"/>
    <w:rsid w:val="00A84D99"/>
  </w:style>
  <w:style w:type="paragraph" w:styleId="Footer">
    <w:name w:val="footer"/>
    <w:basedOn w:val="Normal"/>
    <w:link w:val="FooterChar"/>
    <w:uiPriority w:val="99"/>
    <w:unhideWhenUsed/>
    <w:rsid w:val="00A84D99"/>
    <w:pPr>
      <w:tabs>
        <w:tab w:val="center" w:pos="4513"/>
        <w:tab w:val="right" w:pos="9026"/>
      </w:tabs>
      <w:spacing w:before="0" w:line="240" w:lineRule="auto"/>
    </w:pPr>
  </w:style>
  <w:style w:type="character" w:customStyle="1" w:styleId="FooterChar">
    <w:name w:val="Footer Char"/>
    <w:basedOn w:val="DefaultParagraphFont"/>
    <w:link w:val="Footer"/>
    <w:uiPriority w:val="99"/>
    <w:rsid w:val="00A84D99"/>
  </w:style>
  <w:style w:type="character" w:customStyle="1" w:styleId="NoSpacingChar">
    <w:name w:val="No Spacing Char"/>
    <w:basedOn w:val="DefaultParagraphFont"/>
    <w:link w:val="NoSpacing"/>
    <w:uiPriority w:val="1"/>
    <w:rsid w:val="00E31591"/>
  </w:style>
  <w:style w:type="paragraph" w:customStyle="1" w:styleId="FacultyName">
    <w:name w:val="Faculty Name"/>
    <w:rsid w:val="00E31591"/>
    <w:pPr>
      <w:spacing w:before="60" w:after="0" w:line="280" w:lineRule="exact"/>
    </w:pPr>
    <w:rPr>
      <w:rFonts w:eastAsia="Times New Roman" w:cs="Times New Roman"/>
      <w:caps/>
      <w:color w:val="FFFFFF"/>
      <w:sz w:val="20"/>
      <w:szCs w:val="20"/>
    </w:rPr>
  </w:style>
  <w:style w:type="paragraph" w:customStyle="1" w:styleId="SchoolName">
    <w:name w:val="School Name"/>
    <w:next w:val="FacultyName"/>
    <w:rsid w:val="00E31591"/>
    <w:pPr>
      <w:spacing w:after="0" w:line="400" w:lineRule="exact"/>
    </w:pPr>
    <w:rPr>
      <w:rFonts w:eastAsia="Times New Roman" w:cs="Times New Roman"/>
      <w:b/>
      <w:color w:val="FFFFFF"/>
      <w:sz w:val="36"/>
      <w:szCs w:val="36"/>
    </w:rPr>
  </w:style>
  <w:style w:type="character" w:customStyle="1" w:styleId="DocumentSubtitleChar">
    <w:name w:val="Document Subtitle Char"/>
    <w:basedOn w:val="DefaultParagraphFont"/>
    <w:link w:val="DocumentSubtitle"/>
    <w:rsid w:val="000A5304"/>
  </w:style>
  <w:style w:type="paragraph" w:customStyle="1" w:styleId="DocumentSubtitle">
    <w:name w:val="Document Subtitle"/>
    <w:basedOn w:val="Normal"/>
    <w:link w:val="DocumentSubtitleChar"/>
    <w:rsid w:val="000A5304"/>
    <w:pPr>
      <w:spacing w:before="0" w:after="240" w:line="280" w:lineRule="exact"/>
    </w:pPr>
  </w:style>
  <w:style w:type="paragraph" w:customStyle="1" w:styleId="DocumentTitle">
    <w:name w:val="Document Title"/>
    <w:basedOn w:val="Normal"/>
    <w:rsid w:val="000A5304"/>
    <w:pPr>
      <w:spacing w:before="0" w:after="240" w:line="720" w:lineRule="exact"/>
    </w:pPr>
    <w:rPr>
      <w:rFonts w:eastAsia="Times New Roman"/>
      <w:sz w:val="64"/>
      <w:szCs w:val="64"/>
    </w:rPr>
  </w:style>
  <w:style w:type="paragraph" w:customStyle="1" w:styleId="IRCHeader1">
    <w:name w:val="IRCHeader1"/>
    <w:basedOn w:val="ListParagraph"/>
    <w:link w:val="IRCHeader1Char"/>
    <w:qFormat/>
    <w:rsid w:val="00E97FB8"/>
    <w:pPr>
      <w:numPr>
        <w:numId w:val="14"/>
      </w:numPr>
      <w:spacing w:before="0"/>
      <w:outlineLvl w:val="0"/>
    </w:pPr>
    <w:rPr>
      <w:b/>
      <w:color w:val="595959" w:themeColor="text1" w:themeTint="A6"/>
      <w:sz w:val="27"/>
      <w:szCs w:val="27"/>
    </w:rPr>
  </w:style>
  <w:style w:type="paragraph" w:customStyle="1" w:styleId="IRCHeader2">
    <w:name w:val="IRCHeader2"/>
    <w:basedOn w:val="ListParagraph"/>
    <w:link w:val="IRCHeader2Char"/>
    <w:qFormat/>
    <w:rsid w:val="007024B6"/>
    <w:pPr>
      <w:numPr>
        <w:ilvl w:val="1"/>
        <w:numId w:val="15"/>
      </w:numPr>
      <w:spacing w:before="0"/>
      <w:outlineLvl w:val="1"/>
    </w:pPr>
    <w:rPr>
      <w:b/>
      <w:color w:val="595959" w:themeColor="text1" w:themeTint="A6"/>
      <w:sz w:val="25"/>
      <w:szCs w:val="25"/>
    </w:rPr>
  </w:style>
  <w:style w:type="character" w:customStyle="1" w:styleId="ListParagraphChar">
    <w:name w:val="List Paragraph Char"/>
    <w:basedOn w:val="DefaultParagraphFont"/>
    <w:link w:val="ListParagraph"/>
    <w:uiPriority w:val="34"/>
    <w:rsid w:val="007024B6"/>
    <w:rPr>
      <w:rFonts w:eastAsiaTheme="minorEastAsia"/>
      <w:lang w:eastAsia="zh-CN"/>
    </w:rPr>
  </w:style>
  <w:style w:type="character" w:customStyle="1" w:styleId="IRCHeader1Char">
    <w:name w:val="IRCHeader1 Char"/>
    <w:basedOn w:val="ListParagraphChar"/>
    <w:link w:val="IRCHeader1"/>
    <w:rsid w:val="00E97FB8"/>
    <w:rPr>
      <w:rFonts w:eastAsiaTheme="minorEastAsia"/>
      <w:b/>
      <w:color w:val="595959" w:themeColor="text1" w:themeTint="A6"/>
      <w:sz w:val="27"/>
      <w:szCs w:val="27"/>
      <w:lang w:eastAsia="zh-CN"/>
    </w:rPr>
  </w:style>
  <w:style w:type="character" w:customStyle="1" w:styleId="IRCHeader2Char">
    <w:name w:val="IRCHeader2 Char"/>
    <w:basedOn w:val="ListParagraphChar"/>
    <w:link w:val="IRCHeader2"/>
    <w:rsid w:val="007024B6"/>
    <w:rPr>
      <w:rFonts w:eastAsiaTheme="minorEastAsia"/>
      <w:b/>
      <w:color w:val="595959" w:themeColor="text1" w:themeTint="A6"/>
      <w:sz w:val="25"/>
      <w:szCs w:val="25"/>
      <w:lang w:eastAsia="zh-CN"/>
    </w:rPr>
  </w:style>
  <w:style w:type="character" w:styleId="FollowedHyperlink">
    <w:name w:val="FollowedHyperlink"/>
    <w:basedOn w:val="DefaultParagraphFont"/>
    <w:uiPriority w:val="99"/>
    <w:semiHidden/>
    <w:unhideWhenUsed/>
    <w:rsid w:val="00FB2555"/>
    <w:rPr>
      <w:color w:val="800080" w:themeColor="followedHyperlink"/>
      <w:u w:val="single"/>
    </w:rPr>
  </w:style>
  <w:style w:type="paragraph" w:customStyle="1" w:styleId="StandardtextChar1Char">
    <w:name w:val="Standard text Char1 Char"/>
    <w:basedOn w:val="Normal"/>
    <w:link w:val="StandardtextChar1CharChar"/>
    <w:rsid w:val="00554A38"/>
    <w:pPr>
      <w:keepNext/>
      <w:keepLines/>
      <w:tabs>
        <w:tab w:val="left" w:pos="1152"/>
        <w:tab w:val="left" w:pos="1440"/>
        <w:tab w:val="left" w:pos="2160"/>
        <w:tab w:val="left" w:pos="2880"/>
        <w:tab w:val="left" w:pos="3600"/>
        <w:tab w:val="left" w:pos="4320"/>
        <w:tab w:val="left" w:pos="5040"/>
        <w:tab w:val="left" w:pos="5760"/>
      </w:tabs>
      <w:overflowPunct w:val="0"/>
      <w:autoSpaceDE w:val="0"/>
      <w:autoSpaceDN w:val="0"/>
      <w:adjustRightInd w:val="0"/>
      <w:spacing w:after="120" w:line="240" w:lineRule="auto"/>
      <w:ind w:left="1151"/>
      <w:jc w:val="both"/>
      <w:textAlignment w:val="baseline"/>
    </w:pPr>
    <w:rPr>
      <w:rFonts w:eastAsia="Times New Roman" w:cs="Times New Roman"/>
      <w:szCs w:val="20"/>
      <w:lang w:eastAsia="en-GB"/>
    </w:rPr>
  </w:style>
  <w:style w:type="paragraph" w:customStyle="1" w:styleId="Paragraph">
    <w:name w:val="Paragraph"/>
    <w:basedOn w:val="Normal"/>
    <w:rsid w:val="00554A38"/>
    <w:pPr>
      <w:spacing w:line="240" w:lineRule="auto"/>
      <w:ind w:left="1152"/>
    </w:pPr>
    <w:rPr>
      <w:rFonts w:ascii="Verdana" w:eastAsia="Times New Roman" w:hAnsi="Verdana" w:cs="Times New Roman"/>
      <w:kern w:val="20"/>
      <w:sz w:val="22"/>
      <w:szCs w:val="20"/>
    </w:rPr>
  </w:style>
  <w:style w:type="character" w:customStyle="1" w:styleId="StandardtextChar1CharChar">
    <w:name w:val="Standard text Char1 Char Char"/>
    <w:link w:val="StandardtextChar1Char"/>
    <w:rsid w:val="00554A38"/>
    <w:rPr>
      <w:rFonts w:eastAsia="Times New Roman" w:cs="Times New Roman"/>
      <w:szCs w:val="20"/>
      <w:lang w:eastAsia="en-GB"/>
    </w:rPr>
  </w:style>
  <w:style w:type="paragraph" w:styleId="Revision">
    <w:name w:val="Revision"/>
    <w:hidden/>
    <w:uiPriority w:val="99"/>
    <w:semiHidden/>
    <w:rsid w:val="008938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676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eds365.sharepoint.com/:w:/r/sites/TEAM-LID/_layouts/15/Doc.aspx?sourcedoc=%7BB59171A3-B40C-48D9-8ECA-BD3AB162BB3B%7D&amp;file=A.16.0%20Information%20Security%20Incident%20Management%20-%203.1.docx&amp;action=default&amp;mobileredirect=true"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ida-data-analytics-team.github.io/laserdocs/docs/lida_services/safe_rooms.html" TargetMode="External"/><Relationship Id="rId17" Type="http://schemas.openxmlformats.org/officeDocument/2006/relationships/hyperlink" Target="https://leeds.service-now.com/it?id=kb_article&amp;sys_id=6038bfbc0fae728089d7f55be1050e9d" TargetMode="External"/><Relationship Id="rId2" Type="http://schemas.openxmlformats.org/officeDocument/2006/relationships/numbering" Target="numbering.xml"/><Relationship Id="rId16" Type="http://schemas.openxmlformats.org/officeDocument/2006/relationships/hyperlink" Target="https://leeds.service-now.com/it?id=kb_article&amp;sys_id=f2576713db35eb808b6583305b96193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eds365.sharepoint.com/sites/TEAM-LID/Shared%20Documents/Forms/AllItems.aspx?id=%2Fsites%2FTEAM%2DLID%2FShared%20Documents%2F2022%20%2D%20ISO%2027001%20Audit%2FRevised%20ISMS%20for%202022&amp;viewid=7d5fdbe9%2D5858%2D4766%2D9071%2Dad6b377f3422" TargetMode="External"/><Relationship Id="rId5" Type="http://schemas.openxmlformats.org/officeDocument/2006/relationships/webSettings" Target="webSettings.xml"/><Relationship Id="rId15" Type="http://schemas.openxmlformats.org/officeDocument/2006/relationships/hyperlink" Target="https://leeds365.sharepoint.com/:w:/r/sites/TEAM-LID/_layouts/15/Doc.aspx?sourcedoc=%7B91224FB8-E880-46C6-8228-B1364636CB7B%7D&amp;file=A.9.0%20Access%20Controls%20-%203.0.docx&amp;action=default&amp;mobileredirect=true" TargetMode="External"/><Relationship Id="rId10" Type="http://schemas.openxmlformats.org/officeDocument/2006/relationships/hyperlink" Target="https://leeds.service-now.com/it?id=kb_article&amp;sys_id=6038bfbc0fae728089d7f55be1050e9d"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eeds365.sharepoint.com/:w:/r/sites/TEAM-LID/_layouts/15/Doc.aspx?sourcedoc=%7B5CDA81E2-5647-49D2-82E9-C2056839BF03%7D&amp;file=A.8.0%20Asset%20Management%20-%203.1.docx&amp;action=default&amp;mobileredirect=true" TargetMode="External"/><Relationship Id="rId14" Type="http://schemas.openxmlformats.org/officeDocument/2006/relationships/hyperlink" Target="https://leeds.service-now.com/it?id=kb_article&amp;sys_id=b410cef5dbfad304c9ca18fe3b9619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51DA1-1CDA-4F88-A912-B17B5CF7D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1812</TotalTime>
  <Pages>12</Pages>
  <Words>2836</Words>
  <Characters>16168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18967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dc:creator>
  <cp:keywords/>
  <cp:lastModifiedBy>Adam Keeley</cp:lastModifiedBy>
  <cp:revision>9</cp:revision>
  <cp:lastPrinted>2022-11-21T11:06:00Z</cp:lastPrinted>
  <dcterms:created xsi:type="dcterms:W3CDTF">2022-11-02T07:56:00Z</dcterms:created>
  <dcterms:modified xsi:type="dcterms:W3CDTF">2022-11-22T16:49:00Z</dcterms:modified>
</cp:coreProperties>
</file>