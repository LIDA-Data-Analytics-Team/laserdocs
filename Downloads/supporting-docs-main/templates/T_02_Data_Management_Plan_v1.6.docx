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70722443"/>
        <w:docPartObj>
          <w:docPartGallery w:val="Cover Pages"/>
          <w:docPartUnique/>
        </w:docPartObj>
      </w:sdtPr>
      <w:sdtContent>
        <w:p w14:paraId="65F8558B" w14:textId="1BC33633" w:rsidR="000A5304" w:rsidRDefault="000A5304" w:rsidP="00364DE2">
          <w:r>
            <w:rPr>
              <w:noProof/>
              <w:lang w:eastAsia="en-GB"/>
            </w:rPr>
            <w:drawing>
              <wp:anchor distT="0" distB="0" distL="114300" distR="114300" simplePos="0" relativeHeight="251656192" behindDoc="0" locked="0" layoutInCell="1" allowOverlap="1" wp14:anchorId="65F85624" wp14:editId="65F85625">
                <wp:simplePos x="0" y="0"/>
                <wp:positionH relativeFrom="column">
                  <wp:posOffset>3867573</wp:posOffset>
                </wp:positionH>
                <wp:positionV relativeFrom="paragraph">
                  <wp:posOffset>172720</wp:posOffset>
                </wp:positionV>
                <wp:extent cx="2428875" cy="866775"/>
                <wp:effectExtent l="0" t="0" r="0" b="0"/>
                <wp:wrapNone/>
                <wp:docPr id="9" name="Picture 9" descr="LeedsUniWhiteon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edsUniWhiteonGreen"/>
                        <pic:cNvPicPr>
                          <a:picLocks noChangeAspect="1" noChangeArrowheads="1"/>
                        </pic:cNvPicPr>
                      </pic:nvPicPr>
                      <pic:blipFill>
                        <a:blip r:embed="rId11" cstate="print">
                          <a:clrChange>
                            <a:clrFrom>
                              <a:srgbClr val="004F2F"/>
                            </a:clrFrom>
                            <a:clrTo>
                              <a:srgbClr val="004F2F">
                                <a:alpha val="0"/>
                              </a:srgbClr>
                            </a:clrTo>
                          </a:clrChange>
                          <a:extLst>
                            <a:ext uri="{28A0092B-C50C-407E-A947-70E740481C1C}">
                              <a14:useLocalDpi xmlns:a14="http://schemas.microsoft.com/office/drawing/2010/main" val="0"/>
                            </a:ext>
                          </a:extLst>
                        </a:blip>
                        <a:srcRect/>
                        <a:stretch>
                          <a:fillRect/>
                        </a:stretch>
                      </pic:blipFill>
                      <pic:spPr bwMode="auto">
                        <a:xfrm>
                          <a:off x="0" y="0"/>
                          <a:ext cx="2428875"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006D2756">
            <w:tab/>
          </w:r>
        </w:p>
        <w:p w14:paraId="65F8558D" w14:textId="77777777" w:rsidR="000A5304" w:rsidRDefault="000A5304" w:rsidP="00364DE2"/>
        <w:p w14:paraId="65F8558E" w14:textId="77777777" w:rsidR="000A5304" w:rsidRDefault="000A5304" w:rsidP="00364DE2">
          <w:pPr>
            <w:rPr>
              <w:noProof/>
              <w:lang w:eastAsia="en-GB"/>
            </w:rPr>
          </w:pPr>
        </w:p>
        <w:p w14:paraId="65F8558F" w14:textId="77777777" w:rsidR="000A5304" w:rsidRDefault="000A5304" w:rsidP="00364DE2"/>
        <w:p w14:paraId="65F85590" w14:textId="77777777" w:rsidR="000A5304" w:rsidRDefault="000A5304" w:rsidP="00364DE2"/>
        <w:p w14:paraId="6FD50A8B" w14:textId="77777777" w:rsidR="00B51B31" w:rsidRDefault="00B51B31" w:rsidP="002461A8">
          <w:pPr>
            <w:pStyle w:val="DocumentTitle"/>
            <w:spacing w:before="240"/>
            <w:rPr>
              <w:sz w:val="62"/>
            </w:rPr>
          </w:pPr>
        </w:p>
        <w:p w14:paraId="74F0A40B" w14:textId="0F7E38DD" w:rsidR="00B51B31" w:rsidRDefault="00B51B31" w:rsidP="002461A8">
          <w:pPr>
            <w:pStyle w:val="DocumentTitle"/>
            <w:spacing w:before="240"/>
            <w:rPr>
              <w:sz w:val="62"/>
            </w:rPr>
          </w:pPr>
        </w:p>
        <w:p w14:paraId="7858343F" w14:textId="08F67EFD" w:rsidR="00657726" w:rsidRDefault="00C41626" w:rsidP="00C41626">
          <w:pPr>
            <w:pStyle w:val="DocumentTitle"/>
            <w:tabs>
              <w:tab w:val="left" w:pos="8430"/>
            </w:tabs>
            <w:spacing w:before="240"/>
            <w:rPr>
              <w:sz w:val="62"/>
            </w:rPr>
          </w:pPr>
          <w:r>
            <w:rPr>
              <w:sz w:val="62"/>
            </w:rPr>
            <w:tab/>
          </w:r>
        </w:p>
        <w:p w14:paraId="72E9FE71" w14:textId="77777777" w:rsidR="00B51B31" w:rsidRDefault="00B51B31" w:rsidP="007027AA">
          <w:pPr>
            <w:pStyle w:val="DocumentTitle"/>
            <w:spacing w:before="240"/>
            <w:jc w:val="both"/>
            <w:rPr>
              <w:sz w:val="62"/>
            </w:rPr>
          </w:pPr>
        </w:p>
        <w:p w14:paraId="62B7700C" w14:textId="77777777" w:rsidR="00B51B31" w:rsidRDefault="00B51B31" w:rsidP="002461A8">
          <w:pPr>
            <w:pStyle w:val="DocumentTitle"/>
            <w:spacing w:before="240"/>
            <w:rPr>
              <w:sz w:val="62"/>
            </w:rPr>
          </w:pPr>
        </w:p>
        <w:p w14:paraId="65F85591" w14:textId="15D3357B" w:rsidR="000A5304" w:rsidRDefault="006B6E46" w:rsidP="007027AA">
          <w:pPr>
            <w:pStyle w:val="DocumentTitle"/>
            <w:spacing w:before="240"/>
          </w:pPr>
          <w:r>
            <w:rPr>
              <w:sz w:val="62"/>
            </w:rPr>
            <w:t>Data Management Plan</w:t>
          </w:r>
        </w:p>
        <w:p w14:paraId="65F85594" w14:textId="77777777" w:rsidR="000A5304" w:rsidRDefault="000A5304" w:rsidP="00364DE2"/>
        <w:p w14:paraId="65F85595" w14:textId="26E9EB3C" w:rsidR="00E31591" w:rsidRDefault="00E31591" w:rsidP="00364DE2">
          <w:pPr>
            <w:rPr>
              <w:rFonts w:eastAsiaTheme="minorEastAsia"/>
              <w:lang w:eastAsia="zh-CN"/>
            </w:rPr>
          </w:pPr>
          <w:r>
            <w:br w:type="page"/>
          </w:r>
        </w:p>
      </w:sdtContent>
    </w:sdt>
    <w:p w14:paraId="65F85596" w14:textId="77777777" w:rsidR="00A2126F" w:rsidRPr="00EE0363" w:rsidRDefault="00A2126F" w:rsidP="00364DE2">
      <w:pPr>
        <w:pStyle w:val="ListParagraph"/>
      </w:pPr>
    </w:p>
    <w:p w14:paraId="65F85597" w14:textId="77777777" w:rsidR="00A2126F" w:rsidRPr="00CB7101" w:rsidRDefault="528C249B" w:rsidP="00364DE2">
      <w:pPr>
        <w:rPr>
          <w:b/>
        </w:rPr>
      </w:pPr>
      <w:r w:rsidRPr="528C249B">
        <w:rPr>
          <w:b/>
          <w:bCs/>
          <w:color w:val="595959" w:themeColor="text1" w:themeTint="A6"/>
          <w:sz w:val="26"/>
          <w:szCs w:val="26"/>
        </w:rPr>
        <w:t>Document Information</w:t>
      </w:r>
      <w:r w:rsidR="13610FE5">
        <w:br/>
      </w:r>
    </w:p>
    <w:tbl>
      <w:tblPr>
        <w:tblStyle w:val="TableGrid"/>
        <w:tblW w:w="0" w:type="auto"/>
        <w:tblLayout w:type="fixed"/>
        <w:tblLook w:val="04A0" w:firstRow="1" w:lastRow="0" w:firstColumn="1" w:lastColumn="0" w:noHBand="0" w:noVBand="1"/>
      </w:tblPr>
      <w:tblGrid>
        <w:gridCol w:w="1555"/>
        <w:gridCol w:w="7461"/>
      </w:tblGrid>
      <w:tr w:rsidR="00B37E53" w14:paraId="65F8559A" w14:textId="77777777" w:rsidTr="007D66B7">
        <w:tc>
          <w:tcPr>
            <w:tcW w:w="1555" w:type="dxa"/>
            <w:shd w:val="clear" w:color="auto" w:fill="F2F2F2" w:themeFill="background1" w:themeFillShade="F2"/>
          </w:tcPr>
          <w:p w14:paraId="65F85598" w14:textId="74676544" w:rsidR="00B37E53" w:rsidRDefault="00B37E53" w:rsidP="00B37E53">
            <w:r>
              <w:t>Reference</w:t>
            </w:r>
          </w:p>
        </w:tc>
        <w:tc>
          <w:tcPr>
            <w:tcW w:w="7461" w:type="dxa"/>
          </w:tcPr>
          <w:p w14:paraId="65F85599" w14:textId="795BB45F" w:rsidR="00B37E53" w:rsidRPr="00CB7101" w:rsidRDefault="00B37E53" w:rsidP="00B37E53">
            <w:pPr>
              <w:rPr>
                <w:sz w:val="22"/>
              </w:rPr>
            </w:pPr>
            <w:r>
              <w:rPr>
                <w:sz w:val="22"/>
                <w:szCs w:val="22"/>
              </w:rPr>
              <w:t>LASER</w:t>
            </w:r>
            <w:r w:rsidRPr="528C249B">
              <w:rPr>
                <w:sz w:val="22"/>
                <w:szCs w:val="22"/>
              </w:rPr>
              <w:t xml:space="preserve"> IGT </w:t>
            </w:r>
            <w:r>
              <w:rPr>
                <w:sz w:val="22"/>
                <w:szCs w:val="22"/>
              </w:rPr>
              <w:t>PROJ</w:t>
            </w:r>
          </w:p>
        </w:tc>
      </w:tr>
      <w:tr w:rsidR="00B37E53" w14:paraId="65F8559D" w14:textId="77777777" w:rsidTr="007D66B7">
        <w:tc>
          <w:tcPr>
            <w:tcW w:w="1555" w:type="dxa"/>
            <w:shd w:val="clear" w:color="auto" w:fill="F2F2F2" w:themeFill="background1" w:themeFillShade="F2"/>
          </w:tcPr>
          <w:p w14:paraId="65F8559B" w14:textId="48D3730D" w:rsidR="00B37E53" w:rsidRDefault="00B37E53" w:rsidP="00B37E53">
            <w:r>
              <w:t>Category</w:t>
            </w:r>
          </w:p>
        </w:tc>
        <w:tc>
          <w:tcPr>
            <w:tcW w:w="7461" w:type="dxa"/>
          </w:tcPr>
          <w:p w14:paraId="65F8559C" w14:textId="38BF6C99" w:rsidR="00B37E53" w:rsidRPr="00CB7101" w:rsidRDefault="00B37E53" w:rsidP="00B37E53">
            <w:pPr>
              <w:rPr>
                <w:sz w:val="22"/>
              </w:rPr>
            </w:pPr>
            <w:r w:rsidRPr="528C249B">
              <w:rPr>
                <w:sz w:val="22"/>
                <w:szCs w:val="22"/>
              </w:rPr>
              <w:t>ISMS Documents</w:t>
            </w:r>
          </w:p>
        </w:tc>
      </w:tr>
      <w:tr w:rsidR="00B37E53" w14:paraId="65F855A0" w14:textId="77777777" w:rsidTr="007D66B7">
        <w:tc>
          <w:tcPr>
            <w:tcW w:w="1555" w:type="dxa"/>
            <w:shd w:val="clear" w:color="auto" w:fill="F2F2F2" w:themeFill="background1" w:themeFillShade="F2"/>
          </w:tcPr>
          <w:p w14:paraId="65F8559E" w14:textId="39C56DE4" w:rsidR="00B37E53" w:rsidRDefault="00B37E53" w:rsidP="00B37E53">
            <w:r>
              <w:t>Title</w:t>
            </w:r>
          </w:p>
        </w:tc>
        <w:tc>
          <w:tcPr>
            <w:tcW w:w="7461" w:type="dxa"/>
          </w:tcPr>
          <w:p w14:paraId="65F8559F" w14:textId="67BE6A3D" w:rsidR="00B37E53" w:rsidRPr="00CB7101" w:rsidRDefault="00B37E53" w:rsidP="00B37E53">
            <w:pPr>
              <w:rPr>
                <w:sz w:val="22"/>
              </w:rPr>
            </w:pPr>
            <w:r>
              <w:rPr>
                <w:sz w:val="22"/>
                <w:szCs w:val="22"/>
              </w:rPr>
              <w:t>Data Management Plan</w:t>
            </w:r>
          </w:p>
        </w:tc>
      </w:tr>
      <w:tr w:rsidR="00B37E53" w14:paraId="65F855A3" w14:textId="77777777" w:rsidTr="007D66B7">
        <w:tc>
          <w:tcPr>
            <w:tcW w:w="1555" w:type="dxa"/>
            <w:shd w:val="clear" w:color="auto" w:fill="F2F2F2" w:themeFill="background1" w:themeFillShade="F2"/>
          </w:tcPr>
          <w:p w14:paraId="65F855A1" w14:textId="55E001E5" w:rsidR="00B37E53" w:rsidRDefault="00B37E53" w:rsidP="00B37E53">
            <w:r>
              <w:t>Purpose</w:t>
            </w:r>
          </w:p>
        </w:tc>
        <w:tc>
          <w:tcPr>
            <w:tcW w:w="7461" w:type="dxa"/>
          </w:tcPr>
          <w:p w14:paraId="65F855A2" w14:textId="0783F457" w:rsidR="00B37E53" w:rsidRPr="00CB7101" w:rsidRDefault="00B37E53" w:rsidP="00B37E53">
            <w:pPr>
              <w:rPr>
                <w:sz w:val="22"/>
              </w:rPr>
            </w:pPr>
            <w:r>
              <w:rPr>
                <w:sz w:val="22"/>
                <w:szCs w:val="22"/>
              </w:rPr>
              <w:t>Data management plan for a new LASER project</w:t>
            </w:r>
          </w:p>
        </w:tc>
      </w:tr>
      <w:tr w:rsidR="00B37E53" w14:paraId="65F855A9" w14:textId="77777777" w:rsidTr="007D66B7">
        <w:tc>
          <w:tcPr>
            <w:tcW w:w="1555" w:type="dxa"/>
            <w:shd w:val="clear" w:color="auto" w:fill="F2F2F2" w:themeFill="background1" w:themeFillShade="F2"/>
          </w:tcPr>
          <w:p w14:paraId="65F855A7" w14:textId="25B45798" w:rsidR="00B37E53" w:rsidRDefault="00B37E53" w:rsidP="00B37E53">
            <w:r>
              <w:t>Status</w:t>
            </w:r>
          </w:p>
        </w:tc>
        <w:tc>
          <w:tcPr>
            <w:tcW w:w="7461" w:type="dxa"/>
          </w:tcPr>
          <w:p w14:paraId="65F855A8" w14:textId="63C91606" w:rsidR="00B37E53" w:rsidRPr="00CB7101" w:rsidRDefault="00B37E53" w:rsidP="00B37E53">
            <w:pPr>
              <w:rPr>
                <w:sz w:val="22"/>
              </w:rPr>
            </w:pPr>
            <w:r>
              <w:rPr>
                <w:sz w:val="22"/>
                <w:szCs w:val="22"/>
              </w:rPr>
              <w:t>Approved</w:t>
            </w:r>
          </w:p>
        </w:tc>
      </w:tr>
      <w:tr w:rsidR="00B37E53" w14:paraId="65F855AC" w14:textId="77777777" w:rsidTr="007D66B7">
        <w:tc>
          <w:tcPr>
            <w:tcW w:w="1555" w:type="dxa"/>
            <w:shd w:val="clear" w:color="auto" w:fill="F2F2F2" w:themeFill="background1" w:themeFillShade="F2"/>
          </w:tcPr>
          <w:p w14:paraId="65F855AA" w14:textId="332246AD" w:rsidR="00B37E53" w:rsidRDefault="00B37E53" w:rsidP="00B37E53">
            <w:r>
              <w:t>Owner</w:t>
            </w:r>
          </w:p>
        </w:tc>
        <w:tc>
          <w:tcPr>
            <w:tcW w:w="7461" w:type="dxa"/>
          </w:tcPr>
          <w:p w14:paraId="65F855AB" w14:textId="675A940E" w:rsidR="00B37E53" w:rsidRPr="00CB7101" w:rsidRDefault="00B37E53" w:rsidP="00B37E53">
            <w:pPr>
              <w:rPr>
                <w:sz w:val="22"/>
              </w:rPr>
            </w:pPr>
            <w:r w:rsidRPr="528C249B">
              <w:rPr>
                <w:sz w:val="22"/>
                <w:szCs w:val="22"/>
              </w:rPr>
              <w:t>Information Governance Management Group</w:t>
            </w:r>
            <w:r>
              <w:rPr>
                <w:sz w:val="22"/>
                <w:szCs w:val="22"/>
              </w:rPr>
              <w:t xml:space="preserve"> (IGMG)</w:t>
            </w:r>
          </w:p>
        </w:tc>
      </w:tr>
      <w:tr w:rsidR="00B37E53" w14:paraId="65F855AF" w14:textId="77777777" w:rsidTr="007D66B7">
        <w:trPr>
          <w:trHeight w:val="217"/>
        </w:trPr>
        <w:tc>
          <w:tcPr>
            <w:tcW w:w="1555" w:type="dxa"/>
            <w:shd w:val="clear" w:color="auto" w:fill="F2F2F2" w:themeFill="background1" w:themeFillShade="F2"/>
          </w:tcPr>
          <w:p w14:paraId="65F855AD" w14:textId="1CF18579" w:rsidR="00B37E53" w:rsidRDefault="00B37E53" w:rsidP="00B37E53">
            <w:r>
              <w:t>Author</w:t>
            </w:r>
          </w:p>
        </w:tc>
        <w:tc>
          <w:tcPr>
            <w:tcW w:w="7461" w:type="dxa"/>
          </w:tcPr>
          <w:p w14:paraId="65F855AE" w14:textId="4FCF1ED2" w:rsidR="00B37E53" w:rsidRPr="00291133" w:rsidRDefault="00B37E53" w:rsidP="00B37E53">
            <w:pPr>
              <w:autoSpaceDE w:val="0"/>
              <w:autoSpaceDN w:val="0"/>
              <w:adjustRightInd w:val="0"/>
              <w:ind w:right="-23"/>
              <w:rPr>
                <w:color w:val="0000FF"/>
                <w:sz w:val="22"/>
                <w:szCs w:val="22"/>
                <w:u w:val="single"/>
              </w:rPr>
            </w:pPr>
            <w:r w:rsidRPr="005F223F">
              <w:rPr>
                <w:noProof/>
                <w:sz w:val="18"/>
                <w:szCs w:val="18"/>
                <w:lang w:eastAsia="en-GB"/>
              </w:rPr>
              <w:drawing>
                <wp:anchor distT="0" distB="0" distL="114300" distR="114300" simplePos="0" relativeHeight="251662336" behindDoc="0" locked="0" layoutInCell="1" allowOverlap="1" wp14:anchorId="57DE2F6F" wp14:editId="01CEAAAB">
                  <wp:simplePos x="0" y="0"/>
                  <wp:positionH relativeFrom="column">
                    <wp:posOffset>3790950</wp:posOffset>
                  </wp:positionH>
                  <wp:positionV relativeFrom="paragraph">
                    <wp:posOffset>88900</wp:posOffset>
                  </wp:positionV>
                  <wp:extent cx="838200" cy="295275"/>
                  <wp:effectExtent l="0" t="0" r="0" b="9525"/>
                  <wp:wrapThrough wrapText="bothSides">
                    <wp:wrapPolygon edited="0">
                      <wp:start x="0" y="0"/>
                      <wp:lineTo x="0" y="20903"/>
                      <wp:lineTo x="21109" y="20903"/>
                      <wp:lineTo x="21109" y="0"/>
                      <wp:lineTo x="0" y="0"/>
                    </wp:wrapPolygon>
                  </wp:wrapThrough>
                  <wp:docPr id="6" name="Picture 6" title="Creative Commons CC-BY-NC-S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creativecommons.org/l/by-nc-sa/3.0/88x3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noFill/>
                          <a:ln>
                            <a:noFill/>
                          </a:ln>
                        </pic:spPr>
                      </pic:pic>
                    </a:graphicData>
                  </a:graphic>
                </wp:anchor>
              </w:drawing>
            </w:r>
            <w:r w:rsidRPr="00675448">
              <w:rPr>
                <w:sz w:val="22"/>
                <w:szCs w:val="22"/>
              </w:rPr>
              <w:t xml:space="preserve">Template and prompt sheet adapted under </w:t>
            </w:r>
            <w:r w:rsidRPr="00675448">
              <w:rPr>
                <w:rStyle w:val="Hyperlink"/>
                <w:color w:val="auto"/>
                <w:sz w:val="22"/>
                <w:szCs w:val="22"/>
              </w:rPr>
              <w:t>Creative Commons CC-BY-NC-SA</w:t>
            </w:r>
            <w:r w:rsidRPr="00675448">
              <w:rPr>
                <w:sz w:val="22"/>
                <w:szCs w:val="22"/>
              </w:rPr>
              <w:t xml:space="preserve"> licence from University of Cambridge: </w:t>
            </w:r>
            <w:hyperlink r:id="rId13" w:history="1">
              <w:r w:rsidRPr="00675448">
                <w:rPr>
                  <w:rStyle w:val="Hyperlink"/>
                  <w:sz w:val="22"/>
                  <w:szCs w:val="22"/>
                </w:rPr>
                <w:t>http://www.lib.cam.ac.uk/preservation/datatrain/documents.html</w:t>
              </w:r>
            </w:hyperlink>
            <w:r w:rsidRPr="00675448">
              <w:rPr>
                <w:sz w:val="22"/>
                <w:szCs w:val="22"/>
              </w:rPr>
              <w:t xml:space="preserve"> and University of Edinburgh: </w:t>
            </w:r>
            <w:hyperlink r:id="rId14">
              <w:r w:rsidRPr="670184CD">
                <w:rPr>
                  <w:rStyle w:val="Hyperlink"/>
                  <w:rFonts w:eastAsia="Arial"/>
                  <w:sz w:val="22"/>
                  <w:szCs w:val="22"/>
                </w:rPr>
                <w:t>Research Data MANTRA</w:t>
              </w:r>
            </w:hyperlink>
          </w:p>
        </w:tc>
      </w:tr>
      <w:tr w:rsidR="00B37E53" w14:paraId="65F855B2" w14:textId="77777777" w:rsidTr="007D66B7">
        <w:tc>
          <w:tcPr>
            <w:tcW w:w="1555" w:type="dxa"/>
            <w:shd w:val="clear" w:color="auto" w:fill="F2F2F2" w:themeFill="background1" w:themeFillShade="F2"/>
          </w:tcPr>
          <w:p w14:paraId="65F855B0" w14:textId="79FCC4B9" w:rsidR="00B37E53" w:rsidRDefault="00B37E53" w:rsidP="00B37E53">
            <w:r>
              <w:t>Compliance</w:t>
            </w:r>
          </w:p>
        </w:tc>
        <w:tc>
          <w:tcPr>
            <w:tcW w:w="7461" w:type="dxa"/>
          </w:tcPr>
          <w:p w14:paraId="65F855B1" w14:textId="23DB2EA7" w:rsidR="00B37E53" w:rsidRPr="00CB7101" w:rsidRDefault="00B37E53" w:rsidP="00B37E53">
            <w:pPr>
              <w:rPr>
                <w:sz w:val="22"/>
              </w:rPr>
            </w:pPr>
            <w:r w:rsidRPr="670184CD">
              <w:rPr>
                <w:sz w:val="22"/>
                <w:szCs w:val="22"/>
              </w:rPr>
              <w:t xml:space="preserve">ISO 27001 for scope defined in </w:t>
            </w:r>
            <w:hyperlink r:id="rId15">
              <w:r w:rsidRPr="670184CD">
                <w:rPr>
                  <w:rStyle w:val="Hyperlink"/>
                  <w:rFonts w:eastAsia="Arial"/>
                  <w:sz w:val="22"/>
                  <w:szCs w:val="22"/>
                </w:rPr>
                <w:t>ISO 27001 ISMS 2022 Information Security Policy.pdf</w:t>
              </w:r>
            </w:hyperlink>
          </w:p>
        </w:tc>
      </w:tr>
      <w:tr w:rsidR="00B37E53" w14:paraId="65F855B5" w14:textId="77777777" w:rsidTr="007D66B7">
        <w:tc>
          <w:tcPr>
            <w:tcW w:w="1555" w:type="dxa"/>
            <w:shd w:val="clear" w:color="auto" w:fill="F2F2F2" w:themeFill="background1" w:themeFillShade="F2"/>
          </w:tcPr>
          <w:p w14:paraId="65F855B3" w14:textId="5EFC643F" w:rsidR="00B37E53" w:rsidRDefault="00B37E53" w:rsidP="00B37E53">
            <w:r>
              <w:t>Review plan</w:t>
            </w:r>
          </w:p>
        </w:tc>
        <w:tc>
          <w:tcPr>
            <w:tcW w:w="7461" w:type="dxa"/>
          </w:tcPr>
          <w:p w14:paraId="65F855B4" w14:textId="477B5466" w:rsidR="00B37E53" w:rsidRPr="00CB7101" w:rsidRDefault="00B37E53" w:rsidP="00B37E53">
            <w:pPr>
              <w:rPr>
                <w:sz w:val="22"/>
              </w:rPr>
            </w:pPr>
            <w:r w:rsidRPr="670184CD">
              <w:rPr>
                <w:sz w:val="22"/>
                <w:szCs w:val="22"/>
              </w:rPr>
              <w:t>Refer to LASER Research Management Process (</w:t>
            </w:r>
            <w:hyperlink r:id="rId16">
              <w:r w:rsidRPr="670184CD">
                <w:rPr>
                  <w:rStyle w:val="Hyperlink"/>
                  <w:sz w:val="22"/>
                  <w:szCs w:val="22"/>
                </w:rPr>
                <w:t>Dat@Leeds.ac.uk</w:t>
              </w:r>
            </w:hyperlink>
            <w:r w:rsidRPr="670184CD">
              <w:rPr>
                <w:sz w:val="22"/>
                <w:szCs w:val="22"/>
              </w:rPr>
              <w:t xml:space="preserve">) </w:t>
            </w:r>
          </w:p>
        </w:tc>
      </w:tr>
      <w:tr w:rsidR="00B37E53" w14:paraId="65F855B8" w14:textId="77777777" w:rsidTr="007D66B7">
        <w:tc>
          <w:tcPr>
            <w:tcW w:w="1555" w:type="dxa"/>
            <w:shd w:val="clear" w:color="auto" w:fill="F2F2F2" w:themeFill="background1" w:themeFillShade="F2"/>
          </w:tcPr>
          <w:p w14:paraId="65F855B6" w14:textId="782489B1" w:rsidR="00B37E53" w:rsidRDefault="00B37E53" w:rsidP="00B37E53">
            <w:r>
              <w:t>Related Documents</w:t>
            </w:r>
          </w:p>
        </w:tc>
        <w:tc>
          <w:tcPr>
            <w:tcW w:w="7461" w:type="dxa"/>
          </w:tcPr>
          <w:p w14:paraId="65F855B7" w14:textId="58FB3F37" w:rsidR="00B37E53" w:rsidRPr="00CB7101" w:rsidRDefault="00000000" w:rsidP="00B37E53">
            <w:pPr>
              <w:rPr>
                <w:sz w:val="22"/>
              </w:rPr>
            </w:pPr>
            <w:hyperlink r:id="rId17">
              <w:r w:rsidR="00B37E53" w:rsidRPr="670184CD">
                <w:rPr>
                  <w:rStyle w:val="Hyperlink"/>
                  <w:rFonts w:eastAsia="Arial"/>
                  <w:sz w:val="22"/>
                  <w:szCs w:val="22"/>
                </w:rPr>
                <w:t>ISO 27001 ISMS 2022 Information Security Policy.pdf</w:t>
              </w:r>
            </w:hyperlink>
          </w:p>
        </w:tc>
      </w:tr>
    </w:tbl>
    <w:p w14:paraId="65F855B9" w14:textId="77777777" w:rsidR="00A2126F" w:rsidRDefault="00A2126F" w:rsidP="00364DE2"/>
    <w:p w14:paraId="65F855BA" w14:textId="77777777" w:rsidR="00766B19" w:rsidRPr="003D5B30" w:rsidRDefault="00766B19" w:rsidP="00364DE2">
      <w:pPr>
        <w:rPr>
          <w:sz w:val="28"/>
        </w:rPr>
      </w:pPr>
    </w:p>
    <w:p w14:paraId="65F855C4" w14:textId="46E5C8BA" w:rsidR="00A2126F" w:rsidRPr="00291133" w:rsidRDefault="528C249B" w:rsidP="00364DE2">
      <w:pPr>
        <w:rPr>
          <w:b/>
        </w:rPr>
      </w:pPr>
      <w:r w:rsidRPr="528C249B">
        <w:rPr>
          <w:b/>
          <w:bCs/>
          <w:color w:val="595959" w:themeColor="text1" w:themeTint="A6"/>
          <w:sz w:val="26"/>
          <w:szCs w:val="26"/>
        </w:rPr>
        <w:t>Version History</w:t>
      </w:r>
    </w:p>
    <w:p w14:paraId="65F855C5" w14:textId="77777777" w:rsidR="00A2126F" w:rsidRDefault="00A2126F" w:rsidP="00364DE2"/>
    <w:tbl>
      <w:tblPr>
        <w:tblStyle w:val="TableGrid"/>
        <w:tblW w:w="0" w:type="auto"/>
        <w:tblLook w:val="04A0" w:firstRow="1" w:lastRow="0" w:firstColumn="1" w:lastColumn="0" w:noHBand="0" w:noVBand="1"/>
      </w:tblPr>
      <w:tblGrid>
        <w:gridCol w:w="898"/>
        <w:gridCol w:w="1318"/>
        <w:gridCol w:w="861"/>
        <w:gridCol w:w="2911"/>
        <w:gridCol w:w="1133"/>
        <w:gridCol w:w="1318"/>
      </w:tblGrid>
      <w:tr w:rsidR="005D40F6" w:rsidRPr="00157E9C" w14:paraId="35A08791" w14:textId="77777777" w:rsidTr="00657726">
        <w:tc>
          <w:tcPr>
            <w:tcW w:w="898" w:type="dxa"/>
            <w:shd w:val="clear" w:color="auto" w:fill="000000" w:themeFill="text1"/>
          </w:tcPr>
          <w:p w14:paraId="42D9138D" w14:textId="77777777" w:rsidR="005D40F6" w:rsidRPr="00157E9C" w:rsidRDefault="005D40F6" w:rsidP="0053221B">
            <w:pPr>
              <w:rPr>
                <w:color w:val="FFFFFF" w:themeColor="background1"/>
                <w:sz w:val="20"/>
                <w:szCs w:val="20"/>
              </w:rPr>
            </w:pPr>
            <w:r w:rsidRPr="00157E9C">
              <w:rPr>
                <w:color w:val="FFFFFF" w:themeColor="background1"/>
                <w:sz w:val="20"/>
                <w:szCs w:val="20"/>
              </w:rPr>
              <w:t>Version</w:t>
            </w:r>
          </w:p>
        </w:tc>
        <w:tc>
          <w:tcPr>
            <w:tcW w:w="1318" w:type="dxa"/>
            <w:shd w:val="clear" w:color="auto" w:fill="000000" w:themeFill="text1"/>
          </w:tcPr>
          <w:p w14:paraId="1CCFE789" w14:textId="77777777" w:rsidR="005D40F6" w:rsidRPr="00157E9C" w:rsidRDefault="005D40F6" w:rsidP="0053221B">
            <w:pPr>
              <w:rPr>
                <w:color w:val="FFFFFF" w:themeColor="background1"/>
                <w:sz w:val="20"/>
                <w:szCs w:val="20"/>
              </w:rPr>
            </w:pPr>
            <w:r w:rsidRPr="00157E9C">
              <w:rPr>
                <w:color w:val="FFFFFF" w:themeColor="background1"/>
                <w:sz w:val="20"/>
                <w:szCs w:val="20"/>
              </w:rPr>
              <w:t>Date</w:t>
            </w:r>
          </w:p>
        </w:tc>
        <w:tc>
          <w:tcPr>
            <w:tcW w:w="861" w:type="dxa"/>
            <w:shd w:val="clear" w:color="auto" w:fill="000000" w:themeFill="text1"/>
          </w:tcPr>
          <w:p w14:paraId="6EF2280A" w14:textId="77777777" w:rsidR="005D40F6" w:rsidRPr="00157E9C" w:rsidRDefault="005D40F6" w:rsidP="0053221B">
            <w:pPr>
              <w:rPr>
                <w:color w:val="FFFFFF" w:themeColor="background1"/>
                <w:sz w:val="20"/>
                <w:szCs w:val="20"/>
              </w:rPr>
            </w:pPr>
            <w:r w:rsidRPr="00157E9C">
              <w:rPr>
                <w:color w:val="FFFFFF" w:themeColor="background1"/>
                <w:sz w:val="20"/>
                <w:szCs w:val="20"/>
              </w:rPr>
              <w:t>Update by</w:t>
            </w:r>
          </w:p>
        </w:tc>
        <w:tc>
          <w:tcPr>
            <w:tcW w:w="2911" w:type="dxa"/>
            <w:shd w:val="clear" w:color="auto" w:fill="000000" w:themeFill="text1"/>
          </w:tcPr>
          <w:p w14:paraId="5AF70D74" w14:textId="77777777" w:rsidR="005D40F6" w:rsidRPr="00157E9C" w:rsidRDefault="005D40F6" w:rsidP="0053221B">
            <w:pPr>
              <w:rPr>
                <w:color w:val="FFFFFF" w:themeColor="background1"/>
                <w:sz w:val="20"/>
                <w:szCs w:val="20"/>
              </w:rPr>
            </w:pPr>
            <w:r w:rsidRPr="00157E9C">
              <w:rPr>
                <w:color w:val="FFFFFF" w:themeColor="background1"/>
                <w:sz w:val="20"/>
                <w:szCs w:val="20"/>
              </w:rPr>
              <w:t>Change description</w:t>
            </w:r>
          </w:p>
        </w:tc>
        <w:tc>
          <w:tcPr>
            <w:tcW w:w="1133" w:type="dxa"/>
            <w:shd w:val="clear" w:color="auto" w:fill="000000" w:themeFill="text1"/>
          </w:tcPr>
          <w:p w14:paraId="77E3776F" w14:textId="77777777" w:rsidR="005D40F6" w:rsidRPr="00157E9C" w:rsidRDefault="005D40F6" w:rsidP="0053221B">
            <w:pPr>
              <w:rPr>
                <w:color w:val="FFFFFF" w:themeColor="background1"/>
                <w:sz w:val="20"/>
                <w:szCs w:val="20"/>
              </w:rPr>
            </w:pPr>
            <w:r w:rsidRPr="00157E9C">
              <w:rPr>
                <w:color w:val="FFFFFF" w:themeColor="background1"/>
                <w:sz w:val="20"/>
                <w:szCs w:val="20"/>
              </w:rPr>
              <w:t>Approved By</w:t>
            </w:r>
          </w:p>
        </w:tc>
        <w:tc>
          <w:tcPr>
            <w:tcW w:w="1318" w:type="dxa"/>
            <w:shd w:val="clear" w:color="auto" w:fill="000000" w:themeFill="text1"/>
          </w:tcPr>
          <w:p w14:paraId="6C69E5C4" w14:textId="77777777" w:rsidR="005D40F6" w:rsidRPr="00157E9C" w:rsidRDefault="005D40F6" w:rsidP="0053221B">
            <w:pPr>
              <w:rPr>
                <w:color w:val="FFFFFF" w:themeColor="background1"/>
                <w:sz w:val="20"/>
                <w:szCs w:val="20"/>
              </w:rPr>
            </w:pPr>
            <w:r w:rsidRPr="00157E9C">
              <w:rPr>
                <w:color w:val="FFFFFF" w:themeColor="background1"/>
                <w:sz w:val="20"/>
                <w:szCs w:val="20"/>
              </w:rPr>
              <w:t>Date</w:t>
            </w:r>
          </w:p>
        </w:tc>
      </w:tr>
      <w:tr w:rsidR="005D40F6" w:rsidRPr="00157E9C" w14:paraId="6170C1C2" w14:textId="77777777" w:rsidTr="00657726">
        <w:tc>
          <w:tcPr>
            <w:tcW w:w="898" w:type="dxa"/>
          </w:tcPr>
          <w:p w14:paraId="6A7D86C9" w14:textId="6E1242D2" w:rsidR="005D40F6" w:rsidRPr="00157E9C" w:rsidRDefault="005D40F6" w:rsidP="0053221B">
            <w:pPr>
              <w:rPr>
                <w:sz w:val="20"/>
                <w:szCs w:val="20"/>
              </w:rPr>
            </w:pPr>
            <w:r>
              <w:rPr>
                <w:sz w:val="20"/>
                <w:szCs w:val="20"/>
              </w:rPr>
              <w:t>0.1</w:t>
            </w:r>
          </w:p>
        </w:tc>
        <w:tc>
          <w:tcPr>
            <w:tcW w:w="1318" w:type="dxa"/>
          </w:tcPr>
          <w:p w14:paraId="6CA8C74D" w14:textId="36417EE3" w:rsidR="005D40F6" w:rsidRPr="00157E9C" w:rsidRDefault="005D40F6" w:rsidP="0053221B">
            <w:pPr>
              <w:rPr>
                <w:sz w:val="20"/>
                <w:szCs w:val="20"/>
              </w:rPr>
            </w:pPr>
            <w:r>
              <w:rPr>
                <w:sz w:val="22"/>
              </w:rPr>
              <w:t>27/06/2016</w:t>
            </w:r>
          </w:p>
        </w:tc>
        <w:tc>
          <w:tcPr>
            <w:tcW w:w="861" w:type="dxa"/>
          </w:tcPr>
          <w:p w14:paraId="21F2BF99" w14:textId="77777777" w:rsidR="005D40F6" w:rsidRPr="00157E9C" w:rsidRDefault="005D40F6" w:rsidP="0053221B">
            <w:pPr>
              <w:rPr>
                <w:sz w:val="20"/>
                <w:szCs w:val="20"/>
              </w:rPr>
            </w:pPr>
          </w:p>
        </w:tc>
        <w:tc>
          <w:tcPr>
            <w:tcW w:w="2911" w:type="dxa"/>
          </w:tcPr>
          <w:p w14:paraId="78AD1656" w14:textId="536FBC91" w:rsidR="005D40F6" w:rsidRPr="00157E9C" w:rsidRDefault="005D40F6" w:rsidP="0053221B">
            <w:pPr>
              <w:rPr>
                <w:sz w:val="20"/>
                <w:szCs w:val="20"/>
              </w:rPr>
            </w:pPr>
            <w:r>
              <w:rPr>
                <w:sz w:val="22"/>
                <w:szCs w:val="22"/>
              </w:rPr>
              <w:t>Initial version</w:t>
            </w:r>
          </w:p>
        </w:tc>
        <w:tc>
          <w:tcPr>
            <w:tcW w:w="1133" w:type="dxa"/>
          </w:tcPr>
          <w:p w14:paraId="3EF9BD20" w14:textId="77777777" w:rsidR="005D40F6" w:rsidRPr="00157E9C" w:rsidRDefault="005D40F6" w:rsidP="0053221B">
            <w:pPr>
              <w:rPr>
                <w:sz w:val="20"/>
                <w:szCs w:val="20"/>
              </w:rPr>
            </w:pPr>
          </w:p>
        </w:tc>
        <w:tc>
          <w:tcPr>
            <w:tcW w:w="1318" w:type="dxa"/>
          </w:tcPr>
          <w:p w14:paraId="0DD9391D" w14:textId="77777777" w:rsidR="005D40F6" w:rsidRPr="00157E9C" w:rsidRDefault="005D40F6" w:rsidP="0053221B">
            <w:pPr>
              <w:rPr>
                <w:sz w:val="20"/>
                <w:szCs w:val="20"/>
              </w:rPr>
            </w:pPr>
          </w:p>
        </w:tc>
      </w:tr>
      <w:tr w:rsidR="005D40F6" w:rsidRPr="00157E9C" w14:paraId="50BC5807" w14:textId="77777777" w:rsidTr="00657726">
        <w:tc>
          <w:tcPr>
            <w:tcW w:w="898" w:type="dxa"/>
          </w:tcPr>
          <w:p w14:paraId="3DC62078" w14:textId="466AEEC9" w:rsidR="005D40F6" w:rsidRPr="005D55B1" w:rsidRDefault="007D66B7" w:rsidP="0053221B">
            <w:pPr>
              <w:rPr>
                <w:sz w:val="20"/>
                <w:szCs w:val="20"/>
              </w:rPr>
            </w:pPr>
            <w:r>
              <w:rPr>
                <w:sz w:val="22"/>
              </w:rPr>
              <w:t>1.0</w:t>
            </w:r>
          </w:p>
        </w:tc>
        <w:tc>
          <w:tcPr>
            <w:tcW w:w="1318" w:type="dxa"/>
          </w:tcPr>
          <w:p w14:paraId="74D87222" w14:textId="5E60162D" w:rsidR="005D40F6" w:rsidRPr="005D55B1" w:rsidRDefault="007D66B7" w:rsidP="0053221B">
            <w:pPr>
              <w:rPr>
                <w:sz w:val="20"/>
                <w:szCs w:val="20"/>
              </w:rPr>
            </w:pPr>
            <w:r>
              <w:rPr>
                <w:sz w:val="22"/>
              </w:rPr>
              <w:t>20/10/2016</w:t>
            </w:r>
          </w:p>
        </w:tc>
        <w:tc>
          <w:tcPr>
            <w:tcW w:w="861" w:type="dxa"/>
          </w:tcPr>
          <w:p w14:paraId="2E9F7AB0" w14:textId="77777777" w:rsidR="005D40F6" w:rsidRPr="005D55B1" w:rsidRDefault="005D40F6" w:rsidP="0053221B">
            <w:pPr>
              <w:rPr>
                <w:sz w:val="20"/>
                <w:szCs w:val="20"/>
              </w:rPr>
            </w:pPr>
          </w:p>
        </w:tc>
        <w:tc>
          <w:tcPr>
            <w:tcW w:w="2911" w:type="dxa"/>
          </w:tcPr>
          <w:p w14:paraId="373280FD" w14:textId="6A8A6056" w:rsidR="005D40F6" w:rsidRPr="005D55B1" w:rsidRDefault="007D66B7" w:rsidP="0053221B">
            <w:pPr>
              <w:rPr>
                <w:sz w:val="20"/>
                <w:szCs w:val="20"/>
              </w:rPr>
            </w:pPr>
            <w:r>
              <w:rPr>
                <w:sz w:val="22"/>
                <w:szCs w:val="22"/>
              </w:rPr>
              <w:t>Submitted for sign off</w:t>
            </w:r>
          </w:p>
        </w:tc>
        <w:tc>
          <w:tcPr>
            <w:tcW w:w="1133" w:type="dxa"/>
          </w:tcPr>
          <w:p w14:paraId="2293A6DE" w14:textId="39270ACA" w:rsidR="005D40F6" w:rsidRPr="00157E9C" w:rsidRDefault="007D66B7" w:rsidP="0053221B">
            <w:pPr>
              <w:rPr>
                <w:sz w:val="20"/>
                <w:szCs w:val="20"/>
              </w:rPr>
            </w:pPr>
            <w:r>
              <w:rPr>
                <w:sz w:val="20"/>
                <w:szCs w:val="20"/>
              </w:rPr>
              <w:t>B.H.</w:t>
            </w:r>
          </w:p>
        </w:tc>
        <w:tc>
          <w:tcPr>
            <w:tcW w:w="1318" w:type="dxa"/>
          </w:tcPr>
          <w:p w14:paraId="1575514B" w14:textId="6E5EA347" w:rsidR="005D40F6" w:rsidRPr="00157E9C" w:rsidRDefault="007D66B7" w:rsidP="0053221B">
            <w:pPr>
              <w:rPr>
                <w:sz w:val="20"/>
                <w:szCs w:val="20"/>
              </w:rPr>
            </w:pPr>
            <w:r>
              <w:rPr>
                <w:sz w:val="22"/>
              </w:rPr>
              <w:t>20/10/2016</w:t>
            </w:r>
          </w:p>
        </w:tc>
      </w:tr>
      <w:tr w:rsidR="005D40F6" w:rsidRPr="00157E9C" w14:paraId="64529523" w14:textId="77777777" w:rsidTr="00657726">
        <w:tc>
          <w:tcPr>
            <w:tcW w:w="898" w:type="dxa"/>
          </w:tcPr>
          <w:p w14:paraId="6489DDB5" w14:textId="7287A6CE" w:rsidR="005D40F6" w:rsidRPr="00157E9C" w:rsidRDefault="007D66B7" w:rsidP="0053221B">
            <w:pPr>
              <w:rPr>
                <w:sz w:val="20"/>
                <w:szCs w:val="20"/>
              </w:rPr>
            </w:pPr>
            <w:r>
              <w:rPr>
                <w:sz w:val="22"/>
              </w:rPr>
              <w:t>1.1</w:t>
            </w:r>
          </w:p>
        </w:tc>
        <w:tc>
          <w:tcPr>
            <w:tcW w:w="1318" w:type="dxa"/>
          </w:tcPr>
          <w:p w14:paraId="180B4871" w14:textId="6B344A9B" w:rsidR="005D40F6" w:rsidRPr="00157E9C" w:rsidRDefault="007D66B7" w:rsidP="0053221B">
            <w:pPr>
              <w:rPr>
                <w:sz w:val="20"/>
                <w:szCs w:val="20"/>
              </w:rPr>
            </w:pPr>
            <w:r>
              <w:rPr>
                <w:sz w:val="22"/>
              </w:rPr>
              <w:t>17/05/2018</w:t>
            </w:r>
          </w:p>
        </w:tc>
        <w:tc>
          <w:tcPr>
            <w:tcW w:w="861" w:type="dxa"/>
          </w:tcPr>
          <w:p w14:paraId="03E6C8CF" w14:textId="77777777" w:rsidR="005D40F6" w:rsidRPr="00157E9C" w:rsidRDefault="005D40F6" w:rsidP="0053221B">
            <w:pPr>
              <w:rPr>
                <w:sz w:val="20"/>
                <w:szCs w:val="20"/>
              </w:rPr>
            </w:pPr>
          </w:p>
        </w:tc>
        <w:tc>
          <w:tcPr>
            <w:tcW w:w="2911" w:type="dxa"/>
          </w:tcPr>
          <w:p w14:paraId="47B251B0" w14:textId="7F66F400" w:rsidR="005D40F6" w:rsidRPr="00157E9C" w:rsidRDefault="007D66B7" w:rsidP="0053221B">
            <w:pPr>
              <w:rPr>
                <w:sz w:val="20"/>
                <w:szCs w:val="20"/>
              </w:rPr>
            </w:pPr>
            <w:r>
              <w:rPr>
                <w:sz w:val="22"/>
                <w:szCs w:val="22"/>
              </w:rPr>
              <w:t>Revised styling and template</w:t>
            </w:r>
          </w:p>
        </w:tc>
        <w:tc>
          <w:tcPr>
            <w:tcW w:w="1133" w:type="dxa"/>
          </w:tcPr>
          <w:p w14:paraId="2D527393" w14:textId="77777777" w:rsidR="005D40F6" w:rsidRPr="00157E9C" w:rsidRDefault="005D40F6" w:rsidP="0053221B">
            <w:pPr>
              <w:rPr>
                <w:sz w:val="20"/>
                <w:szCs w:val="20"/>
              </w:rPr>
            </w:pPr>
          </w:p>
        </w:tc>
        <w:tc>
          <w:tcPr>
            <w:tcW w:w="1318" w:type="dxa"/>
          </w:tcPr>
          <w:p w14:paraId="4F289E6D" w14:textId="77777777" w:rsidR="005D40F6" w:rsidRPr="00157E9C" w:rsidRDefault="005D40F6" w:rsidP="0053221B">
            <w:pPr>
              <w:rPr>
                <w:sz w:val="20"/>
                <w:szCs w:val="20"/>
              </w:rPr>
            </w:pPr>
          </w:p>
        </w:tc>
      </w:tr>
      <w:tr w:rsidR="005D40F6" w:rsidRPr="00157E9C" w14:paraId="568DA8AB" w14:textId="77777777" w:rsidTr="00657726">
        <w:tc>
          <w:tcPr>
            <w:tcW w:w="898" w:type="dxa"/>
          </w:tcPr>
          <w:p w14:paraId="4F303BE0" w14:textId="2BAB9A9D" w:rsidR="005D40F6" w:rsidRPr="00157E9C" w:rsidRDefault="007D66B7" w:rsidP="0053221B">
            <w:pPr>
              <w:rPr>
                <w:sz w:val="20"/>
                <w:szCs w:val="20"/>
              </w:rPr>
            </w:pPr>
            <w:r>
              <w:rPr>
                <w:sz w:val="20"/>
                <w:szCs w:val="20"/>
              </w:rPr>
              <w:t>1.2</w:t>
            </w:r>
          </w:p>
        </w:tc>
        <w:tc>
          <w:tcPr>
            <w:tcW w:w="1318" w:type="dxa"/>
          </w:tcPr>
          <w:p w14:paraId="0875EA41" w14:textId="71574130" w:rsidR="005D40F6" w:rsidRPr="00157E9C" w:rsidRDefault="007D66B7" w:rsidP="0053221B">
            <w:pPr>
              <w:rPr>
                <w:sz w:val="20"/>
                <w:szCs w:val="20"/>
              </w:rPr>
            </w:pPr>
            <w:r>
              <w:rPr>
                <w:sz w:val="20"/>
                <w:szCs w:val="20"/>
              </w:rPr>
              <w:t>26/09/2018</w:t>
            </w:r>
          </w:p>
        </w:tc>
        <w:tc>
          <w:tcPr>
            <w:tcW w:w="861" w:type="dxa"/>
          </w:tcPr>
          <w:p w14:paraId="2EA865FA" w14:textId="57CA60B3" w:rsidR="005D40F6" w:rsidRPr="00157E9C" w:rsidRDefault="007D66B7" w:rsidP="0053221B">
            <w:pPr>
              <w:rPr>
                <w:sz w:val="20"/>
                <w:szCs w:val="20"/>
              </w:rPr>
            </w:pPr>
            <w:r>
              <w:rPr>
                <w:sz w:val="20"/>
                <w:szCs w:val="20"/>
              </w:rPr>
              <w:t>CNH</w:t>
            </w:r>
          </w:p>
        </w:tc>
        <w:tc>
          <w:tcPr>
            <w:tcW w:w="2911" w:type="dxa"/>
          </w:tcPr>
          <w:p w14:paraId="0D5D01AA" w14:textId="6B007E9D" w:rsidR="005D40F6" w:rsidRPr="00157E9C" w:rsidRDefault="007D66B7" w:rsidP="0053221B">
            <w:pPr>
              <w:rPr>
                <w:sz w:val="20"/>
                <w:szCs w:val="20"/>
              </w:rPr>
            </w:pPr>
            <w:r>
              <w:rPr>
                <w:sz w:val="20"/>
                <w:szCs w:val="20"/>
              </w:rPr>
              <w:t>Add archiving, consent</w:t>
            </w:r>
            <w:r w:rsidR="00CF467A">
              <w:rPr>
                <w:sz w:val="20"/>
                <w:szCs w:val="20"/>
              </w:rPr>
              <w:t>, breach notification</w:t>
            </w:r>
            <w:r>
              <w:rPr>
                <w:sz w:val="20"/>
                <w:szCs w:val="20"/>
              </w:rPr>
              <w:t xml:space="preserve"> and end of project</w:t>
            </w:r>
          </w:p>
        </w:tc>
        <w:tc>
          <w:tcPr>
            <w:tcW w:w="1133" w:type="dxa"/>
          </w:tcPr>
          <w:p w14:paraId="082B9F92" w14:textId="77777777" w:rsidR="005D40F6" w:rsidRPr="00157E9C" w:rsidRDefault="005D40F6" w:rsidP="0053221B">
            <w:pPr>
              <w:rPr>
                <w:sz w:val="20"/>
                <w:szCs w:val="20"/>
              </w:rPr>
            </w:pPr>
          </w:p>
        </w:tc>
        <w:tc>
          <w:tcPr>
            <w:tcW w:w="1318" w:type="dxa"/>
          </w:tcPr>
          <w:p w14:paraId="0C954BE8" w14:textId="77777777" w:rsidR="005D40F6" w:rsidRPr="00157E9C" w:rsidRDefault="005D40F6" w:rsidP="0053221B">
            <w:pPr>
              <w:rPr>
                <w:sz w:val="20"/>
                <w:szCs w:val="20"/>
              </w:rPr>
            </w:pPr>
          </w:p>
        </w:tc>
      </w:tr>
      <w:tr w:rsidR="005D40F6" w:rsidRPr="00157E9C" w14:paraId="1297A272" w14:textId="77777777" w:rsidTr="00657726">
        <w:tc>
          <w:tcPr>
            <w:tcW w:w="898" w:type="dxa"/>
          </w:tcPr>
          <w:p w14:paraId="138C9A77" w14:textId="72B2CAA3" w:rsidR="005D40F6" w:rsidRPr="00157E9C" w:rsidRDefault="0003044F" w:rsidP="0053221B">
            <w:pPr>
              <w:rPr>
                <w:sz w:val="20"/>
                <w:szCs w:val="20"/>
              </w:rPr>
            </w:pPr>
            <w:r>
              <w:rPr>
                <w:sz w:val="20"/>
                <w:szCs w:val="20"/>
              </w:rPr>
              <w:t>1.3</w:t>
            </w:r>
          </w:p>
        </w:tc>
        <w:tc>
          <w:tcPr>
            <w:tcW w:w="1318" w:type="dxa"/>
          </w:tcPr>
          <w:p w14:paraId="140E81C1" w14:textId="47BAC84E" w:rsidR="005D40F6" w:rsidRPr="00157E9C" w:rsidRDefault="00B0634E" w:rsidP="0053221B">
            <w:pPr>
              <w:rPr>
                <w:sz w:val="20"/>
                <w:szCs w:val="20"/>
              </w:rPr>
            </w:pPr>
            <w:r>
              <w:rPr>
                <w:sz w:val="20"/>
                <w:szCs w:val="20"/>
              </w:rPr>
              <w:t>28/03/2019</w:t>
            </w:r>
          </w:p>
        </w:tc>
        <w:tc>
          <w:tcPr>
            <w:tcW w:w="861" w:type="dxa"/>
          </w:tcPr>
          <w:p w14:paraId="0B947746" w14:textId="46806EFC" w:rsidR="005D40F6" w:rsidRPr="00157E9C" w:rsidRDefault="0003044F" w:rsidP="0053221B">
            <w:pPr>
              <w:rPr>
                <w:sz w:val="20"/>
                <w:szCs w:val="20"/>
              </w:rPr>
            </w:pPr>
            <w:r>
              <w:rPr>
                <w:sz w:val="20"/>
                <w:szCs w:val="20"/>
              </w:rPr>
              <w:t>CNH</w:t>
            </w:r>
          </w:p>
        </w:tc>
        <w:tc>
          <w:tcPr>
            <w:tcW w:w="2911" w:type="dxa"/>
          </w:tcPr>
          <w:p w14:paraId="59B067B5" w14:textId="0283D1DE" w:rsidR="005D40F6" w:rsidRPr="00157E9C" w:rsidRDefault="00B0634E" w:rsidP="0053221B">
            <w:pPr>
              <w:rPr>
                <w:sz w:val="20"/>
                <w:szCs w:val="20"/>
              </w:rPr>
            </w:pPr>
            <w:r>
              <w:rPr>
                <w:sz w:val="20"/>
                <w:szCs w:val="20"/>
              </w:rPr>
              <w:t>I</w:t>
            </w:r>
            <w:r w:rsidR="0003044F">
              <w:rPr>
                <w:sz w:val="20"/>
                <w:szCs w:val="20"/>
              </w:rPr>
              <w:t>nformation</w:t>
            </w:r>
            <w:r w:rsidR="00E15B21">
              <w:rPr>
                <w:sz w:val="20"/>
                <w:szCs w:val="20"/>
              </w:rPr>
              <w:t xml:space="preserve"> to help complete the asset reg</w:t>
            </w:r>
            <w:r w:rsidR="0003044F">
              <w:rPr>
                <w:sz w:val="20"/>
                <w:szCs w:val="20"/>
              </w:rPr>
              <w:t>ister</w:t>
            </w:r>
            <w:r>
              <w:rPr>
                <w:sz w:val="20"/>
                <w:szCs w:val="20"/>
              </w:rPr>
              <w:t xml:space="preserve"> and help with project closure</w:t>
            </w:r>
          </w:p>
        </w:tc>
        <w:tc>
          <w:tcPr>
            <w:tcW w:w="1133" w:type="dxa"/>
          </w:tcPr>
          <w:p w14:paraId="6BB46427" w14:textId="509C836D" w:rsidR="005D40F6" w:rsidRPr="00157E9C" w:rsidRDefault="004B3D41" w:rsidP="0053221B">
            <w:pPr>
              <w:rPr>
                <w:sz w:val="20"/>
                <w:szCs w:val="20"/>
              </w:rPr>
            </w:pPr>
            <w:r>
              <w:rPr>
                <w:sz w:val="20"/>
                <w:szCs w:val="20"/>
              </w:rPr>
              <w:t>Andy Pellow</w:t>
            </w:r>
          </w:p>
        </w:tc>
        <w:tc>
          <w:tcPr>
            <w:tcW w:w="1318" w:type="dxa"/>
          </w:tcPr>
          <w:p w14:paraId="02730BC8" w14:textId="1F6ABD13" w:rsidR="005D40F6" w:rsidRPr="00157E9C" w:rsidRDefault="004B3D41" w:rsidP="0053221B">
            <w:pPr>
              <w:rPr>
                <w:sz w:val="20"/>
                <w:szCs w:val="20"/>
              </w:rPr>
            </w:pPr>
            <w:r>
              <w:rPr>
                <w:sz w:val="20"/>
                <w:szCs w:val="20"/>
              </w:rPr>
              <w:t>28/03/2019</w:t>
            </w:r>
          </w:p>
        </w:tc>
      </w:tr>
      <w:tr w:rsidR="005D40F6" w:rsidRPr="00157E9C" w14:paraId="446E63AD" w14:textId="77777777" w:rsidTr="00657726">
        <w:tc>
          <w:tcPr>
            <w:tcW w:w="898" w:type="dxa"/>
          </w:tcPr>
          <w:p w14:paraId="5E3F9807" w14:textId="1958CD22" w:rsidR="005D40F6" w:rsidRPr="00157E9C" w:rsidRDefault="00291133" w:rsidP="0053221B">
            <w:pPr>
              <w:rPr>
                <w:sz w:val="20"/>
                <w:szCs w:val="20"/>
              </w:rPr>
            </w:pPr>
            <w:r>
              <w:rPr>
                <w:sz w:val="20"/>
                <w:szCs w:val="20"/>
              </w:rPr>
              <w:t>1.4</w:t>
            </w:r>
          </w:p>
        </w:tc>
        <w:tc>
          <w:tcPr>
            <w:tcW w:w="1318" w:type="dxa"/>
          </w:tcPr>
          <w:p w14:paraId="48B82041" w14:textId="37A4B621" w:rsidR="005D40F6" w:rsidRPr="00157E9C" w:rsidRDefault="00291133" w:rsidP="0053221B">
            <w:pPr>
              <w:rPr>
                <w:sz w:val="20"/>
                <w:szCs w:val="20"/>
              </w:rPr>
            </w:pPr>
            <w:r>
              <w:rPr>
                <w:sz w:val="20"/>
                <w:szCs w:val="20"/>
              </w:rPr>
              <w:t>12/08/2020</w:t>
            </w:r>
          </w:p>
        </w:tc>
        <w:tc>
          <w:tcPr>
            <w:tcW w:w="861" w:type="dxa"/>
          </w:tcPr>
          <w:p w14:paraId="5ABA440A" w14:textId="5FA09499" w:rsidR="005D40F6" w:rsidRPr="00157E9C" w:rsidRDefault="00291133" w:rsidP="0053221B">
            <w:pPr>
              <w:rPr>
                <w:sz w:val="20"/>
                <w:szCs w:val="20"/>
              </w:rPr>
            </w:pPr>
            <w:r>
              <w:rPr>
                <w:sz w:val="20"/>
                <w:szCs w:val="20"/>
              </w:rPr>
              <w:t>HN</w:t>
            </w:r>
          </w:p>
        </w:tc>
        <w:tc>
          <w:tcPr>
            <w:tcW w:w="2911" w:type="dxa"/>
          </w:tcPr>
          <w:p w14:paraId="36D11916" w14:textId="3E6DACB8" w:rsidR="005D40F6" w:rsidRPr="00157E9C" w:rsidRDefault="00291133" w:rsidP="0053221B">
            <w:pPr>
              <w:rPr>
                <w:sz w:val="20"/>
                <w:szCs w:val="20"/>
              </w:rPr>
            </w:pPr>
            <w:r>
              <w:rPr>
                <w:sz w:val="20"/>
                <w:szCs w:val="20"/>
              </w:rPr>
              <w:t>Update for LASER</w:t>
            </w:r>
          </w:p>
        </w:tc>
        <w:tc>
          <w:tcPr>
            <w:tcW w:w="1133" w:type="dxa"/>
          </w:tcPr>
          <w:p w14:paraId="65D392EE" w14:textId="2E276333" w:rsidR="005D40F6" w:rsidRPr="00157E9C" w:rsidRDefault="005D40F6" w:rsidP="0053221B">
            <w:pPr>
              <w:rPr>
                <w:sz w:val="20"/>
                <w:szCs w:val="20"/>
              </w:rPr>
            </w:pPr>
          </w:p>
        </w:tc>
        <w:tc>
          <w:tcPr>
            <w:tcW w:w="1318" w:type="dxa"/>
          </w:tcPr>
          <w:p w14:paraId="00B89665" w14:textId="77777777" w:rsidR="005D40F6" w:rsidRPr="00157E9C" w:rsidRDefault="005D40F6" w:rsidP="0053221B">
            <w:pPr>
              <w:rPr>
                <w:sz w:val="20"/>
                <w:szCs w:val="20"/>
              </w:rPr>
            </w:pPr>
          </w:p>
        </w:tc>
      </w:tr>
      <w:tr w:rsidR="00007320" w:rsidRPr="00157E9C" w14:paraId="34358674" w14:textId="77777777" w:rsidTr="00657726">
        <w:tc>
          <w:tcPr>
            <w:tcW w:w="898" w:type="dxa"/>
          </w:tcPr>
          <w:p w14:paraId="4837101E" w14:textId="5E33759F" w:rsidR="00007320" w:rsidRDefault="00007320" w:rsidP="0053221B">
            <w:pPr>
              <w:rPr>
                <w:sz w:val="20"/>
                <w:szCs w:val="20"/>
              </w:rPr>
            </w:pPr>
            <w:r>
              <w:rPr>
                <w:sz w:val="20"/>
                <w:szCs w:val="20"/>
              </w:rPr>
              <w:t>1.4-2</w:t>
            </w:r>
          </w:p>
        </w:tc>
        <w:tc>
          <w:tcPr>
            <w:tcW w:w="1318" w:type="dxa"/>
          </w:tcPr>
          <w:p w14:paraId="03722AC4" w14:textId="211209AD" w:rsidR="00007320" w:rsidRDefault="00007320" w:rsidP="0053221B">
            <w:pPr>
              <w:rPr>
                <w:sz w:val="20"/>
                <w:szCs w:val="20"/>
              </w:rPr>
            </w:pPr>
            <w:r>
              <w:rPr>
                <w:sz w:val="20"/>
                <w:szCs w:val="20"/>
              </w:rPr>
              <w:t>19/11/2021</w:t>
            </w:r>
          </w:p>
        </w:tc>
        <w:tc>
          <w:tcPr>
            <w:tcW w:w="861" w:type="dxa"/>
          </w:tcPr>
          <w:p w14:paraId="4DDF48D7" w14:textId="77777777" w:rsidR="00007320" w:rsidRDefault="00007320" w:rsidP="0053221B">
            <w:pPr>
              <w:rPr>
                <w:sz w:val="20"/>
                <w:szCs w:val="20"/>
              </w:rPr>
            </w:pPr>
          </w:p>
        </w:tc>
        <w:tc>
          <w:tcPr>
            <w:tcW w:w="2911" w:type="dxa"/>
          </w:tcPr>
          <w:p w14:paraId="09FA3D52" w14:textId="224BEF58" w:rsidR="00007320" w:rsidRDefault="00007320" w:rsidP="0053221B">
            <w:pPr>
              <w:rPr>
                <w:sz w:val="20"/>
                <w:szCs w:val="20"/>
              </w:rPr>
            </w:pPr>
            <w:r>
              <w:rPr>
                <w:sz w:val="20"/>
                <w:szCs w:val="20"/>
              </w:rPr>
              <w:t>Added DPIA</w:t>
            </w:r>
          </w:p>
        </w:tc>
        <w:tc>
          <w:tcPr>
            <w:tcW w:w="1133" w:type="dxa"/>
          </w:tcPr>
          <w:p w14:paraId="600F24C4" w14:textId="77777777" w:rsidR="00007320" w:rsidRPr="00157E9C" w:rsidRDefault="00007320" w:rsidP="0053221B">
            <w:pPr>
              <w:rPr>
                <w:sz w:val="20"/>
                <w:szCs w:val="20"/>
              </w:rPr>
            </w:pPr>
          </w:p>
        </w:tc>
        <w:tc>
          <w:tcPr>
            <w:tcW w:w="1318" w:type="dxa"/>
          </w:tcPr>
          <w:p w14:paraId="400252F6" w14:textId="77777777" w:rsidR="00007320" w:rsidRPr="00157E9C" w:rsidRDefault="00007320" w:rsidP="0053221B">
            <w:pPr>
              <w:rPr>
                <w:sz w:val="20"/>
                <w:szCs w:val="20"/>
              </w:rPr>
            </w:pPr>
          </w:p>
        </w:tc>
      </w:tr>
      <w:tr w:rsidR="00353F5A" w:rsidRPr="00157E9C" w14:paraId="1EED1B90" w14:textId="77777777" w:rsidTr="00657726">
        <w:tc>
          <w:tcPr>
            <w:tcW w:w="898" w:type="dxa"/>
          </w:tcPr>
          <w:p w14:paraId="7874753A" w14:textId="699C4A26" w:rsidR="00353F5A" w:rsidRDefault="00353F5A" w:rsidP="0053221B">
            <w:pPr>
              <w:rPr>
                <w:sz w:val="20"/>
                <w:szCs w:val="20"/>
              </w:rPr>
            </w:pPr>
            <w:r>
              <w:rPr>
                <w:sz w:val="20"/>
                <w:szCs w:val="20"/>
              </w:rPr>
              <w:t>1.6</w:t>
            </w:r>
          </w:p>
        </w:tc>
        <w:tc>
          <w:tcPr>
            <w:tcW w:w="1318" w:type="dxa"/>
          </w:tcPr>
          <w:p w14:paraId="26C230A0" w14:textId="3C22086F" w:rsidR="00353F5A" w:rsidRDefault="00353F5A" w:rsidP="0053221B">
            <w:pPr>
              <w:rPr>
                <w:sz w:val="20"/>
                <w:szCs w:val="20"/>
              </w:rPr>
            </w:pPr>
            <w:r>
              <w:rPr>
                <w:sz w:val="20"/>
                <w:szCs w:val="20"/>
              </w:rPr>
              <w:t>03/03/2025</w:t>
            </w:r>
          </w:p>
        </w:tc>
        <w:tc>
          <w:tcPr>
            <w:tcW w:w="861" w:type="dxa"/>
          </w:tcPr>
          <w:p w14:paraId="02D03C07" w14:textId="77777777" w:rsidR="00353F5A" w:rsidRDefault="00353F5A" w:rsidP="0053221B">
            <w:pPr>
              <w:rPr>
                <w:sz w:val="20"/>
                <w:szCs w:val="20"/>
              </w:rPr>
            </w:pPr>
          </w:p>
        </w:tc>
        <w:tc>
          <w:tcPr>
            <w:tcW w:w="2911" w:type="dxa"/>
          </w:tcPr>
          <w:p w14:paraId="099B7A1D" w14:textId="30437B8A" w:rsidR="00353F5A" w:rsidRDefault="00353F5A" w:rsidP="0053221B">
            <w:pPr>
              <w:rPr>
                <w:sz w:val="20"/>
                <w:szCs w:val="20"/>
              </w:rPr>
            </w:pPr>
            <w:r>
              <w:rPr>
                <w:sz w:val="20"/>
                <w:szCs w:val="20"/>
              </w:rPr>
              <w:t>Updated DPO information</w:t>
            </w:r>
          </w:p>
        </w:tc>
        <w:tc>
          <w:tcPr>
            <w:tcW w:w="1133" w:type="dxa"/>
          </w:tcPr>
          <w:p w14:paraId="2CA86C67" w14:textId="77777777" w:rsidR="00353F5A" w:rsidRPr="00157E9C" w:rsidRDefault="00353F5A" w:rsidP="0053221B">
            <w:pPr>
              <w:rPr>
                <w:sz w:val="20"/>
                <w:szCs w:val="20"/>
              </w:rPr>
            </w:pPr>
          </w:p>
        </w:tc>
        <w:tc>
          <w:tcPr>
            <w:tcW w:w="1318" w:type="dxa"/>
          </w:tcPr>
          <w:p w14:paraId="545368EC" w14:textId="77777777" w:rsidR="00353F5A" w:rsidRPr="00157E9C" w:rsidRDefault="00353F5A" w:rsidP="0053221B">
            <w:pPr>
              <w:rPr>
                <w:sz w:val="20"/>
                <w:szCs w:val="20"/>
              </w:rPr>
            </w:pPr>
          </w:p>
        </w:tc>
      </w:tr>
    </w:tbl>
    <w:p w14:paraId="65F855D3" w14:textId="77777777" w:rsidR="00A2126F" w:rsidRDefault="00A2126F" w:rsidP="00364DE2"/>
    <w:p w14:paraId="65F855D4" w14:textId="151A5487" w:rsidR="00A2126F" w:rsidRDefault="00A2126F" w:rsidP="00364DE2"/>
    <w:p w14:paraId="2E297704" w14:textId="1F6A7D45" w:rsidR="00291133" w:rsidRDefault="00291133" w:rsidP="00364DE2"/>
    <w:p w14:paraId="535480A8" w14:textId="6CE395E5" w:rsidR="00291133" w:rsidRDefault="00291133" w:rsidP="00364DE2"/>
    <w:p w14:paraId="71FA6F9E" w14:textId="1EF2B4D0" w:rsidR="007027AA" w:rsidRDefault="007027AA">
      <w:pPr>
        <w:spacing w:after="200"/>
      </w:pPr>
      <w:r>
        <w:br w:type="page"/>
      </w:r>
    </w:p>
    <w:p w14:paraId="600F64C1" w14:textId="77777777" w:rsidR="00291133" w:rsidRDefault="00291133" w:rsidP="00364DE2"/>
    <w:p w14:paraId="3D1A601C" w14:textId="77777777" w:rsidR="00291133" w:rsidRDefault="00291133" w:rsidP="00364DE2"/>
    <w:sdt>
      <w:sdtPr>
        <w:rPr>
          <w:rFonts w:eastAsiaTheme="minorHAnsi" w:cs="Arial"/>
          <w:b w:val="0"/>
          <w:bCs w:val="0"/>
          <w:color w:val="auto"/>
          <w:sz w:val="24"/>
          <w:szCs w:val="24"/>
          <w:lang w:eastAsia="en-US"/>
        </w:rPr>
        <w:id w:val="1644391627"/>
        <w:docPartObj>
          <w:docPartGallery w:val="Table of Contents"/>
          <w:docPartUnique/>
        </w:docPartObj>
      </w:sdtPr>
      <w:sdtEndPr>
        <w:rPr>
          <w:noProof/>
        </w:rPr>
      </w:sdtEndPr>
      <w:sdtContent>
        <w:p w14:paraId="3B579AE1" w14:textId="52B2D0D3" w:rsidR="00A2795C" w:rsidRPr="002678CF" w:rsidRDefault="00A2795C">
          <w:pPr>
            <w:pStyle w:val="TOCHeading"/>
            <w:rPr>
              <w:rStyle w:val="Heading1Char"/>
            </w:rPr>
          </w:pPr>
          <w:r w:rsidRPr="002678CF">
            <w:rPr>
              <w:rStyle w:val="Heading1Char"/>
            </w:rPr>
            <w:t>Table of Contents</w:t>
          </w:r>
        </w:p>
        <w:p w14:paraId="3A06EFDA" w14:textId="1B12E72C" w:rsidR="00F70199" w:rsidRDefault="00A2795C">
          <w:pPr>
            <w:pStyle w:val="TOC1"/>
            <w:rPr>
              <w:rFonts w:asciiTheme="minorHAnsi" w:eastAsiaTheme="minorEastAsia" w:hAnsiTheme="minorHAnsi" w:cstheme="minorBidi"/>
              <w:b w:val="0"/>
              <w:sz w:val="22"/>
              <w:szCs w:val="22"/>
              <w:lang w:eastAsia="en-GB"/>
            </w:rPr>
          </w:pPr>
          <w:r>
            <w:rPr>
              <w:bCs/>
            </w:rPr>
            <w:fldChar w:fldCharType="begin"/>
          </w:r>
          <w:r>
            <w:rPr>
              <w:bCs/>
            </w:rPr>
            <w:instrText xml:space="preserve"> TOC \o "1-3" \h \z \u </w:instrText>
          </w:r>
          <w:r>
            <w:rPr>
              <w:bCs/>
            </w:rPr>
            <w:fldChar w:fldCharType="separate"/>
          </w:r>
          <w:hyperlink w:anchor="_Toc63941936" w:history="1">
            <w:r w:rsidR="00F70199" w:rsidRPr="00331414">
              <w:rPr>
                <w:rStyle w:val="Hyperlink"/>
              </w:rPr>
              <w:t>1. Project information</w:t>
            </w:r>
            <w:r w:rsidR="00F70199">
              <w:rPr>
                <w:webHidden/>
              </w:rPr>
              <w:tab/>
            </w:r>
            <w:r w:rsidR="00F70199">
              <w:rPr>
                <w:webHidden/>
              </w:rPr>
              <w:fldChar w:fldCharType="begin"/>
            </w:r>
            <w:r w:rsidR="00F70199">
              <w:rPr>
                <w:webHidden/>
              </w:rPr>
              <w:instrText xml:space="preserve"> PAGEREF _Toc63941936 \h </w:instrText>
            </w:r>
            <w:r w:rsidR="00F70199">
              <w:rPr>
                <w:webHidden/>
              </w:rPr>
            </w:r>
            <w:r w:rsidR="00F70199">
              <w:rPr>
                <w:webHidden/>
              </w:rPr>
              <w:fldChar w:fldCharType="separate"/>
            </w:r>
            <w:r w:rsidR="00F70199">
              <w:rPr>
                <w:webHidden/>
              </w:rPr>
              <w:t>4</w:t>
            </w:r>
            <w:r w:rsidR="00F70199">
              <w:rPr>
                <w:webHidden/>
              </w:rPr>
              <w:fldChar w:fldCharType="end"/>
            </w:r>
          </w:hyperlink>
        </w:p>
        <w:p w14:paraId="372C4441" w14:textId="72BDB0B3" w:rsidR="00F70199" w:rsidRDefault="00000000">
          <w:pPr>
            <w:pStyle w:val="TOC3"/>
            <w:tabs>
              <w:tab w:val="right" w:leader="dot" w:pos="9016"/>
            </w:tabs>
            <w:rPr>
              <w:rFonts w:cstheme="minorBidi"/>
              <w:noProof/>
              <w:lang w:val="en-GB" w:eastAsia="en-GB"/>
            </w:rPr>
          </w:pPr>
          <w:hyperlink w:anchor="_Toc63941937" w:history="1">
            <w:r w:rsidR="00F70199" w:rsidRPr="00331414">
              <w:rPr>
                <w:rStyle w:val="Hyperlink"/>
                <w:noProof/>
              </w:rPr>
              <w:t>Project title and brief description</w:t>
            </w:r>
            <w:r w:rsidR="00F70199">
              <w:rPr>
                <w:noProof/>
                <w:webHidden/>
              </w:rPr>
              <w:tab/>
            </w:r>
            <w:r w:rsidR="00F70199">
              <w:rPr>
                <w:noProof/>
                <w:webHidden/>
              </w:rPr>
              <w:fldChar w:fldCharType="begin"/>
            </w:r>
            <w:r w:rsidR="00F70199">
              <w:rPr>
                <w:noProof/>
                <w:webHidden/>
              </w:rPr>
              <w:instrText xml:space="preserve"> PAGEREF _Toc63941937 \h </w:instrText>
            </w:r>
            <w:r w:rsidR="00F70199">
              <w:rPr>
                <w:noProof/>
                <w:webHidden/>
              </w:rPr>
            </w:r>
            <w:r w:rsidR="00F70199">
              <w:rPr>
                <w:noProof/>
                <w:webHidden/>
              </w:rPr>
              <w:fldChar w:fldCharType="separate"/>
            </w:r>
            <w:r w:rsidR="00F70199">
              <w:rPr>
                <w:noProof/>
                <w:webHidden/>
              </w:rPr>
              <w:t>4</w:t>
            </w:r>
            <w:r w:rsidR="00F70199">
              <w:rPr>
                <w:noProof/>
                <w:webHidden/>
              </w:rPr>
              <w:fldChar w:fldCharType="end"/>
            </w:r>
          </w:hyperlink>
        </w:p>
        <w:p w14:paraId="38434516" w14:textId="34C4A947" w:rsidR="00F70199" w:rsidRDefault="00000000">
          <w:pPr>
            <w:pStyle w:val="TOC3"/>
            <w:tabs>
              <w:tab w:val="right" w:leader="dot" w:pos="9016"/>
            </w:tabs>
            <w:rPr>
              <w:rFonts w:cstheme="minorBidi"/>
              <w:noProof/>
              <w:lang w:val="en-GB" w:eastAsia="en-GB"/>
            </w:rPr>
          </w:pPr>
          <w:hyperlink w:anchor="_Toc63941938" w:history="1">
            <w:r w:rsidR="00F70199" w:rsidRPr="00331414">
              <w:rPr>
                <w:rStyle w:val="Hyperlink"/>
                <w:noProof/>
              </w:rPr>
              <w:t>What data sets will you be using and from where?</w:t>
            </w:r>
            <w:r w:rsidR="00F70199">
              <w:rPr>
                <w:noProof/>
                <w:webHidden/>
              </w:rPr>
              <w:tab/>
            </w:r>
            <w:r w:rsidR="00F70199">
              <w:rPr>
                <w:noProof/>
                <w:webHidden/>
              </w:rPr>
              <w:fldChar w:fldCharType="begin"/>
            </w:r>
            <w:r w:rsidR="00F70199">
              <w:rPr>
                <w:noProof/>
                <w:webHidden/>
              </w:rPr>
              <w:instrText xml:space="preserve"> PAGEREF _Toc63941938 \h </w:instrText>
            </w:r>
            <w:r w:rsidR="00F70199">
              <w:rPr>
                <w:noProof/>
                <w:webHidden/>
              </w:rPr>
            </w:r>
            <w:r w:rsidR="00F70199">
              <w:rPr>
                <w:noProof/>
                <w:webHidden/>
              </w:rPr>
              <w:fldChar w:fldCharType="separate"/>
            </w:r>
            <w:r w:rsidR="00F70199">
              <w:rPr>
                <w:noProof/>
                <w:webHidden/>
              </w:rPr>
              <w:t>4</w:t>
            </w:r>
            <w:r w:rsidR="00F70199">
              <w:rPr>
                <w:noProof/>
                <w:webHidden/>
              </w:rPr>
              <w:fldChar w:fldCharType="end"/>
            </w:r>
          </w:hyperlink>
        </w:p>
        <w:p w14:paraId="07BE1DCF" w14:textId="2406C874" w:rsidR="00F70199" w:rsidRDefault="00000000">
          <w:pPr>
            <w:pStyle w:val="TOC3"/>
            <w:tabs>
              <w:tab w:val="right" w:leader="dot" w:pos="9016"/>
            </w:tabs>
            <w:rPr>
              <w:rFonts w:cstheme="minorBidi"/>
              <w:noProof/>
              <w:lang w:val="en-GB" w:eastAsia="en-GB"/>
            </w:rPr>
          </w:pPr>
          <w:hyperlink w:anchor="_Toc63941939" w:history="1">
            <w:r w:rsidR="00F70199" w:rsidRPr="00331414">
              <w:rPr>
                <w:rStyle w:val="Hyperlink"/>
                <w:noProof/>
              </w:rPr>
              <w:t>What files will be generated as part of the research?</w:t>
            </w:r>
            <w:r w:rsidR="00F70199">
              <w:rPr>
                <w:noProof/>
                <w:webHidden/>
              </w:rPr>
              <w:tab/>
            </w:r>
            <w:r w:rsidR="00F70199">
              <w:rPr>
                <w:noProof/>
                <w:webHidden/>
              </w:rPr>
              <w:fldChar w:fldCharType="begin"/>
            </w:r>
            <w:r w:rsidR="00F70199">
              <w:rPr>
                <w:noProof/>
                <w:webHidden/>
              </w:rPr>
              <w:instrText xml:space="preserve"> PAGEREF _Toc63941939 \h </w:instrText>
            </w:r>
            <w:r w:rsidR="00F70199">
              <w:rPr>
                <w:noProof/>
                <w:webHidden/>
              </w:rPr>
            </w:r>
            <w:r w:rsidR="00F70199">
              <w:rPr>
                <w:noProof/>
                <w:webHidden/>
              </w:rPr>
              <w:fldChar w:fldCharType="separate"/>
            </w:r>
            <w:r w:rsidR="00F70199">
              <w:rPr>
                <w:noProof/>
                <w:webHidden/>
              </w:rPr>
              <w:t>4</w:t>
            </w:r>
            <w:r w:rsidR="00F70199">
              <w:rPr>
                <w:noProof/>
                <w:webHidden/>
              </w:rPr>
              <w:fldChar w:fldCharType="end"/>
            </w:r>
          </w:hyperlink>
        </w:p>
        <w:p w14:paraId="238A463F" w14:textId="4E718BE9" w:rsidR="00F70199" w:rsidRDefault="00000000">
          <w:pPr>
            <w:pStyle w:val="TOC3"/>
            <w:tabs>
              <w:tab w:val="right" w:leader="dot" w:pos="9016"/>
            </w:tabs>
            <w:rPr>
              <w:rFonts w:cstheme="minorBidi"/>
              <w:noProof/>
              <w:lang w:val="en-GB" w:eastAsia="en-GB"/>
            </w:rPr>
          </w:pPr>
          <w:hyperlink w:anchor="_Toc63941940" w:history="1">
            <w:r w:rsidR="00F70199" w:rsidRPr="00331414">
              <w:rPr>
                <w:rStyle w:val="Hyperlink"/>
                <w:noProof/>
              </w:rPr>
              <w:t>How will generated files be documented and described?</w:t>
            </w:r>
            <w:r w:rsidR="00F70199">
              <w:rPr>
                <w:noProof/>
                <w:webHidden/>
              </w:rPr>
              <w:tab/>
            </w:r>
            <w:r w:rsidR="00F70199">
              <w:rPr>
                <w:noProof/>
                <w:webHidden/>
              </w:rPr>
              <w:fldChar w:fldCharType="begin"/>
            </w:r>
            <w:r w:rsidR="00F70199">
              <w:rPr>
                <w:noProof/>
                <w:webHidden/>
              </w:rPr>
              <w:instrText xml:space="preserve"> PAGEREF _Toc63941940 \h </w:instrText>
            </w:r>
            <w:r w:rsidR="00F70199">
              <w:rPr>
                <w:noProof/>
                <w:webHidden/>
              </w:rPr>
            </w:r>
            <w:r w:rsidR="00F70199">
              <w:rPr>
                <w:noProof/>
                <w:webHidden/>
              </w:rPr>
              <w:fldChar w:fldCharType="separate"/>
            </w:r>
            <w:r w:rsidR="00F70199">
              <w:rPr>
                <w:noProof/>
                <w:webHidden/>
              </w:rPr>
              <w:t>4</w:t>
            </w:r>
            <w:r w:rsidR="00F70199">
              <w:rPr>
                <w:noProof/>
                <w:webHidden/>
              </w:rPr>
              <w:fldChar w:fldCharType="end"/>
            </w:r>
          </w:hyperlink>
        </w:p>
        <w:p w14:paraId="0AB5B3A2" w14:textId="0FBF9869" w:rsidR="00F70199" w:rsidRDefault="00000000">
          <w:pPr>
            <w:pStyle w:val="TOC3"/>
            <w:tabs>
              <w:tab w:val="right" w:leader="dot" w:pos="9016"/>
            </w:tabs>
            <w:rPr>
              <w:rFonts w:cstheme="minorBidi"/>
              <w:noProof/>
              <w:lang w:val="en-GB" w:eastAsia="en-GB"/>
            </w:rPr>
          </w:pPr>
          <w:hyperlink w:anchor="_Toc63941941" w:history="1">
            <w:r w:rsidR="00F70199" w:rsidRPr="00331414">
              <w:rPr>
                <w:rStyle w:val="Hyperlink"/>
                <w:noProof/>
              </w:rPr>
              <w:t>How will your files be structured and stored?</w:t>
            </w:r>
            <w:r w:rsidR="00F70199">
              <w:rPr>
                <w:noProof/>
                <w:webHidden/>
              </w:rPr>
              <w:tab/>
            </w:r>
            <w:r w:rsidR="00F70199">
              <w:rPr>
                <w:noProof/>
                <w:webHidden/>
              </w:rPr>
              <w:fldChar w:fldCharType="begin"/>
            </w:r>
            <w:r w:rsidR="00F70199">
              <w:rPr>
                <w:noProof/>
                <w:webHidden/>
              </w:rPr>
              <w:instrText xml:space="preserve"> PAGEREF _Toc63941941 \h </w:instrText>
            </w:r>
            <w:r w:rsidR="00F70199">
              <w:rPr>
                <w:noProof/>
                <w:webHidden/>
              </w:rPr>
            </w:r>
            <w:r w:rsidR="00F70199">
              <w:rPr>
                <w:noProof/>
                <w:webHidden/>
              </w:rPr>
              <w:fldChar w:fldCharType="separate"/>
            </w:r>
            <w:r w:rsidR="00F70199">
              <w:rPr>
                <w:noProof/>
                <w:webHidden/>
              </w:rPr>
              <w:t>4</w:t>
            </w:r>
            <w:r w:rsidR="00F70199">
              <w:rPr>
                <w:noProof/>
                <w:webHidden/>
              </w:rPr>
              <w:fldChar w:fldCharType="end"/>
            </w:r>
          </w:hyperlink>
        </w:p>
        <w:p w14:paraId="77B91209" w14:textId="7D042C78" w:rsidR="00F70199" w:rsidRDefault="00000000">
          <w:pPr>
            <w:pStyle w:val="TOC3"/>
            <w:tabs>
              <w:tab w:val="right" w:leader="dot" w:pos="9016"/>
            </w:tabs>
            <w:rPr>
              <w:rFonts w:cstheme="minorBidi"/>
              <w:noProof/>
              <w:lang w:val="en-GB" w:eastAsia="en-GB"/>
            </w:rPr>
          </w:pPr>
          <w:hyperlink w:anchor="_Toc63941942" w:history="1">
            <w:r w:rsidR="00F70199" w:rsidRPr="00331414">
              <w:rPr>
                <w:rStyle w:val="Hyperlink"/>
                <w:noProof/>
              </w:rPr>
              <w:t>Are there any ‘special’ requirements for your information?</w:t>
            </w:r>
            <w:r w:rsidR="00F70199">
              <w:rPr>
                <w:noProof/>
                <w:webHidden/>
              </w:rPr>
              <w:tab/>
            </w:r>
            <w:r w:rsidR="00F70199">
              <w:rPr>
                <w:noProof/>
                <w:webHidden/>
              </w:rPr>
              <w:fldChar w:fldCharType="begin"/>
            </w:r>
            <w:r w:rsidR="00F70199">
              <w:rPr>
                <w:noProof/>
                <w:webHidden/>
              </w:rPr>
              <w:instrText xml:space="preserve"> PAGEREF _Toc63941942 \h </w:instrText>
            </w:r>
            <w:r w:rsidR="00F70199">
              <w:rPr>
                <w:noProof/>
                <w:webHidden/>
              </w:rPr>
            </w:r>
            <w:r w:rsidR="00F70199">
              <w:rPr>
                <w:noProof/>
                <w:webHidden/>
              </w:rPr>
              <w:fldChar w:fldCharType="separate"/>
            </w:r>
            <w:r w:rsidR="00F70199">
              <w:rPr>
                <w:noProof/>
                <w:webHidden/>
              </w:rPr>
              <w:t>5</w:t>
            </w:r>
            <w:r w:rsidR="00F70199">
              <w:rPr>
                <w:noProof/>
                <w:webHidden/>
              </w:rPr>
              <w:fldChar w:fldCharType="end"/>
            </w:r>
          </w:hyperlink>
        </w:p>
        <w:p w14:paraId="11F5C85A" w14:textId="51955E6B" w:rsidR="00F70199" w:rsidRDefault="00000000">
          <w:pPr>
            <w:pStyle w:val="TOC3"/>
            <w:tabs>
              <w:tab w:val="right" w:leader="dot" w:pos="9016"/>
            </w:tabs>
            <w:rPr>
              <w:rFonts w:cstheme="minorBidi"/>
              <w:noProof/>
              <w:lang w:val="en-GB" w:eastAsia="en-GB"/>
            </w:rPr>
          </w:pPr>
          <w:hyperlink w:anchor="_Toc63941943" w:history="1">
            <w:r w:rsidR="00F70199" w:rsidRPr="00331414">
              <w:rPr>
                <w:rStyle w:val="Hyperlink"/>
                <w:noProof/>
              </w:rPr>
              <w:t>What is the legal basis for processing personal information?</w:t>
            </w:r>
            <w:r w:rsidR="00F70199">
              <w:rPr>
                <w:noProof/>
                <w:webHidden/>
              </w:rPr>
              <w:tab/>
            </w:r>
            <w:r w:rsidR="00F70199">
              <w:rPr>
                <w:noProof/>
                <w:webHidden/>
              </w:rPr>
              <w:fldChar w:fldCharType="begin"/>
            </w:r>
            <w:r w:rsidR="00F70199">
              <w:rPr>
                <w:noProof/>
                <w:webHidden/>
              </w:rPr>
              <w:instrText xml:space="preserve"> PAGEREF _Toc63941943 \h </w:instrText>
            </w:r>
            <w:r w:rsidR="00F70199">
              <w:rPr>
                <w:noProof/>
                <w:webHidden/>
              </w:rPr>
            </w:r>
            <w:r w:rsidR="00F70199">
              <w:rPr>
                <w:noProof/>
                <w:webHidden/>
              </w:rPr>
              <w:fldChar w:fldCharType="separate"/>
            </w:r>
            <w:r w:rsidR="00F70199">
              <w:rPr>
                <w:noProof/>
                <w:webHidden/>
              </w:rPr>
              <w:t>5</w:t>
            </w:r>
            <w:r w:rsidR="00F70199">
              <w:rPr>
                <w:noProof/>
                <w:webHidden/>
              </w:rPr>
              <w:fldChar w:fldCharType="end"/>
            </w:r>
          </w:hyperlink>
        </w:p>
        <w:p w14:paraId="1D13D986" w14:textId="12F92EE4" w:rsidR="00F70199" w:rsidRDefault="00000000">
          <w:pPr>
            <w:pStyle w:val="TOC3"/>
            <w:tabs>
              <w:tab w:val="right" w:leader="dot" w:pos="9016"/>
            </w:tabs>
            <w:rPr>
              <w:rFonts w:cstheme="minorBidi"/>
              <w:noProof/>
              <w:lang w:val="en-GB" w:eastAsia="en-GB"/>
            </w:rPr>
          </w:pPr>
          <w:hyperlink w:anchor="_Toc63941944" w:history="1">
            <w:r w:rsidR="00F70199" w:rsidRPr="00331414">
              <w:rPr>
                <w:rStyle w:val="Hyperlink"/>
                <w:noProof/>
              </w:rPr>
              <w:t>Have you completed a DPIA? Please see Annex A</w:t>
            </w:r>
            <w:r w:rsidR="00F70199">
              <w:rPr>
                <w:noProof/>
                <w:webHidden/>
              </w:rPr>
              <w:tab/>
            </w:r>
            <w:r w:rsidR="00F70199">
              <w:rPr>
                <w:noProof/>
                <w:webHidden/>
              </w:rPr>
              <w:fldChar w:fldCharType="begin"/>
            </w:r>
            <w:r w:rsidR="00F70199">
              <w:rPr>
                <w:noProof/>
                <w:webHidden/>
              </w:rPr>
              <w:instrText xml:space="preserve"> PAGEREF _Toc63941944 \h </w:instrText>
            </w:r>
            <w:r w:rsidR="00F70199">
              <w:rPr>
                <w:noProof/>
                <w:webHidden/>
              </w:rPr>
            </w:r>
            <w:r w:rsidR="00F70199">
              <w:rPr>
                <w:noProof/>
                <w:webHidden/>
              </w:rPr>
              <w:fldChar w:fldCharType="separate"/>
            </w:r>
            <w:r w:rsidR="00F70199">
              <w:rPr>
                <w:noProof/>
                <w:webHidden/>
              </w:rPr>
              <w:t>5</w:t>
            </w:r>
            <w:r w:rsidR="00F70199">
              <w:rPr>
                <w:noProof/>
                <w:webHidden/>
              </w:rPr>
              <w:fldChar w:fldCharType="end"/>
            </w:r>
          </w:hyperlink>
        </w:p>
        <w:p w14:paraId="1D8C9F55" w14:textId="0F5A1168" w:rsidR="00F70199" w:rsidRDefault="00000000">
          <w:pPr>
            <w:pStyle w:val="TOC3"/>
            <w:tabs>
              <w:tab w:val="right" w:leader="dot" w:pos="9016"/>
            </w:tabs>
            <w:rPr>
              <w:rFonts w:cstheme="minorBidi"/>
              <w:noProof/>
              <w:lang w:val="en-GB" w:eastAsia="en-GB"/>
            </w:rPr>
          </w:pPr>
          <w:hyperlink w:anchor="_Toc63941945" w:history="1">
            <w:r w:rsidR="00F70199" w:rsidRPr="00331414">
              <w:rPr>
                <w:rStyle w:val="Hyperlink"/>
                <w:noProof/>
              </w:rPr>
              <w:t>What are the plans for information sharing and access?</w:t>
            </w:r>
            <w:r w:rsidR="00F70199">
              <w:rPr>
                <w:noProof/>
                <w:webHidden/>
              </w:rPr>
              <w:tab/>
            </w:r>
            <w:r w:rsidR="00F70199">
              <w:rPr>
                <w:noProof/>
                <w:webHidden/>
              </w:rPr>
              <w:fldChar w:fldCharType="begin"/>
            </w:r>
            <w:r w:rsidR="00F70199">
              <w:rPr>
                <w:noProof/>
                <w:webHidden/>
              </w:rPr>
              <w:instrText xml:space="preserve"> PAGEREF _Toc63941945 \h </w:instrText>
            </w:r>
            <w:r w:rsidR="00F70199">
              <w:rPr>
                <w:noProof/>
                <w:webHidden/>
              </w:rPr>
            </w:r>
            <w:r w:rsidR="00F70199">
              <w:rPr>
                <w:noProof/>
                <w:webHidden/>
              </w:rPr>
              <w:fldChar w:fldCharType="separate"/>
            </w:r>
            <w:r w:rsidR="00F70199">
              <w:rPr>
                <w:noProof/>
                <w:webHidden/>
              </w:rPr>
              <w:t>5</w:t>
            </w:r>
            <w:r w:rsidR="00F70199">
              <w:rPr>
                <w:noProof/>
                <w:webHidden/>
              </w:rPr>
              <w:fldChar w:fldCharType="end"/>
            </w:r>
          </w:hyperlink>
        </w:p>
        <w:p w14:paraId="36C93574" w14:textId="1B3850E5" w:rsidR="00F70199" w:rsidRDefault="00000000">
          <w:pPr>
            <w:pStyle w:val="TOC3"/>
            <w:tabs>
              <w:tab w:val="right" w:leader="dot" w:pos="9016"/>
            </w:tabs>
            <w:rPr>
              <w:rFonts w:cstheme="minorBidi"/>
              <w:noProof/>
              <w:lang w:val="en-GB" w:eastAsia="en-GB"/>
            </w:rPr>
          </w:pPr>
          <w:hyperlink w:anchor="_Toc63941946" w:history="1">
            <w:r w:rsidR="00F70199" w:rsidRPr="00331414">
              <w:rPr>
                <w:rStyle w:val="Hyperlink"/>
                <w:noProof/>
              </w:rPr>
              <w:t>What are your plans for archiving the information at the end of the research?</w:t>
            </w:r>
            <w:r w:rsidR="00F70199">
              <w:rPr>
                <w:noProof/>
                <w:webHidden/>
              </w:rPr>
              <w:tab/>
            </w:r>
            <w:r w:rsidR="00F70199">
              <w:rPr>
                <w:noProof/>
                <w:webHidden/>
              </w:rPr>
              <w:fldChar w:fldCharType="begin"/>
            </w:r>
            <w:r w:rsidR="00F70199">
              <w:rPr>
                <w:noProof/>
                <w:webHidden/>
              </w:rPr>
              <w:instrText xml:space="preserve"> PAGEREF _Toc63941946 \h </w:instrText>
            </w:r>
            <w:r w:rsidR="00F70199">
              <w:rPr>
                <w:noProof/>
                <w:webHidden/>
              </w:rPr>
            </w:r>
            <w:r w:rsidR="00F70199">
              <w:rPr>
                <w:noProof/>
                <w:webHidden/>
              </w:rPr>
              <w:fldChar w:fldCharType="separate"/>
            </w:r>
            <w:r w:rsidR="00F70199">
              <w:rPr>
                <w:noProof/>
                <w:webHidden/>
              </w:rPr>
              <w:t>5</w:t>
            </w:r>
            <w:r w:rsidR="00F70199">
              <w:rPr>
                <w:noProof/>
                <w:webHidden/>
              </w:rPr>
              <w:fldChar w:fldCharType="end"/>
            </w:r>
          </w:hyperlink>
        </w:p>
        <w:p w14:paraId="6014781C" w14:textId="2CCFA30D" w:rsidR="00F70199" w:rsidRDefault="00000000">
          <w:pPr>
            <w:pStyle w:val="TOC3"/>
            <w:tabs>
              <w:tab w:val="right" w:leader="dot" w:pos="9016"/>
            </w:tabs>
            <w:rPr>
              <w:rFonts w:cstheme="minorBidi"/>
              <w:noProof/>
              <w:lang w:val="en-GB" w:eastAsia="en-GB"/>
            </w:rPr>
          </w:pPr>
          <w:hyperlink w:anchor="_Toc63941947" w:history="1">
            <w:r w:rsidR="00F70199" w:rsidRPr="00331414">
              <w:rPr>
                <w:rStyle w:val="Hyperlink"/>
                <w:noProof/>
              </w:rPr>
              <w:t>What are your main data challenges? Who can help?</w:t>
            </w:r>
            <w:r w:rsidR="00F70199">
              <w:rPr>
                <w:noProof/>
                <w:webHidden/>
              </w:rPr>
              <w:tab/>
            </w:r>
            <w:r w:rsidR="00F70199">
              <w:rPr>
                <w:noProof/>
                <w:webHidden/>
              </w:rPr>
              <w:fldChar w:fldCharType="begin"/>
            </w:r>
            <w:r w:rsidR="00F70199">
              <w:rPr>
                <w:noProof/>
                <w:webHidden/>
              </w:rPr>
              <w:instrText xml:space="preserve"> PAGEREF _Toc63941947 \h </w:instrText>
            </w:r>
            <w:r w:rsidR="00F70199">
              <w:rPr>
                <w:noProof/>
                <w:webHidden/>
              </w:rPr>
            </w:r>
            <w:r w:rsidR="00F70199">
              <w:rPr>
                <w:noProof/>
                <w:webHidden/>
              </w:rPr>
              <w:fldChar w:fldCharType="separate"/>
            </w:r>
            <w:r w:rsidR="00F70199">
              <w:rPr>
                <w:noProof/>
                <w:webHidden/>
              </w:rPr>
              <w:t>5</w:t>
            </w:r>
            <w:r w:rsidR="00F70199">
              <w:rPr>
                <w:noProof/>
                <w:webHidden/>
              </w:rPr>
              <w:fldChar w:fldCharType="end"/>
            </w:r>
          </w:hyperlink>
        </w:p>
        <w:p w14:paraId="0C50A344" w14:textId="2A302EFE" w:rsidR="00F70199" w:rsidRDefault="00000000">
          <w:pPr>
            <w:pStyle w:val="TOC3"/>
            <w:tabs>
              <w:tab w:val="right" w:leader="dot" w:pos="9016"/>
            </w:tabs>
            <w:rPr>
              <w:rFonts w:cstheme="minorBidi"/>
              <w:noProof/>
              <w:lang w:val="en-GB" w:eastAsia="en-GB"/>
            </w:rPr>
          </w:pPr>
          <w:hyperlink w:anchor="_Toc63941948" w:history="1">
            <w:r w:rsidR="00F70199" w:rsidRPr="00331414">
              <w:rPr>
                <w:rStyle w:val="Hyperlink"/>
                <w:noProof/>
              </w:rPr>
              <w:t>Who is responsible for managing the information? What resources will you need?</w:t>
            </w:r>
            <w:r w:rsidR="00F70199">
              <w:rPr>
                <w:noProof/>
                <w:webHidden/>
              </w:rPr>
              <w:tab/>
            </w:r>
            <w:r w:rsidR="00F70199">
              <w:rPr>
                <w:noProof/>
                <w:webHidden/>
              </w:rPr>
              <w:fldChar w:fldCharType="begin"/>
            </w:r>
            <w:r w:rsidR="00F70199">
              <w:rPr>
                <w:noProof/>
                <w:webHidden/>
              </w:rPr>
              <w:instrText xml:space="preserve"> PAGEREF _Toc63941948 \h </w:instrText>
            </w:r>
            <w:r w:rsidR="00F70199">
              <w:rPr>
                <w:noProof/>
                <w:webHidden/>
              </w:rPr>
            </w:r>
            <w:r w:rsidR="00F70199">
              <w:rPr>
                <w:noProof/>
                <w:webHidden/>
              </w:rPr>
              <w:fldChar w:fldCharType="separate"/>
            </w:r>
            <w:r w:rsidR="00F70199">
              <w:rPr>
                <w:noProof/>
                <w:webHidden/>
              </w:rPr>
              <w:t>6</w:t>
            </w:r>
            <w:r w:rsidR="00F70199">
              <w:rPr>
                <w:noProof/>
                <w:webHidden/>
              </w:rPr>
              <w:fldChar w:fldCharType="end"/>
            </w:r>
          </w:hyperlink>
        </w:p>
        <w:p w14:paraId="0C941A0F" w14:textId="1C6A94B6" w:rsidR="00F70199" w:rsidRDefault="00000000">
          <w:pPr>
            <w:pStyle w:val="TOC3"/>
            <w:tabs>
              <w:tab w:val="right" w:leader="dot" w:pos="9016"/>
            </w:tabs>
            <w:rPr>
              <w:rFonts w:cstheme="minorBidi"/>
              <w:noProof/>
              <w:lang w:val="en-GB" w:eastAsia="en-GB"/>
            </w:rPr>
          </w:pPr>
          <w:hyperlink w:anchor="_Toc63941949" w:history="1">
            <w:r w:rsidR="00F70199" w:rsidRPr="00331414">
              <w:rPr>
                <w:rStyle w:val="Hyperlink"/>
                <w:noProof/>
              </w:rPr>
              <w:t>If a data breach occurs, who does the University need to inform?</w:t>
            </w:r>
            <w:r w:rsidR="00F70199">
              <w:rPr>
                <w:noProof/>
                <w:webHidden/>
              </w:rPr>
              <w:tab/>
            </w:r>
            <w:r w:rsidR="00F70199">
              <w:rPr>
                <w:noProof/>
                <w:webHidden/>
              </w:rPr>
              <w:fldChar w:fldCharType="begin"/>
            </w:r>
            <w:r w:rsidR="00F70199">
              <w:rPr>
                <w:noProof/>
                <w:webHidden/>
              </w:rPr>
              <w:instrText xml:space="preserve"> PAGEREF _Toc63941949 \h </w:instrText>
            </w:r>
            <w:r w:rsidR="00F70199">
              <w:rPr>
                <w:noProof/>
                <w:webHidden/>
              </w:rPr>
            </w:r>
            <w:r w:rsidR="00F70199">
              <w:rPr>
                <w:noProof/>
                <w:webHidden/>
              </w:rPr>
              <w:fldChar w:fldCharType="separate"/>
            </w:r>
            <w:r w:rsidR="00F70199">
              <w:rPr>
                <w:noProof/>
                <w:webHidden/>
              </w:rPr>
              <w:t>6</w:t>
            </w:r>
            <w:r w:rsidR="00F70199">
              <w:rPr>
                <w:noProof/>
                <w:webHidden/>
              </w:rPr>
              <w:fldChar w:fldCharType="end"/>
            </w:r>
          </w:hyperlink>
        </w:p>
        <w:p w14:paraId="28B86753" w14:textId="4C530036" w:rsidR="00F70199" w:rsidRDefault="00000000">
          <w:pPr>
            <w:pStyle w:val="TOC3"/>
            <w:tabs>
              <w:tab w:val="right" w:leader="dot" w:pos="9016"/>
            </w:tabs>
            <w:rPr>
              <w:rFonts w:cstheme="minorBidi"/>
              <w:noProof/>
              <w:lang w:val="en-GB" w:eastAsia="en-GB"/>
            </w:rPr>
          </w:pPr>
          <w:hyperlink w:anchor="_Toc63941950" w:history="1">
            <w:r w:rsidR="00F70199" w:rsidRPr="00331414">
              <w:rPr>
                <w:rStyle w:val="Hyperlink"/>
                <w:noProof/>
              </w:rPr>
              <w:t>When will you notify the Data Services team that the project is drawing to a conclusion and the research environment can be closed down?</w:t>
            </w:r>
            <w:r w:rsidR="00F70199">
              <w:rPr>
                <w:noProof/>
                <w:webHidden/>
              </w:rPr>
              <w:tab/>
            </w:r>
            <w:r w:rsidR="00F70199">
              <w:rPr>
                <w:noProof/>
                <w:webHidden/>
              </w:rPr>
              <w:fldChar w:fldCharType="begin"/>
            </w:r>
            <w:r w:rsidR="00F70199">
              <w:rPr>
                <w:noProof/>
                <w:webHidden/>
              </w:rPr>
              <w:instrText xml:space="preserve"> PAGEREF _Toc63941950 \h </w:instrText>
            </w:r>
            <w:r w:rsidR="00F70199">
              <w:rPr>
                <w:noProof/>
                <w:webHidden/>
              </w:rPr>
            </w:r>
            <w:r w:rsidR="00F70199">
              <w:rPr>
                <w:noProof/>
                <w:webHidden/>
              </w:rPr>
              <w:fldChar w:fldCharType="separate"/>
            </w:r>
            <w:r w:rsidR="00F70199">
              <w:rPr>
                <w:noProof/>
                <w:webHidden/>
              </w:rPr>
              <w:t>6</w:t>
            </w:r>
            <w:r w:rsidR="00F70199">
              <w:rPr>
                <w:noProof/>
                <w:webHidden/>
              </w:rPr>
              <w:fldChar w:fldCharType="end"/>
            </w:r>
          </w:hyperlink>
        </w:p>
        <w:p w14:paraId="4560A5A2" w14:textId="0AAA4A60" w:rsidR="00F70199" w:rsidRDefault="00000000">
          <w:pPr>
            <w:pStyle w:val="TOC3"/>
            <w:tabs>
              <w:tab w:val="right" w:leader="dot" w:pos="9016"/>
            </w:tabs>
            <w:rPr>
              <w:rFonts w:cstheme="minorBidi"/>
              <w:noProof/>
              <w:lang w:val="en-GB" w:eastAsia="en-GB"/>
            </w:rPr>
          </w:pPr>
          <w:hyperlink w:anchor="_Toc63941951" w:history="1">
            <w:r w:rsidR="00F70199" w:rsidRPr="00331414">
              <w:rPr>
                <w:rStyle w:val="Hyperlink"/>
                <w:noProof/>
              </w:rPr>
              <w:t>Please confirm you have provided to the Data Services Team your Project Proposal, Data Sharing Agreements and other approval letters.</w:t>
            </w:r>
            <w:r w:rsidR="00F70199">
              <w:rPr>
                <w:noProof/>
                <w:webHidden/>
              </w:rPr>
              <w:tab/>
            </w:r>
            <w:r w:rsidR="00F70199">
              <w:rPr>
                <w:noProof/>
                <w:webHidden/>
              </w:rPr>
              <w:fldChar w:fldCharType="begin"/>
            </w:r>
            <w:r w:rsidR="00F70199">
              <w:rPr>
                <w:noProof/>
                <w:webHidden/>
              </w:rPr>
              <w:instrText xml:space="preserve"> PAGEREF _Toc63941951 \h </w:instrText>
            </w:r>
            <w:r w:rsidR="00F70199">
              <w:rPr>
                <w:noProof/>
                <w:webHidden/>
              </w:rPr>
            </w:r>
            <w:r w:rsidR="00F70199">
              <w:rPr>
                <w:noProof/>
                <w:webHidden/>
              </w:rPr>
              <w:fldChar w:fldCharType="separate"/>
            </w:r>
            <w:r w:rsidR="00F70199">
              <w:rPr>
                <w:noProof/>
                <w:webHidden/>
              </w:rPr>
              <w:t>6</w:t>
            </w:r>
            <w:r w:rsidR="00F70199">
              <w:rPr>
                <w:noProof/>
                <w:webHidden/>
              </w:rPr>
              <w:fldChar w:fldCharType="end"/>
            </w:r>
          </w:hyperlink>
        </w:p>
        <w:p w14:paraId="27BF0075" w14:textId="34EA2944" w:rsidR="00F70199" w:rsidRDefault="00000000">
          <w:pPr>
            <w:pStyle w:val="TOC1"/>
            <w:rPr>
              <w:rFonts w:asciiTheme="minorHAnsi" w:eastAsiaTheme="minorEastAsia" w:hAnsiTheme="minorHAnsi" w:cstheme="minorBidi"/>
              <w:b w:val="0"/>
              <w:sz w:val="22"/>
              <w:szCs w:val="22"/>
              <w:lang w:eastAsia="en-GB"/>
            </w:rPr>
          </w:pPr>
          <w:hyperlink w:anchor="_Toc63941952" w:history="1">
            <w:r w:rsidR="00F70199" w:rsidRPr="00331414">
              <w:rPr>
                <w:rStyle w:val="Hyperlink"/>
              </w:rPr>
              <w:t>2. Prompt Sheet</w:t>
            </w:r>
            <w:r w:rsidR="00F70199">
              <w:rPr>
                <w:webHidden/>
              </w:rPr>
              <w:tab/>
            </w:r>
            <w:r w:rsidR="00F70199">
              <w:rPr>
                <w:webHidden/>
              </w:rPr>
              <w:fldChar w:fldCharType="begin"/>
            </w:r>
            <w:r w:rsidR="00F70199">
              <w:rPr>
                <w:webHidden/>
              </w:rPr>
              <w:instrText xml:space="preserve"> PAGEREF _Toc63941952 \h </w:instrText>
            </w:r>
            <w:r w:rsidR="00F70199">
              <w:rPr>
                <w:webHidden/>
              </w:rPr>
            </w:r>
            <w:r w:rsidR="00F70199">
              <w:rPr>
                <w:webHidden/>
              </w:rPr>
              <w:fldChar w:fldCharType="separate"/>
            </w:r>
            <w:r w:rsidR="00F70199">
              <w:rPr>
                <w:webHidden/>
              </w:rPr>
              <w:t>8</w:t>
            </w:r>
            <w:r w:rsidR="00F70199">
              <w:rPr>
                <w:webHidden/>
              </w:rPr>
              <w:fldChar w:fldCharType="end"/>
            </w:r>
          </w:hyperlink>
        </w:p>
        <w:p w14:paraId="2ADD6AC7" w14:textId="6E6BD63E" w:rsidR="00A2795C" w:rsidRDefault="00A2795C">
          <w:r>
            <w:rPr>
              <w:b/>
              <w:bCs/>
              <w:noProof/>
            </w:rPr>
            <w:fldChar w:fldCharType="end"/>
          </w:r>
        </w:p>
      </w:sdtContent>
    </w:sdt>
    <w:p w14:paraId="1638D507" w14:textId="77777777" w:rsidR="002678CF" w:rsidRDefault="002678CF" w:rsidP="002678CF">
      <w:pPr>
        <w:pStyle w:val="NoSpacing"/>
        <w:rPr>
          <w:lang w:eastAsia="zh-CN"/>
        </w:rPr>
      </w:pPr>
    </w:p>
    <w:p w14:paraId="1D511DF3" w14:textId="77777777" w:rsidR="002678CF" w:rsidRDefault="002678CF" w:rsidP="002678CF">
      <w:pPr>
        <w:pStyle w:val="NoSpacing"/>
        <w:rPr>
          <w:lang w:eastAsia="zh-CN"/>
        </w:rPr>
      </w:pPr>
    </w:p>
    <w:p w14:paraId="4BF6B3CA" w14:textId="77777777" w:rsidR="002678CF" w:rsidRDefault="002678CF" w:rsidP="002678CF">
      <w:pPr>
        <w:pStyle w:val="NoSpacing"/>
        <w:rPr>
          <w:lang w:eastAsia="zh-CN"/>
        </w:rPr>
      </w:pPr>
    </w:p>
    <w:p w14:paraId="525C3548" w14:textId="77777777" w:rsidR="002678CF" w:rsidRDefault="002678CF" w:rsidP="002678CF">
      <w:pPr>
        <w:pStyle w:val="NoSpacing"/>
        <w:rPr>
          <w:lang w:eastAsia="zh-CN"/>
        </w:rPr>
      </w:pPr>
    </w:p>
    <w:p w14:paraId="3674F063" w14:textId="77777777" w:rsidR="002678CF" w:rsidRDefault="002678CF" w:rsidP="002678CF">
      <w:pPr>
        <w:pStyle w:val="NoSpacing"/>
        <w:rPr>
          <w:lang w:eastAsia="zh-CN"/>
        </w:rPr>
      </w:pPr>
    </w:p>
    <w:p w14:paraId="3F36C8A7" w14:textId="77777777" w:rsidR="002678CF" w:rsidRDefault="002678CF" w:rsidP="002678CF">
      <w:pPr>
        <w:pStyle w:val="NoSpacing"/>
        <w:rPr>
          <w:lang w:eastAsia="zh-CN"/>
        </w:rPr>
      </w:pPr>
    </w:p>
    <w:p w14:paraId="33BC7B78" w14:textId="77777777" w:rsidR="002678CF" w:rsidRDefault="002678CF" w:rsidP="002678CF">
      <w:pPr>
        <w:pStyle w:val="NoSpacing"/>
        <w:rPr>
          <w:lang w:eastAsia="zh-CN"/>
        </w:rPr>
      </w:pPr>
    </w:p>
    <w:p w14:paraId="60D98B66" w14:textId="77777777" w:rsidR="002678CF" w:rsidRDefault="002678CF" w:rsidP="002678CF">
      <w:pPr>
        <w:pStyle w:val="NoSpacing"/>
        <w:rPr>
          <w:lang w:eastAsia="zh-CN"/>
        </w:rPr>
      </w:pPr>
    </w:p>
    <w:p w14:paraId="14C5BBF9" w14:textId="77777777" w:rsidR="002678CF" w:rsidRDefault="002678CF" w:rsidP="002678CF">
      <w:pPr>
        <w:pStyle w:val="NoSpacing"/>
        <w:rPr>
          <w:lang w:eastAsia="zh-CN"/>
        </w:rPr>
      </w:pPr>
    </w:p>
    <w:p w14:paraId="00C8F2DD" w14:textId="77777777" w:rsidR="002678CF" w:rsidRDefault="002678CF" w:rsidP="002678CF">
      <w:pPr>
        <w:pStyle w:val="NoSpacing"/>
        <w:rPr>
          <w:lang w:eastAsia="zh-CN"/>
        </w:rPr>
      </w:pPr>
    </w:p>
    <w:p w14:paraId="3819ACA0" w14:textId="77777777" w:rsidR="002678CF" w:rsidRDefault="002678CF" w:rsidP="002678CF">
      <w:pPr>
        <w:pStyle w:val="NoSpacing"/>
        <w:rPr>
          <w:lang w:eastAsia="zh-CN"/>
        </w:rPr>
      </w:pPr>
    </w:p>
    <w:p w14:paraId="4C0053A3" w14:textId="77777777" w:rsidR="002678CF" w:rsidRDefault="002678CF" w:rsidP="002678CF">
      <w:pPr>
        <w:pStyle w:val="NoSpacing"/>
        <w:rPr>
          <w:lang w:eastAsia="zh-CN"/>
        </w:rPr>
      </w:pPr>
    </w:p>
    <w:p w14:paraId="182557A3" w14:textId="2E28DEE0" w:rsidR="002678CF" w:rsidRDefault="00194939" w:rsidP="002678CF">
      <w:pPr>
        <w:pStyle w:val="Heading1"/>
      </w:pPr>
      <w:bookmarkStart w:id="0" w:name="_Toc63941936"/>
      <w:r>
        <w:lastRenderedPageBreak/>
        <w:t>1</w:t>
      </w:r>
      <w:r w:rsidR="002678CF">
        <w:t xml:space="preserve">. </w:t>
      </w:r>
      <w:r w:rsidR="002678CF" w:rsidRPr="002678CF">
        <w:t>Project information</w:t>
      </w:r>
      <w:bookmarkEnd w:id="0"/>
      <w:r w:rsidR="002678CF" w:rsidRPr="002678CF">
        <w:t xml:space="preserve"> </w:t>
      </w:r>
    </w:p>
    <w:p w14:paraId="4F9193A9" w14:textId="24DF19D6" w:rsidR="002678CF" w:rsidRDefault="002678CF" w:rsidP="002678CF">
      <w:r w:rsidRPr="002678CF">
        <w:t>Please use the prompt sheet (Section 2) to help fill in the answers.</w:t>
      </w:r>
      <w:bookmarkStart w:id="1" w:name="_Ref412812020"/>
    </w:p>
    <w:tbl>
      <w:tblPr>
        <w:tblStyle w:val="TableGrid"/>
        <w:tblpPr w:leftFromText="181" w:rightFromText="181" w:vertAnchor="text" w:horzAnchor="margin" w:tblpY="432"/>
        <w:tblW w:w="5186" w:type="pct"/>
        <w:tblCellMar>
          <w:top w:w="198" w:type="dxa"/>
          <w:left w:w="57" w:type="dxa"/>
          <w:bottom w:w="85" w:type="dxa"/>
          <w:right w:w="57" w:type="dxa"/>
        </w:tblCellMar>
        <w:tblLook w:val="04A0" w:firstRow="1" w:lastRow="0" w:firstColumn="1" w:lastColumn="0" w:noHBand="0" w:noVBand="1"/>
      </w:tblPr>
      <w:tblGrid>
        <w:gridCol w:w="3226"/>
        <w:gridCol w:w="6125"/>
      </w:tblGrid>
      <w:tr w:rsidR="002678CF" w:rsidRPr="004467FA" w14:paraId="63645D59" w14:textId="77777777" w:rsidTr="002678CF">
        <w:trPr>
          <w:cantSplit/>
          <w:trHeight w:val="1359"/>
        </w:trPr>
        <w:tc>
          <w:tcPr>
            <w:tcW w:w="1725" w:type="pct"/>
            <w:shd w:val="clear" w:color="auto" w:fill="FDE9D9" w:themeFill="accent6" w:themeFillTint="33"/>
          </w:tcPr>
          <w:p w14:paraId="6C0AA317" w14:textId="77777777" w:rsidR="00377D44" w:rsidRDefault="002678CF" w:rsidP="002678CF">
            <w:pPr>
              <w:pStyle w:val="Heading3"/>
            </w:pPr>
            <w:bookmarkStart w:id="2" w:name="_Toc63941937"/>
            <w:bookmarkStart w:id="3" w:name="_Toc428193030"/>
            <w:bookmarkEnd w:id="1"/>
            <w:r>
              <w:t>P</w:t>
            </w:r>
            <w:r w:rsidRPr="006B6E46">
              <w:t>roject title and brief description</w:t>
            </w:r>
            <w:bookmarkEnd w:id="2"/>
            <w:r w:rsidR="00377D44">
              <w:t xml:space="preserve"> </w:t>
            </w:r>
          </w:p>
          <w:p w14:paraId="3ADD5A75" w14:textId="5392F896" w:rsidR="002678CF" w:rsidRPr="006B6E46" w:rsidRDefault="00377D44" w:rsidP="00377D44">
            <w:r>
              <w:t>(See note a.)</w:t>
            </w:r>
            <w:r w:rsidR="002678CF" w:rsidRPr="006B6E46">
              <w:t>:</w:t>
            </w:r>
          </w:p>
          <w:p w14:paraId="58E41FBB" w14:textId="77777777" w:rsidR="002678CF" w:rsidRPr="006B6E46" w:rsidRDefault="002678CF" w:rsidP="002678CF">
            <w:pPr>
              <w:pStyle w:val="Tabletext"/>
              <w:jc w:val="left"/>
            </w:pPr>
          </w:p>
        </w:tc>
        <w:tc>
          <w:tcPr>
            <w:tcW w:w="3275" w:type="pct"/>
          </w:tcPr>
          <w:p w14:paraId="42A231FC" w14:textId="77777777" w:rsidR="002678CF" w:rsidRDefault="002678CF" w:rsidP="002678CF">
            <w:pPr>
              <w:pStyle w:val="Tabletext"/>
            </w:pPr>
          </w:p>
        </w:tc>
      </w:tr>
      <w:tr w:rsidR="00F40B33" w:rsidRPr="004467FA" w14:paraId="3BF39771" w14:textId="77777777" w:rsidTr="002678CF">
        <w:trPr>
          <w:cantSplit/>
          <w:trHeight w:val="1411"/>
        </w:trPr>
        <w:tc>
          <w:tcPr>
            <w:tcW w:w="1725" w:type="pct"/>
            <w:shd w:val="clear" w:color="auto" w:fill="FDE9D9" w:themeFill="accent6" w:themeFillTint="33"/>
          </w:tcPr>
          <w:p w14:paraId="2922403E" w14:textId="77777777" w:rsidR="00F40B33" w:rsidRDefault="00F40B33" w:rsidP="00F40B33">
            <w:pPr>
              <w:pStyle w:val="Heading3"/>
            </w:pPr>
            <w:bookmarkStart w:id="4" w:name="_Toc63941938"/>
            <w:r>
              <w:t>What data sets will you be using and from where?</w:t>
            </w:r>
            <w:bookmarkEnd w:id="4"/>
          </w:p>
          <w:p w14:paraId="5EEA05D8" w14:textId="371F89FE" w:rsidR="00377D44" w:rsidRPr="00377D44" w:rsidRDefault="00081F39" w:rsidP="00377D44">
            <w:r>
              <w:t>(S</w:t>
            </w:r>
            <w:r w:rsidR="00377D44">
              <w:t>ee note</w:t>
            </w:r>
            <w:r w:rsidR="00C73C88">
              <w:t>s</w:t>
            </w:r>
            <w:r w:rsidR="00377D44">
              <w:t xml:space="preserve"> </w:t>
            </w:r>
            <w:r w:rsidR="00C73C88">
              <w:t xml:space="preserve">a, c, d &amp; </w:t>
            </w:r>
            <w:r w:rsidR="00377D44">
              <w:t>e</w:t>
            </w:r>
            <w:r>
              <w:t>.</w:t>
            </w:r>
            <w:r w:rsidR="00377D44">
              <w:t>)</w:t>
            </w:r>
          </w:p>
        </w:tc>
        <w:tc>
          <w:tcPr>
            <w:tcW w:w="3275" w:type="pct"/>
          </w:tcPr>
          <w:p w14:paraId="52EF288D" w14:textId="77777777" w:rsidR="00F40B33" w:rsidRDefault="00F40B33" w:rsidP="002678CF">
            <w:pPr>
              <w:pStyle w:val="Tabletext"/>
            </w:pPr>
          </w:p>
        </w:tc>
      </w:tr>
      <w:tr w:rsidR="002678CF" w:rsidRPr="004467FA" w14:paraId="5C3BACEF" w14:textId="77777777" w:rsidTr="002678CF">
        <w:trPr>
          <w:cantSplit/>
          <w:trHeight w:val="1411"/>
        </w:trPr>
        <w:tc>
          <w:tcPr>
            <w:tcW w:w="1725" w:type="pct"/>
            <w:shd w:val="clear" w:color="auto" w:fill="FDE9D9" w:themeFill="accent6" w:themeFillTint="33"/>
          </w:tcPr>
          <w:p w14:paraId="1C5E0024" w14:textId="4303A444" w:rsidR="002678CF" w:rsidRPr="006B6E46" w:rsidRDefault="002678CF" w:rsidP="002678CF">
            <w:pPr>
              <w:pStyle w:val="Heading3"/>
            </w:pPr>
            <w:bookmarkStart w:id="5" w:name="_Toc63941939"/>
            <w:r w:rsidRPr="006B6E46">
              <w:t xml:space="preserve">What </w:t>
            </w:r>
            <w:r w:rsidR="00F40B33">
              <w:t>files</w:t>
            </w:r>
            <w:r w:rsidRPr="006B6E46">
              <w:t xml:space="preserve"> will be </w:t>
            </w:r>
            <w:r w:rsidR="00F40B33">
              <w:t>generated as part of the research?</w:t>
            </w:r>
            <w:bookmarkEnd w:id="5"/>
          </w:p>
          <w:p w14:paraId="5D3832A1" w14:textId="1254C4CF" w:rsidR="002678CF" w:rsidRPr="006B6E46" w:rsidRDefault="00081F39" w:rsidP="002678CF">
            <w:pPr>
              <w:pStyle w:val="Tabletext"/>
              <w:jc w:val="left"/>
            </w:pPr>
            <w:r>
              <w:t>(See note c.)</w:t>
            </w:r>
          </w:p>
        </w:tc>
        <w:tc>
          <w:tcPr>
            <w:tcW w:w="3275" w:type="pct"/>
          </w:tcPr>
          <w:p w14:paraId="4FFB2440" w14:textId="77777777" w:rsidR="002678CF" w:rsidRDefault="002678CF" w:rsidP="002678CF">
            <w:pPr>
              <w:pStyle w:val="Tabletext"/>
            </w:pPr>
          </w:p>
          <w:p w14:paraId="70AA9C50" w14:textId="77777777" w:rsidR="002678CF" w:rsidRPr="004467FA" w:rsidRDefault="002678CF" w:rsidP="002678CF">
            <w:pPr>
              <w:pStyle w:val="Tabletext"/>
            </w:pPr>
          </w:p>
        </w:tc>
      </w:tr>
      <w:tr w:rsidR="002678CF" w:rsidRPr="004467FA" w14:paraId="193D3B28" w14:textId="77777777" w:rsidTr="002678CF">
        <w:trPr>
          <w:cantSplit/>
          <w:trHeight w:val="1392"/>
        </w:trPr>
        <w:tc>
          <w:tcPr>
            <w:tcW w:w="1725" w:type="pct"/>
            <w:shd w:val="clear" w:color="auto" w:fill="FDE9D9" w:themeFill="accent6" w:themeFillTint="33"/>
          </w:tcPr>
          <w:p w14:paraId="78664109" w14:textId="67DD26FB" w:rsidR="002678CF" w:rsidRPr="006B6E46" w:rsidRDefault="002678CF" w:rsidP="002678CF">
            <w:pPr>
              <w:pStyle w:val="Heading3"/>
            </w:pPr>
            <w:bookmarkStart w:id="6" w:name="_Toc63941940"/>
            <w:r w:rsidRPr="006B6E46">
              <w:t xml:space="preserve">How will </w:t>
            </w:r>
            <w:r w:rsidR="00F40B33">
              <w:t>generated files</w:t>
            </w:r>
            <w:r w:rsidRPr="006B6E46">
              <w:t xml:space="preserve"> be documented and described?</w:t>
            </w:r>
            <w:bookmarkEnd w:id="6"/>
          </w:p>
          <w:p w14:paraId="05D9EBE9" w14:textId="46FCAB22" w:rsidR="002678CF" w:rsidRPr="006B6E46" w:rsidRDefault="00081F39" w:rsidP="002678CF">
            <w:pPr>
              <w:pStyle w:val="Tabletext"/>
              <w:jc w:val="left"/>
            </w:pPr>
            <w:r>
              <w:t>(See note c.)</w:t>
            </w:r>
          </w:p>
        </w:tc>
        <w:tc>
          <w:tcPr>
            <w:tcW w:w="3275" w:type="pct"/>
          </w:tcPr>
          <w:p w14:paraId="143C0404" w14:textId="77777777" w:rsidR="002678CF" w:rsidRDefault="002678CF" w:rsidP="002678CF">
            <w:pPr>
              <w:pStyle w:val="Tabletext"/>
            </w:pPr>
          </w:p>
          <w:p w14:paraId="5D72D409" w14:textId="77777777" w:rsidR="002678CF" w:rsidRDefault="002678CF" w:rsidP="002678CF">
            <w:pPr>
              <w:pStyle w:val="Tabletext"/>
            </w:pPr>
          </w:p>
        </w:tc>
      </w:tr>
      <w:tr w:rsidR="002678CF" w:rsidRPr="004467FA" w14:paraId="061AA6E1" w14:textId="77777777" w:rsidTr="002678CF">
        <w:trPr>
          <w:cantSplit/>
          <w:trHeight w:val="1318"/>
        </w:trPr>
        <w:tc>
          <w:tcPr>
            <w:tcW w:w="1725" w:type="pct"/>
            <w:shd w:val="clear" w:color="auto" w:fill="FDE9D9" w:themeFill="accent6" w:themeFillTint="33"/>
          </w:tcPr>
          <w:p w14:paraId="5D1337DC" w14:textId="23748F66" w:rsidR="002678CF" w:rsidRPr="006B6E46" w:rsidRDefault="002678CF" w:rsidP="002678CF">
            <w:pPr>
              <w:pStyle w:val="Heading3"/>
            </w:pPr>
            <w:bookmarkStart w:id="7" w:name="_Toc63941941"/>
            <w:r w:rsidRPr="006B6E46">
              <w:t xml:space="preserve">How will </w:t>
            </w:r>
            <w:r w:rsidR="00F40B33">
              <w:t>your files</w:t>
            </w:r>
            <w:r w:rsidRPr="006B6E46">
              <w:t xml:space="preserve"> be structured and stored?</w:t>
            </w:r>
            <w:bookmarkEnd w:id="7"/>
          </w:p>
          <w:p w14:paraId="4552D3F4" w14:textId="16822B69" w:rsidR="002678CF" w:rsidRPr="006B6E46" w:rsidRDefault="00081F39" w:rsidP="002678CF">
            <w:pPr>
              <w:pStyle w:val="Tabletext"/>
              <w:jc w:val="left"/>
            </w:pPr>
            <w:r>
              <w:t>(See note c.)</w:t>
            </w:r>
          </w:p>
        </w:tc>
        <w:tc>
          <w:tcPr>
            <w:tcW w:w="3275" w:type="pct"/>
          </w:tcPr>
          <w:p w14:paraId="159A1A19" w14:textId="77777777" w:rsidR="002678CF" w:rsidRDefault="002678CF" w:rsidP="002678CF">
            <w:pPr>
              <w:pStyle w:val="Tabletext"/>
            </w:pPr>
          </w:p>
          <w:p w14:paraId="53E7FE7B" w14:textId="77777777" w:rsidR="002678CF" w:rsidRDefault="002678CF" w:rsidP="002678CF">
            <w:pPr>
              <w:pStyle w:val="Tabletext"/>
            </w:pPr>
          </w:p>
        </w:tc>
      </w:tr>
      <w:tr w:rsidR="002678CF" w:rsidRPr="004467FA" w14:paraId="594BFF05" w14:textId="77777777" w:rsidTr="002678CF">
        <w:trPr>
          <w:cantSplit/>
          <w:trHeight w:val="1740"/>
        </w:trPr>
        <w:tc>
          <w:tcPr>
            <w:tcW w:w="1725" w:type="pct"/>
            <w:shd w:val="clear" w:color="auto" w:fill="FDE9D9" w:themeFill="accent6" w:themeFillTint="33"/>
          </w:tcPr>
          <w:p w14:paraId="4780B252" w14:textId="4DD27F9A" w:rsidR="002678CF" w:rsidRPr="006B6E46" w:rsidRDefault="002678CF" w:rsidP="002678CF">
            <w:pPr>
              <w:pStyle w:val="Heading3"/>
            </w:pPr>
            <w:bookmarkStart w:id="8" w:name="_Toc63941942"/>
            <w:r w:rsidRPr="006B6E46">
              <w:t xml:space="preserve">Are there any ‘special’ requirements for your </w:t>
            </w:r>
            <w:r w:rsidR="00F40B33">
              <w:t>information</w:t>
            </w:r>
            <w:r w:rsidRPr="006B6E46">
              <w:t>?</w:t>
            </w:r>
            <w:bookmarkEnd w:id="8"/>
          </w:p>
          <w:p w14:paraId="2F45D08D" w14:textId="234639DE" w:rsidR="002678CF" w:rsidRPr="006B6E46" w:rsidRDefault="00081F39" w:rsidP="002678CF">
            <w:pPr>
              <w:pStyle w:val="Tabletext"/>
              <w:jc w:val="left"/>
            </w:pPr>
            <w:r>
              <w:t>(See note d.)</w:t>
            </w:r>
          </w:p>
        </w:tc>
        <w:tc>
          <w:tcPr>
            <w:tcW w:w="3275" w:type="pct"/>
          </w:tcPr>
          <w:p w14:paraId="245E861E" w14:textId="77777777" w:rsidR="002678CF" w:rsidRDefault="002678CF" w:rsidP="002678CF">
            <w:pPr>
              <w:pStyle w:val="Tabletext"/>
            </w:pPr>
          </w:p>
        </w:tc>
      </w:tr>
      <w:tr w:rsidR="002678CF" w:rsidRPr="004467FA" w14:paraId="0FFFC069" w14:textId="77777777" w:rsidTr="00C41626">
        <w:trPr>
          <w:cantSplit/>
          <w:trHeight w:val="1635"/>
        </w:trPr>
        <w:tc>
          <w:tcPr>
            <w:tcW w:w="1725" w:type="pct"/>
            <w:shd w:val="clear" w:color="auto" w:fill="FDE9D9" w:themeFill="accent6" w:themeFillTint="33"/>
          </w:tcPr>
          <w:p w14:paraId="5826C806" w14:textId="77777777" w:rsidR="002678CF" w:rsidRDefault="002678CF" w:rsidP="00F40B33">
            <w:pPr>
              <w:pStyle w:val="Heading3"/>
            </w:pPr>
            <w:bookmarkStart w:id="9" w:name="_Toc63941943"/>
            <w:r>
              <w:lastRenderedPageBreak/>
              <w:t>What</w:t>
            </w:r>
            <w:r w:rsidR="00194939">
              <w:t xml:space="preserve"> is the </w:t>
            </w:r>
            <w:r>
              <w:t xml:space="preserve">legal basis for processing personal </w:t>
            </w:r>
            <w:r w:rsidR="00F40B33">
              <w:t>information</w:t>
            </w:r>
            <w:r>
              <w:t>?</w:t>
            </w:r>
            <w:bookmarkEnd w:id="9"/>
            <w:r>
              <w:t xml:space="preserve"> </w:t>
            </w:r>
          </w:p>
          <w:p w14:paraId="53833FA7" w14:textId="17941605" w:rsidR="00081F39" w:rsidRPr="00081F39" w:rsidRDefault="00081F39" w:rsidP="00081F39">
            <w:r>
              <w:t>(See note e.)</w:t>
            </w:r>
          </w:p>
        </w:tc>
        <w:tc>
          <w:tcPr>
            <w:tcW w:w="3275" w:type="pct"/>
          </w:tcPr>
          <w:p w14:paraId="6D2DC587" w14:textId="77777777" w:rsidR="002678CF" w:rsidRDefault="002678CF" w:rsidP="002678CF">
            <w:pPr>
              <w:pStyle w:val="Tabletext"/>
            </w:pPr>
          </w:p>
        </w:tc>
      </w:tr>
      <w:tr w:rsidR="002F1EC5" w:rsidRPr="004467FA" w14:paraId="2C4B785E" w14:textId="77777777" w:rsidTr="002678CF">
        <w:trPr>
          <w:cantSplit/>
          <w:trHeight w:val="1740"/>
        </w:trPr>
        <w:tc>
          <w:tcPr>
            <w:tcW w:w="1725" w:type="pct"/>
            <w:shd w:val="clear" w:color="auto" w:fill="FDE9D9" w:themeFill="accent6" w:themeFillTint="33"/>
          </w:tcPr>
          <w:p w14:paraId="12EECE2C" w14:textId="00445C1E" w:rsidR="002F1EC5" w:rsidRPr="006B6E46" w:rsidRDefault="002F1EC5" w:rsidP="00F40B33">
            <w:pPr>
              <w:pStyle w:val="Heading3"/>
            </w:pPr>
            <w:bookmarkStart w:id="10" w:name="_Toc63941944"/>
            <w:r>
              <w:t>Have you completed a DPIA? Please see Annex A</w:t>
            </w:r>
            <w:bookmarkEnd w:id="10"/>
          </w:p>
        </w:tc>
        <w:tc>
          <w:tcPr>
            <w:tcW w:w="3275" w:type="pct"/>
          </w:tcPr>
          <w:p w14:paraId="6E682474" w14:textId="77777777" w:rsidR="002F1EC5" w:rsidRDefault="002F1EC5" w:rsidP="002678CF">
            <w:pPr>
              <w:pStyle w:val="Tabletext"/>
            </w:pPr>
          </w:p>
        </w:tc>
      </w:tr>
      <w:tr w:rsidR="002678CF" w:rsidRPr="004467FA" w14:paraId="2ED75AB0" w14:textId="77777777" w:rsidTr="002678CF">
        <w:trPr>
          <w:cantSplit/>
          <w:trHeight w:val="1740"/>
        </w:trPr>
        <w:tc>
          <w:tcPr>
            <w:tcW w:w="1725" w:type="pct"/>
            <w:shd w:val="clear" w:color="auto" w:fill="FDE9D9" w:themeFill="accent6" w:themeFillTint="33"/>
          </w:tcPr>
          <w:p w14:paraId="271D8B4B" w14:textId="77777777" w:rsidR="002678CF" w:rsidRDefault="002678CF" w:rsidP="00F40B33">
            <w:pPr>
              <w:pStyle w:val="Heading3"/>
            </w:pPr>
            <w:bookmarkStart w:id="11" w:name="_Toc63941945"/>
            <w:r w:rsidRPr="006B6E46">
              <w:t xml:space="preserve">What are the plans for </w:t>
            </w:r>
            <w:r w:rsidR="00F40B33">
              <w:t>information</w:t>
            </w:r>
            <w:r w:rsidRPr="006B6E46">
              <w:t xml:space="preserve"> sharing and access?</w:t>
            </w:r>
            <w:bookmarkEnd w:id="11"/>
          </w:p>
          <w:p w14:paraId="61853311" w14:textId="5EDD3DE8" w:rsidR="00081F39" w:rsidRPr="00081F39" w:rsidRDefault="00081F39" w:rsidP="00081F39">
            <w:r>
              <w:t>(See note e., f., g.)</w:t>
            </w:r>
          </w:p>
        </w:tc>
        <w:tc>
          <w:tcPr>
            <w:tcW w:w="3275" w:type="pct"/>
          </w:tcPr>
          <w:p w14:paraId="4E04F27C" w14:textId="77777777" w:rsidR="002678CF" w:rsidRDefault="002678CF" w:rsidP="002678CF">
            <w:pPr>
              <w:pStyle w:val="Tabletext"/>
            </w:pPr>
          </w:p>
        </w:tc>
      </w:tr>
      <w:tr w:rsidR="002678CF" w:rsidRPr="004467FA" w14:paraId="3413D4E7" w14:textId="77777777" w:rsidTr="002678CF">
        <w:trPr>
          <w:cantSplit/>
          <w:trHeight w:val="1740"/>
        </w:trPr>
        <w:tc>
          <w:tcPr>
            <w:tcW w:w="1725" w:type="pct"/>
            <w:shd w:val="clear" w:color="auto" w:fill="FDE9D9" w:themeFill="accent6" w:themeFillTint="33"/>
          </w:tcPr>
          <w:p w14:paraId="746C0600" w14:textId="77777777" w:rsidR="002678CF" w:rsidRDefault="002678CF" w:rsidP="00F40B33">
            <w:pPr>
              <w:pStyle w:val="Heading3"/>
            </w:pPr>
            <w:bookmarkStart w:id="12" w:name="_Toc63941946"/>
            <w:r>
              <w:t xml:space="preserve">What are your plans for archiving the </w:t>
            </w:r>
            <w:r w:rsidR="00F40B33">
              <w:t>information</w:t>
            </w:r>
            <w:r>
              <w:t xml:space="preserve"> at the end of the research?</w:t>
            </w:r>
            <w:bookmarkEnd w:id="12"/>
          </w:p>
          <w:p w14:paraId="16BECB09" w14:textId="5B0C0251" w:rsidR="00081F39" w:rsidRPr="00081F39" w:rsidRDefault="00081F39" w:rsidP="00081F39">
            <w:r>
              <w:t>(See note g.)</w:t>
            </w:r>
          </w:p>
        </w:tc>
        <w:tc>
          <w:tcPr>
            <w:tcW w:w="3275" w:type="pct"/>
          </w:tcPr>
          <w:p w14:paraId="307FDB7B" w14:textId="77777777" w:rsidR="002678CF" w:rsidRDefault="002678CF" w:rsidP="002678CF">
            <w:pPr>
              <w:pStyle w:val="Tabletext"/>
            </w:pPr>
          </w:p>
        </w:tc>
      </w:tr>
      <w:tr w:rsidR="002678CF" w:rsidRPr="004467FA" w14:paraId="52F42A45" w14:textId="77777777" w:rsidTr="002678CF">
        <w:trPr>
          <w:cantSplit/>
          <w:trHeight w:val="1740"/>
        </w:trPr>
        <w:tc>
          <w:tcPr>
            <w:tcW w:w="1725" w:type="pct"/>
            <w:shd w:val="clear" w:color="auto" w:fill="FDE9D9" w:themeFill="accent6" w:themeFillTint="33"/>
          </w:tcPr>
          <w:p w14:paraId="76C1C19A" w14:textId="77777777" w:rsidR="002678CF" w:rsidRDefault="002678CF" w:rsidP="002678CF">
            <w:pPr>
              <w:pStyle w:val="Heading3"/>
            </w:pPr>
            <w:bookmarkStart w:id="13" w:name="_Toc63941947"/>
            <w:r w:rsidRPr="006B6E46">
              <w:t>What are your main data challenges? Who can help?</w:t>
            </w:r>
            <w:bookmarkEnd w:id="13"/>
          </w:p>
          <w:p w14:paraId="77DB65E0" w14:textId="4FA97848" w:rsidR="00081F39" w:rsidRPr="00081F39" w:rsidRDefault="00081F39" w:rsidP="00081F39">
            <w:r>
              <w:t>(See note h.)</w:t>
            </w:r>
          </w:p>
        </w:tc>
        <w:tc>
          <w:tcPr>
            <w:tcW w:w="3275" w:type="pct"/>
          </w:tcPr>
          <w:p w14:paraId="36E038EA" w14:textId="77777777" w:rsidR="002678CF" w:rsidRPr="009C297D" w:rsidRDefault="002678CF" w:rsidP="002678CF">
            <w:pPr>
              <w:pStyle w:val="Tabletext"/>
            </w:pPr>
          </w:p>
        </w:tc>
      </w:tr>
      <w:tr w:rsidR="002678CF" w:rsidRPr="004467FA" w14:paraId="42331FB3" w14:textId="77777777" w:rsidTr="002678CF">
        <w:trPr>
          <w:cantSplit/>
          <w:trHeight w:val="1740"/>
        </w:trPr>
        <w:tc>
          <w:tcPr>
            <w:tcW w:w="1725" w:type="pct"/>
            <w:shd w:val="clear" w:color="auto" w:fill="FDE9D9" w:themeFill="accent6" w:themeFillTint="33"/>
          </w:tcPr>
          <w:p w14:paraId="33784609" w14:textId="77777777" w:rsidR="002678CF" w:rsidRDefault="002678CF" w:rsidP="00F40B33">
            <w:pPr>
              <w:pStyle w:val="Heading3"/>
            </w:pPr>
            <w:bookmarkStart w:id="14" w:name="_Toc63941948"/>
            <w:r w:rsidRPr="006B6E46">
              <w:t xml:space="preserve">Who is responsible for managing the </w:t>
            </w:r>
            <w:r w:rsidR="00F40B33">
              <w:t>information</w:t>
            </w:r>
            <w:r w:rsidRPr="006B6E46">
              <w:t>? What resources will you need?</w:t>
            </w:r>
            <w:bookmarkEnd w:id="14"/>
          </w:p>
          <w:p w14:paraId="7C067AEB" w14:textId="49D09F71" w:rsidR="00081F39" w:rsidRPr="00081F39" w:rsidRDefault="00081F39" w:rsidP="00081F39">
            <w:r>
              <w:t>(See note i.)</w:t>
            </w:r>
          </w:p>
        </w:tc>
        <w:tc>
          <w:tcPr>
            <w:tcW w:w="3275" w:type="pct"/>
          </w:tcPr>
          <w:p w14:paraId="1FA6921E" w14:textId="77777777" w:rsidR="002678CF" w:rsidRDefault="002678CF" w:rsidP="002678CF">
            <w:pPr>
              <w:pStyle w:val="Tabletext"/>
            </w:pPr>
          </w:p>
          <w:p w14:paraId="54404F68" w14:textId="77777777" w:rsidR="002678CF" w:rsidRDefault="002678CF" w:rsidP="002678CF">
            <w:pPr>
              <w:pStyle w:val="Tabletext"/>
            </w:pPr>
          </w:p>
        </w:tc>
      </w:tr>
      <w:tr w:rsidR="00F40B33" w:rsidRPr="004467FA" w14:paraId="7A4AD479" w14:textId="77777777" w:rsidTr="002678CF">
        <w:trPr>
          <w:cantSplit/>
          <w:trHeight w:val="1740"/>
        </w:trPr>
        <w:tc>
          <w:tcPr>
            <w:tcW w:w="1725" w:type="pct"/>
            <w:shd w:val="clear" w:color="auto" w:fill="FDE9D9" w:themeFill="accent6" w:themeFillTint="33"/>
          </w:tcPr>
          <w:p w14:paraId="5CC18009" w14:textId="4588FC4E" w:rsidR="00F40B33" w:rsidRDefault="00F40B33" w:rsidP="00081F39">
            <w:pPr>
              <w:pStyle w:val="Heading3"/>
            </w:pPr>
            <w:bookmarkStart w:id="15" w:name="_Toc63941949"/>
            <w:r>
              <w:lastRenderedPageBreak/>
              <w:t>If a data breach occurs</w:t>
            </w:r>
            <w:r w:rsidR="00D87F55">
              <w:t>,</w:t>
            </w:r>
            <w:r>
              <w:t xml:space="preserve"> who </w:t>
            </w:r>
            <w:r w:rsidR="00D87F55">
              <w:t>does the University</w:t>
            </w:r>
            <w:r>
              <w:t xml:space="preserve"> need to inform</w:t>
            </w:r>
            <w:r w:rsidR="00D87F55">
              <w:t>?</w:t>
            </w:r>
            <w:bookmarkEnd w:id="15"/>
          </w:p>
          <w:p w14:paraId="5EAAC459" w14:textId="31394CC7" w:rsidR="00081F39" w:rsidRPr="00081F39" w:rsidRDefault="00081F39" w:rsidP="00081F39">
            <w:r>
              <w:t>(See note e.)</w:t>
            </w:r>
          </w:p>
        </w:tc>
        <w:tc>
          <w:tcPr>
            <w:tcW w:w="3275" w:type="pct"/>
          </w:tcPr>
          <w:p w14:paraId="583B697D" w14:textId="77777777" w:rsidR="00F40B33" w:rsidRDefault="00F40B33" w:rsidP="002678CF">
            <w:pPr>
              <w:pStyle w:val="Tabletext"/>
            </w:pPr>
          </w:p>
        </w:tc>
      </w:tr>
      <w:tr w:rsidR="000B42BF" w:rsidRPr="004467FA" w14:paraId="09B3ECC4" w14:textId="77777777" w:rsidTr="002678CF">
        <w:trPr>
          <w:cantSplit/>
          <w:trHeight w:val="1740"/>
        </w:trPr>
        <w:tc>
          <w:tcPr>
            <w:tcW w:w="1725" w:type="pct"/>
            <w:shd w:val="clear" w:color="auto" w:fill="FDE9D9" w:themeFill="accent6" w:themeFillTint="33"/>
          </w:tcPr>
          <w:p w14:paraId="773E8E56" w14:textId="1D85675B" w:rsidR="000B42BF" w:rsidRDefault="000B42BF" w:rsidP="000B42BF">
            <w:pPr>
              <w:pStyle w:val="Heading3"/>
            </w:pPr>
            <w:bookmarkStart w:id="16" w:name="_Toc63941950"/>
            <w:r>
              <w:t xml:space="preserve">When will you notify the Data Services team that </w:t>
            </w:r>
            <w:r w:rsidR="00D87F55">
              <w:t xml:space="preserve">the project is drawing to a conclusion and </w:t>
            </w:r>
            <w:r>
              <w:t>the research environment can be closed down?</w:t>
            </w:r>
            <w:bookmarkEnd w:id="16"/>
          </w:p>
          <w:p w14:paraId="72EAE629" w14:textId="69019D71" w:rsidR="00081F39" w:rsidRPr="00081F39" w:rsidRDefault="00081F39" w:rsidP="00081F39">
            <w:r>
              <w:t>(See note j.)</w:t>
            </w:r>
          </w:p>
        </w:tc>
        <w:tc>
          <w:tcPr>
            <w:tcW w:w="3275" w:type="pct"/>
          </w:tcPr>
          <w:p w14:paraId="388CB977" w14:textId="77777777" w:rsidR="000B42BF" w:rsidRDefault="000B42BF" w:rsidP="000B42BF">
            <w:pPr>
              <w:pStyle w:val="Tabletext"/>
            </w:pPr>
          </w:p>
        </w:tc>
      </w:tr>
      <w:tr w:rsidR="000B42BF" w:rsidRPr="004467FA" w14:paraId="47E0BC1E" w14:textId="77777777" w:rsidTr="00E91977">
        <w:trPr>
          <w:cantSplit/>
          <w:trHeight w:val="5338"/>
        </w:trPr>
        <w:tc>
          <w:tcPr>
            <w:tcW w:w="1725" w:type="pct"/>
            <w:shd w:val="clear" w:color="auto" w:fill="FDE9D9" w:themeFill="accent6" w:themeFillTint="33"/>
          </w:tcPr>
          <w:p w14:paraId="144FE7C7" w14:textId="4F837863" w:rsidR="000B42BF" w:rsidRDefault="0003044F" w:rsidP="0003044F">
            <w:pPr>
              <w:pStyle w:val="Heading3"/>
            </w:pPr>
            <w:bookmarkStart w:id="17" w:name="_Toc63941951"/>
            <w:r>
              <w:t xml:space="preserve">Please confirm you have provided </w:t>
            </w:r>
            <w:r w:rsidR="000F6222">
              <w:t xml:space="preserve">to the Data </w:t>
            </w:r>
            <w:r w:rsidR="00416CF8">
              <w:t xml:space="preserve">Analytics </w:t>
            </w:r>
            <w:r w:rsidR="000F6222">
              <w:t xml:space="preserve">Team </w:t>
            </w:r>
            <w:r>
              <w:t>your Project P</w:t>
            </w:r>
            <w:r w:rsidR="000B42BF" w:rsidRPr="006B6E46">
              <w:t>roposal</w:t>
            </w:r>
            <w:r>
              <w:t>,</w:t>
            </w:r>
            <w:r w:rsidR="000B42BF" w:rsidRPr="006B6E46">
              <w:t xml:space="preserve"> </w:t>
            </w:r>
            <w:r>
              <w:t>Data Sharing Agreements and other approval letters.</w:t>
            </w:r>
            <w:bookmarkEnd w:id="17"/>
          </w:p>
          <w:p w14:paraId="3FF9473B" w14:textId="77777777" w:rsidR="00BC7365" w:rsidRDefault="00BC7365" w:rsidP="00BC7365"/>
          <w:p w14:paraId="592E778D" w14:textId="1FF9BEBA" w:rsidR="00BC7365" w:rsidRPr="00BC7365" w:rsidRDefault="00BC7365" w:rsidP="00BC7365">
            <w:pPr>
              <w:rPr>
                <w:b/>
              </w:rPr>
            </w:pPr>
            <w:r w:rsidRPr="00BC7365">
              <w:rPr>
                <w:b/>
              </w:rPr>
              <w:t>Also confirm any security standards that have been requested</w:t>
            </w:r>
          </w:p>
          <w:p w14:paraId="3E53E47A" w14:textId="649ED57A" w:rsidR="0003044F" w:rsidRPr="0003044F" w:rsidRDefault="0003044F" w:rsidP="0003044F"/>
        </w:tc>
        <w:tc>
          <w:tcPr>
            <w:tcW w:w="3275" w:type="pct"/>
          </w:tcPr>
          <w:p w14:paraId="3370FCFB" w14:textId="77777777" w:rsidR="000B42BF" w:rsidRDefault="000B42BF" w:rsidP="000B42BF">
            <w:pPr>
              <w:pStyle w:val="Tabletext"/>
            </w:pPr>
          </w:p>
          <w:p w14:paraId="159F78F2" w14:textId="77777777" w:rsidR="000B42BF" w:rsidRDefault="0003044F" w:rsidP="000B42BF">
            <w:pPr>
              <w:pStyle w:val="Tabletext"/>
            </w:pPr>
            <w:r w:rsidRPr="0003044F">
              <w:rPr>
                <w:b/>
              </w:rPr>
              <w:t>Project Proposal</w:t>
            </w:r>
            <w:r>
              <w:t xml:space="preserve">  Yes / No</w:t>
            </w:r>
          </w:p>
          <w:p w14:paraId="7AAD3327" w14:textId="77777777" w:rsidR="0003044F" w:rsidRDefault="0003044F" w:rsidP="0003044F">
            <w:pPr>
              <w:pStyle w:val="Tabletext"/>
            </w:pPr>
            <w:r>
              <w:t>Filename : [                                                             ]</w:t>
            </w:r>
          </w:p>
          <w:p w14:paraId="72B37673" w14:textId="77777777" w:rsidR="0003044F" w:rsidRDefault="0003044F" w:rsidP="000B42BF">
            <w:pPr>
              <w:pStyle w:val="Tabletext"/>
            </w:pPr>
            <w:r w:rsidRPr="0003044F">
              <w:rPr>
                <w:b/>
              </w:rPr>
              <w:t>Data Sharing Agreement</w:t>
            </w:r>
            <w:r>
              <w:t xml:space="preserve">  Yes / No</w:t>
            </w:r>
          </w:p>
          <w:p w14:paraId="37372E35" w14:textId="77777777" w:rsidR="0003044F" w:rsidRDefault="0003044F" w:rsidP="0003044F">
            <w:pPr>
              <w:pStyle w:val="Tabletext"/>
            </w:pPr>
            <w:r>
              <w:t>Filename : [                                                             ]</w:t>
            </w:r>
          </w:p>
          <w:p w14:paraId="55DD3C82" w14:textId="1BF8FFAA" w:rsidR="0003044F" w:rsidRDefault="0003044F" w:rsidP="0003044F">
            <w:pPr>
              <w:pStyle w:val="Tabletext"/>
            </w:pPr>
            <w:r w:rsidRPr="0003044F">
              <w:rPr>
                <w:b/>
              </w:rPr>
              <w:t xml:space="preserve">Ethics Approval   </w:t>
            </w:r>
            <w:r>
              <w:t>Yes / No / Not Needed</w:t>
            </w:r>
          </w:p>
          <w:p w14:paraId="66061547" w14:textId="09CAE820" w:rsidR="0003044F" w:rsidRDefault="0003044F" w:rsidP="000B42BF">
            <w:pPr>
              <w:pStyle w:val="Tabletext"/>
            </w:pPr>
            <w:r>
              <w:t>Filename : [                                                             ]</w:t>
            </w:r>
          </w:p>
          <w:p w14:paraId="60C74B6B" w14:textId="141368B4" w:rsidR="0003044F" w:rsidRDefault="0003044F" w:rsidP="000B42BF">
            <w:pPr>
              <w:pStyle w:val="Tabletext"/>
            </w:pPr>
            <w:r w:rsidRPr="0003044F">
              <w:rPr>
                <w:b/>
              </w:rPr>
              <w:t>HRES approval</w:t>
            </w:r>
            <w:r>
              <w:t xml:space="preserve">  Yes / No / Not Needed</w:t>
            </w:r>
          </w:p>
          <w:p w14:paraId="15487E9A" w14:textId="77777777" w:rsidR="0003044F" w:rsidRDefault="0003044F" w:rsidP="0003044F">
            <w:pPr>
              <w:pStyle w:val="Tabletext"/>
            </w:pPr>
            <w:r>
              <w:t>Filename : [                                                             ]</w:t>
            </w:r>
          </w:p>
          <w:p w14:paraId="0D0D64B5" w14:textId="2EF7F8E0" w:rsidR="0003044F" w:rsidRDefault="0003044F" w:rsidP="000B42BF">
            <w:pPr>
              <w:pStyle w:val="Tabletext"/>
            </w:pPr>
            <w:r w:rsidRPr="0003044F">
              <w:rPr>
                <w:b/>
              </w:rPr>
              <w:t>HRA CAG Approval</w:t>
            </w:r>
            <w:r>
              <w:t xml:space="preserve">   Yes / No / Not Needed</w:t>
            </w:r>
          </w:p>
          <w:p w14:paraId="759B4587" w14:textId="77777777" w:rsidR="0003044F" w:rsidRDefault="0003044F" w:rsidP="0003044F">
            <w:pPr>
              <w:pStyle w:val="Tabletext"/>
            </w:pPr>
            <w:r>
              <w:t>Filename : [                                                             ]</w:t>
            </w:r>
          </w:p>
          <w:p w14:paraId="47865DF9" w14:textId="13AD2A79" w:rsidR="0003044F" w:rsidRPr="0003044F" w:rsidRDefault="0003044F" w:rsidP="0003044F">
            <w:pPr>
              <w:pStyle w:val="Tabletext"/>
              <w:rPr>
                <w:b/>
              </w:rPr>
            </w:pPr>
            <w:r w:rsidRPr="0003044F">
              <w:rPr>
                <w:b/>
              </w:rPr>
              <w:t>Other Approvals</w:t>
            </w:r>
            <w:r>
              <w:t xml:space="preserve"> Yes / No / Not Needed</w:t>
            </w:r>
          </w:p>
          <w:p w14:paraId="7C70F40F" w14:textId="77777777" w:rsidR="0003044F" w:rsidRDefault="0003044F" w:rsidP="0003044F">
            <w:pPr>
              <w:pStyle w:val="Tabletext"/>
            </w:pPr>
            <w:r>
              <w:t>Filename : [                                                             ]</w:t>
            </w:r>
          </w:p>
          <w:p w14:paraId="15CA79F7" w14:textId="77777777" w:rsidR="0003044F" w:rsidRDefault="0003044F" w:rsidP="0003044F">
            <w:pPr>
              <w:pStyle w:val="Tabletext"/>
            </w:pPr>
          </w:p>
          <w:p w14:paraId="7A137067" w14:textId="79A54A09" w:rsidR="0003044F" w:rsidRDefault="00BC7365" w:rsidP="000B42BF">
            <w:pPr>
              <w:pStyle w:val="Tabletext"/>
            </w:pPr>
            <w:r>
              <w:rPr>
                <w:b/>
              </w:rPr>
              <w:t xml:space="preserve">NHS </w:t>
            </w:r>
            <w:r w:rsidR="0003044F" w:rsidRPr="0003044F">
              <w:rPr>
                <w:b/>
              </w:rPr>
              <w:t xml:space="preserve">DPST   </w:t>
            </w:r>
            <w:r w:rsidR="0003044F">
              <w:t>Yes / No / Not Needed</w:t>
            </w:r>
          </w:p>
          <w:p w14:paraId="5516468F" w14:textId="680F8A43" w:rsidR="00BC7365" w:rsidRPr="00BC7365" w:rsidRDefault="00BC7365" w:rsidP="000B42BF">
            <w:pPr>
              <w:pStyle w:val="Tabletext"/>
              <w:rPr>
                <w:b/>
              </w:rPr>
            </w:pPr>
            <w:r w:rsidRPr="00BC7365">
              <w:rPr>
                <w:b/>
              </w:rPr>
              <w:t>Cyber Essentials</w:t>
            </w:r>
            <w:r>
              <w:rPr>
                <w:b/>
              </w:rPr>
              <w:t xml:space="preserve"> (+) </w:t>
            </w:r>
            <w:r>
              <w:t xml:space="preserve"> Yes / No / Not Needed</w:t>
            </w:r>
          </w:p>
          <w:p w14:paraId="073E57F5" w14:textId="418C572E" w:rsidR="00BC7365" w:rsidRPr="00BC7365" w:rsidRDefault="00BC7365" w:rsidP="000B42BF">
            <w:pPr>
              <w:pStyle w:val="Tabletext"/>
              <w:rPr>
                <w:b/>
              </w:rPr>
            </w:pPr>
            <w:r w:rsidRPr="00BC7365">
              <w:rPr>
                <w:b/>
              </w:rPr>
              <w:t>ISO27001</w:t>
            </w:r>
            <w:r>
              <w:rPr>
                <w:b/>
              </w:rPr>
              <w:t xml:space="preserve"> </w:t>
            </w:r>
            <w:r>
              <w:t xml:space="preserve"> Yes / No / Not Needed</w:t>
            </w:r>
          </w:p>
          <w:p w14:paraId="10A5E8CD" w14:textId="2EB5B253" w:rsidR="0003044F" w:rsidRPr="007B464B" w:rsidRDefault="0003044F" w:rsidP="000B42BF">
            <w:pPr>
              <w:pStyle w:val="Tabletext"/>
            </w:pPr>
          </w:p>
        </w:tc>
      </w:tr>
    </w:tbl>
    <w:p w14:paraId="25E030AB" w14:textId="77777777" w:rsidR="00E91977" w:rsidRDefault="00E91977" w:rsidP="002678CF">
      <w:pPr>
        <w:pStyle w:val="Heading1"/>
      </w:pPr>
      <w:bookmarkStart w:id="18" w:name="_Toc63941952"/>
    </w:p>
    <w:p w14:paraId="3D4CC2E9" w14:textId="77777777" w:rsidR="00E91977" w:rsidRDefault="00E91977">
      <w:pPr>
        <w:spacing w:after="200"/>
        <w:rPr>
          <w:rFonts w:eastAsiaTheme="majorEastAsia"/>
          <w:b/>
          <w:bCs/>
          <w:color w:val="404040" w:themeColor="text1" w:themeTint="BF"/>
          <w:sz w:val="27"/>
          <w:szCs w:val="27"/>
          <w:lang w:eastAsia="zh-CN"/>
        </w:rPr>
      </w:pPr>
      <w:r>
        <w:br w:type="page"/>
      </w:r>
    </w:p>
    <w:p w14:paraId="2F164532" w14:textId="24B7E158" w:rsidR="00D806CD" w:rsidRPr="002678CF" w:rsidRDefault="00194939" w:rsidP="002678CF">
      <w:pPr>
        <w:pStyle w:val="Heading1"/>
      </w:pPr>
      <w:r>
        <w:lastRenderedPageBreak/>
        <w:t>2</w:t>
      </w:r>
      <w:r w:rsidR="002678CF">
        <w:t xml:space="preserve">. </w:t>
      </w:r>
      <w:r w:rsidR="006B6E46" w:rsidRPr="002678CF">
        <w:t>Prompt Sheet</w:t>
      </w:r>
      <w:bookmarkEnd w:id="18"/>
    </w:p>
    <w:tbl>
      <w:tblPr>
        <w:tblStyle w:val="TableGrid"/>
        <w:tblW w:w="5189" w:type="pct"/>
        <w:tblInd w:w="-5" w:type="dxa"/>
        <w:tblLayout w:type="fixed"/>
        <w:tblCellMar>
          <w:top w:w="85" w:type="dxa"/>
          <w:left w:w="57" w:type="dxa"/>
          <w:bottom w:w="85" w:type="dxa"/>
          <w:right w:w="57" w:type="dxa"/>
        </w:tblCellMar>
        <w:tblLook w:val="04A0" w:firstRow="1" w:lastRow="0" w:firstColumn="1" w:lastColumn="0" w:noHBand="0" w:noVBand="1"/>
      </w:tblPr>
      <w:tblGrid>
        <w:gridCol w:w="2553"/>
        <w:gridCol w:w="6804"/>
      </w:tblGrid>
      <w:tr w:rsidR="00D806CD" w:rsidRPr="004467FA" w14:paraId="7699EA84" w14:textId="77777777" w:rsidTr="00E91977">
        <w:trPr>
          <w:cantSplit/>
        </w:trPr>
        <w:tc>
          <w:tcPr>
            <w:tcW w:w="1364" w:type="pct"/>
            <w:shd w:val="clear" w:color="auto" w:fill="FDE9D9" w:themeFill="accent6" w:themeFillTint="33"/>
          </w:tcPr>
          <w:p w14:paraId="59B4CB21" w14:textId="5519059B" w:rsidR="00826828" w:rsidRPr="00795105" w:rsidRDefault="006B6E46" w:rsidP="00332F5F">
            <w:pPr>
              <w:pStyle w:val="Tabletextsmall"/>
              <w:numPr>
                <w:ilvl w:val="0"/>
                <w:numId w:val="6"/>
              </w:numPr>
              <w:jc w:val="left"/>
            </w:pPr>
            <w:r w:rsidRPr="003F44A9">
              <w:rPr>
                <w:b/>
                <w:bCs/>
                <w:spacing w:val="2"/>
                <w:sz w:val="22"/>
              </w:rPr>
              <w:t xml:space="preserve">What </w:t>
            </w:r>
            <w:r w:rsidR="00081F39">
              <w:rPr>
                <w:b/>
                <w:bCs/>
                <w:spacing w:val="2"/>
                <w:sz w:val="22"/>
              </w:rPr>
              <w:t>files will be generated</w:t>
            </w:r>
            <w:r w:rsidRPr="003F44A9">
              <w:rPr>
                <w:b/>
                <w:bCs/>
                <w:spacing w:val="2"/>
                <w:sz w:val="22"/>
              </w:rPr>
              <w:t>?</w:t>
            </w:r>
          </w:p>
        </w:tc>
        <w:tc>
          <w:tcPr>
            <w:tcW w:w="3636" w:type="pct"/>
          </w:tcPr>
          <w:p w14:paraId="27A3CB68" w14:textId="26478F66" w:rsidR="006B6E46" w:rsidRPr="00E91977" w:rsidRDefault="00000000" w:rsidP="006B6E46">
            <w:pPr>
              <w:widowControl w:val="0"/>
              <w:kinsoku w:val="0"/>
              <w:overflowPunct w:val="0"/>
              <w:spacing w:before="96" w:line="222" w:lineRule="exact"/>
              <w:textAlignment w:val="baseline"/>
              <w:rPr>
                <w:spacing w:val="2"/>
                <w:sz w:val="20"/>
                <w:szCs w:val="20"/>
              </w:rPr>
            </w:pPr>
            <w:sdt>
              <w:sdtPr>
                <w:rPr>
                  <w:rFonts w:ascii="Calibri" w:hAnsi="Calibri" w:cs="Calibri"/>
                  <w:spacing w:val="2"/>
                  <w:sz w:val="22"/>
                  <w:szCs w:val="22"/>
                </w:rPr>
                <w:id w:val="-450469494"/>
                <w14:checkbox>
                  <w14:checked w14:val="0"/>
                  <w14:checkedState w14:val="2612" w14:font="MS Gothic"/>
                  <w14:uncheckedState w14:val="2610" w14:font="MS Gothic"/>
                </w14:checkbox>
              </w:sdtPr>
              <w:sdtContent>
                <w:r w:rsidR="006B6E46">
                  <w:rPr>
                    <w:rFonts w:ascii="MS Gothic" w:eastAsia="MS Gothic" w:hAnsi="MS Gothic" w:cs="Calibri" w:hint="eastAsia"/>
                    <w:spacing w:val="2"/>
                    <w:sz w:val="22"/>
                    <w:szCs w:val="22"/>
                  </w:rPr>
                  <w:t>☐</w:t>
                </w:r>
              </w:sdtContent>
            </w:sdt>
            <w:r w:rsidR="006B6E46" w:rsidRPr="00E91977">
              <w:rPr>
                <w:spacing w:val="2"/>
                <w:sz w:val="20"/>
                <w:szCs w:val="20"/>
              </w:rPr>
              <w:t>What physical data will you study? (e.g. artefacts, samples, paper archives, etc.)</w:t>
            </w:r>
          </w:p>
          <w:p w14:paraId="51BF1080" w14:textId="234E8DA5" w:rsidR="006B6E46" w:rsidRPr="00E91977" w:rsidRDefault="00000000" w:rsidP="006B6E46">
            <w:pPr>
              <w:widowControl w:val="0"/>
              <w:kinsoku w:val="0"/>
              <w:overflowPunct w:val="0"/>
              <w:spacing w:before="9" w:line="269" w:lineRule="exact"/>
              <w:ind w:right="576"/>
              <w:textAlignment w:val="baseline"/>
              <w:rPr>
                <w:sz w:val="20"/>
                <w:szCs w:val="20"/>
              </w:rPr>
            </w:pPr>
            <w:sdt>
              <w:sdtPr>
                <w:rPr>
                  <w:sz w:val="20"/>
                  <w:szCs w:val="20"/>
                </w:rPr>
                <w:id w:val="1959061621"/>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z w:val="20"/>
                    <w:szCs w:val="20"/>
                  </w:rPr>
                  <w:t>☐</w:t>
                </w:r>
              </w:sdtContent>
            </w:sdt>
            <w:r w:rsidR="006B6E46" w:rsidRPr="00E91977">
              <w:rPr>
                <w:sz w:val="20"/>
                <w:szCs w:val="20"/>
              </w:rPr>
              <w:t>What digital data will you generate? (e.g. field-notes, images, spreadsheets, audio interviews, survey data, annotated bibliography, etc.)</w:t>
            </w:r>
          </w:p>
          <w:p w14:paraId="07E1A595" w14:textId="651BC9ED" w:rsidR="00D806CD" w:rsidRDefault="00000000" w:rsidP="006B6E46">
            <w:pPr>
              <w:pStyle w:val="Tabletext"/>
            </w:pPr>
            <w:sdt>
              <w:sdtPr>
                <w:rPr>
                  <w:rFonts w:cs="Arial"/>
                  <w:spacing w:val="2"/>
                  <w:sz w:val="20"/>
                  <w:szCs w:val="20"/>
                </w:rPr>
                <w:id w:val="-1023785599"/>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pacing w:val="2"/>
                    <w:sz w:val="20"/>
                    <w:szCs w:val="20"/>
                  </w:rPr>
                  <w:t>☐</w:t>
                </w:r>
              </w:sdtContent>
            </w:sdt>
            <w:r w:rsidR="006B6E46" w:rsidRPr="00E91977">
              <w:rPr>
                <w:rFonts w:cs="Arial"/>
                <w:spacing w:val="2"/>
                <w:sz w:val="20"/>
                <w:szCs w:val="20"/>
              </w:rPr>
              <w:t>What file formats and software will you use?</w:t>
            </w:r>
          </w:p>
        </w:tc>
      </w:tr>
      <w:tr w:rsidR="00D806CD" w:rsidRPr="004467FA" w14:paraId="31240840" w14:textId="77777777" w:rsidTr="00E91977">
        <w:trPr>
          <w:cantSplit/>
        </w:trPr>
        <w:tc>
          <w:tcPr>
            <w:tcW w:w="1364" w:type="pct"/>
            <w:shd w:val="clear" w:color="auto" w:fill="FDE9D9" w:themeFill="accent6" w:themeFillTint="33"/>
          </w:tcPr>
          <w:p w14:paraId="09C6BC4C" w14:textId="7810A9BB" w:rsidR="00D806CD" w:rsidRPr="00795105" w:rsidRDefault="006B6E46" w:rsidP="00332F5F">
            <w:pPr>
              <w:pStyle w:val="Tabletext"/>
              <w:numPr>
                <w:ilvl w:val="0"/>
                <w:numId w:val="6"/>
              </w:numPr>
              <w:jc w:val="left"/>
            </w:pPr>
            <w:r w:rsidRPr="003F44A9">
              <w:rPr>
                <w:b/>
                <w:bCs/>
                <w:spacing w:val="2"/>
              </w:rPr>
              <w:t xml:space="preserve">How will </w:t>
            </w:r>
            <w:r w:rsidR="00081F39">
              <w:rPr>
                <w:b/>
                <w:bCs/>
                <w:spacing w:val="2"/>
              </w:rPr>
              <w:t>the information</w:t>
            </w:r>
            <w:r w:rsidRPr="003F44A9">
              <w:rPr>
                <w:b/>
                <w:bCs/>
                <w:spacing w:val="2"/>
              </w:rPr>
              <w:t xml:space="preserve"> be documented and described?</w:t>
            </w:r>
          </w:p>
        </w:tc>
        <w:tc>
          <w:tcPr>
            <w:tcW w:w="3636" w:type="pct"/>
          </w:tcPr>
          <w:p w14:paraId="442D538D" w14:textId="07DB457C" w:rsidR="006B6E46" w:rsidRPr="00E91977" w:rsidRDefault="00000000" w:rsidP="006B6E46">
            <w:pPr>
              <w:widowControl w:val="0"/>
              <w:kinsoku w:val="0"/>
              <w:overflowPunct w:val="0"/>
              <w:spacing w:before="44" w:line="269" w:lineRule="exact"/>
              <w:ind w:right="216"/>
              <w:textAlignment w:val="baseline"/>
              <w:rPr>
                <w:sz w:val="20"/>
                <w:szCs w:val="20"/>
              </w:rPr>
            </w:pPr>
            <w:sdt>
              <w:sdtPr>
                <w:rPr>
                  <w:sz w:val="20"/>
                  <w:szCs w:val="20"/>
                </w:rPr>
                <w:id w:val="725882241"/>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z w:val="20"/>
                    <w:szCs w:val="20"/>
                  </w:rPr>
                  <w:t>☐</w:t>
                </w:r>
              </w:sdtContent>
            </w:sdt>
            <w:r w:rsidR="006B6E46" w:rsidRPr="00E91977">
              <w:rPr>
                <w:sz w:val="20"/>
                <w:szCs w:val="20"/>
              </w:rPr>
              <w:t xml:space="preserve">Will others understand your data? Write documentation. Make sure </w:t>
            </w:r>
            <w:r w:rsidR="00416CF8">
              <w:rPr>
                <w:sz w:val="20"/>
                <w:szCs w:val="20"/>
              </w:rPr>
              <w:t xml:space="preserve">that </w:t>
            </w:r>
            <w:r w:rsidR="006B6E46" w:rsidRPr="00E91977">
              <w:rPr>
                <w:sz w:val="20"/>
                <w:szCs w:val="20"/>
              </w:rPr>
              <w:t>table and spreadsheet values are clearly labelled.</w:t>
            </w:r>
          </w:p>
          <w:p w14:paraId="19EB1879" w14:textId="0AB02C38" w:rsidR="006B6E46" w:rsidRPr="00E91977" w:rsidRDefault="00000000" w:rsidP="006B6E46">
            <w:pPr>
              <w:widowControl w:val="0"/>
              <w:kinsoku w:val="0"/>
              <w:overflowPunct w:val="0"/>
              <w:spacing w:before="57" w:line="222" w:lineRule="exact"/>
              <w:textAlignment w:val="baseline"/>
              <w:rPr>
                <w:spacing w:val="2"/>
                <w:sz w:val="20"/>
                <w:szCs w:val="20"/>
              </w:rPr>
            </w:pPr>
            <w:sdt>
              <w:sdtPr>
                <w:rPr>
                  <w:spacing w:val="2"/>
                  <w:sz w:val="20"/>
                  <w:szCs w:val="20"/>
                </w:rPr>
                <w:id w:val="623665218"/>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pacing w:val="2"/>
                    <w:sz w:val="20"/>
                    <w:szCs w:val="20"/>
                  </w:rPr>
                  <w:t>☐</w:t>
                </w:r>
              </w:sdtContent>
            </w:sdt>
            <w:r w:rsidR="006B6E46" w:rsidRPr="00E91977">
              <w:rPr>
                <w:spacing w:val="2"/>
                <w:sz w:val="20"/>
                <w:szCs w:val="20"/>
              </w:rPr>
              <w:t>What information about data collection methodology will be recorded?</w:t>
            </w:r>
          </w:p>
          <w:p w14:paraId="6B16A209" w14:textId="211F3BF5" w:rsidR="006B6E46" w:rsidRPr="00E91977" w:rsidRDefault="00000000" w:rsidP="006B6E46">
            <w:pPr>
              <w:widowControl w:val="0"/>
              <w:kinsoku w:val="0"/>
              <w:overflowPunct w:val="0"/>
              <w:spacing w:before="14" w:line="269" w:lineRule="exact"/>
              <w:ind w:right="1008"/>
              <w:textAlignment w:val="baseline"/>
              <w:rPr>
                <w:sz w:val="20"/>
                <w:szCs w:val="20"/>
              </w:rPr>
            </w:pPr>
            <w:sdt>
              <w:sdtPr>
                <w:rPr>
                  <w:sz w:val="20"/>
                  <w:szCs w:val="20"/>
                </w:rPr>
                <w:id w:val="-2108259168"/>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z w:val="20"/>
                    <w:szCs w:val="20"/>
                  </w:rPr>
                  <w:t>☐</w:t>
                </w:r>
              </w:sdtContent>
            </w:sdt>
            <w:r w:rsidR="006B6E46" w:rsidRPr="00E91977">
              <w:rPr>
                <w:sz w:val="20"/>
                <w:szCs w:val="20"/>
              </w:rPr>
              <w:t>Is it important for the research to be reproducible? Why/why not? If so, what additional documentation or pointers will be required?</w:t>
            </w:r>
          </w:p>
          <w:p w14:paraId="28326A48" w14:textId="08FE8673" w:rsidR="00D806CD" w:rsidRPr="00E91977" w:rsidRDefault="00000000" w:rsidP="006B6E46">
            <w:pPr>
              <w:pStyle w:val="Tabletext"/>
              <w:rPr>
                <w:rFonts w:cs="Arial"/>
                <w:sz w:val="20"/>
                <w:szCs w:val="20"/>
              </w:rPr>
            </w:pPr>
            <w:sdt>
              <w:sdtPr>
                <w:rPr>
                  <w:rFonts w:cs="Arial"/>
                  <w:spacing w:val="1"/>
                  <w:sz w:val="20"/>
                  <w:szCs w:val="20"/>
                </w:rPr>
                <w:id w:val="-676271552"/>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pacing w:val="1"/>
                    <w:sz w:val="20"/>
                    <w:szCs w:val="20"/>
                  </w:rPr>
                  <w:t>☐</w:t>
                </w:r>
              </w:sdtContent>
            </w:sdt>
            <w:r w:rsidR="006B6E46" w:rsidRPr="00E91977">
              <w:rPr>
                <w:rFonts w:cs="Arial"/>
                <w:spacing w:val="1"/>
                <w:sz w:val="20"/>
                <w:szCs w:val="20"/>
              </w:rPr>
              <w:t>Will you write software? Where will this be documented and stored for future use?</w:t>
            </w:r>
          </w:p>
        </w:tc>
      </w:tr>
      <w:tr w:rsidR="00D806CD" w:rsidRPr="004467FA" w14:paraId="3165D115" w14:textId="77777777" w:rsidTr="00E91977">
        <w:trPr>
          <w:cantSplit/>
        </w:trPr>
        <w:tc>
          <w:tcPr>
            <w:tcW w:w="1364" w:type="pct"/>
            <w:shd w:val="clear" w:color="auto" w:fill="FDE9D9" w:themeFill="accent6" w:themeFillTint="33"/>
          </w:tcPr>
          <w:p w14:paraId="4E5D4CA6" w14:textId="6931693F" w:rsidR="00D806CD" w:rsidRPr="00795105" w:rsidRDefault="006B6E46" w:rsidP="00332F5F">
            <w:pPr>
              <w:pStyle w:val="Tabletext"/>
              <w:numPr>
                <w:ilvl w:val="0"/>
                <w:numId w:val="6"/>
              </w:numPr>
              <w:jc w:val="left"/>
            </w:pPr>
            <w:r w:rsidRPr="003F44A9">
              <w:rPr>
                <w:b/>
                <w:bCs/>
                <w:spacing w:val="2"/>
              </w:rPr>
              <w:t xml:space="preserve">How will </w:t>
            </w:r>
            <w:r w:rsidR="00081F39">
              <w:rPr>
                <w:b/>
                <w:bCs/>
                <w:spacing w:val="2"/>
              </w:rPr>
              <w:t>information</w:t>
            </w:r>
            <w:r w:rsidRPr="003F44A9">
              <w:rPr>
                <w:b/>
                <w:bCs/>
                <w:spacing w:val="2"/>
              </w:rPr>
              <w:t xml:space="preserve"> be structured and stored?</w:t>
            </w:r>
          </w:p>
        </w:tc>
        <w:tc>
          <w:tcPr>
            <w:tcW w:w="3636" w:type="pct"/>
          </w:tcPr>
          <w:p w14:paraId="0131CD04" w14:textId="7A50AE9E" w:rsidR="006B6E46" w:rsidRPr="00E91977" w:rsidRDefault="00000000" w:rsidP="006B6E46">
            <w:pPr>
              <w:widowControl w:val="0"/>
              <w:kinsoku w:val="0"/>
              <w:overflowPunct w:val="0"/>
              <w:spacing w:before="96" w:line="222" w:lineRule="exact"/>
              <w:textAlignment w:val="baseline"/>
              <w:rPr>
                <w:spacing w:val="1"/>
                <w:sz w:val="20"/>
                <w:szCs w:val="20"/>
              </w:rPr>
            </w:pPr>
            <w:sdt>
              <w:sdtPr>
                <w:rPr>
                  <w:spacing w:val="1"/>
                  <w:sz w:val="20"/>
                  <w:szCs w:val="20"/>
                </w:rPr>
                <w:id w:val="360871777"/>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pacing w:val="1"/>
                    <w:sz w:val="20"/>
                    <w:szCs w:val="20"/>
                  </w:rPr>
                  <w:t>☐</w:t>
                </w:r>
              </w:sdtContent>
            </w:sdt>
            <w:r w:rsidR="006B6E46" w:rsidRPr="00E91977">
              <w:rPr>
                <w:spacing w:val="1"/>
                <w:sz w:val="20"/>
                <w:szCs w:val="20"/>
              </w:rPr>
              <w:t>Estimate how much data you will produce over time – do you have enough storage?</w:t>
            </w:r>
          </w:p>
          <w:p w14:paraId="6E92CD92" w14:textId="3B060E15" w:rsidR="006B6E46" w:rsidRPr="00E91977" w:rsidRDefault="00000000" w:rsidP="006B6E46">
            <w:pPr>
              <w:widowControl w:val="0"/>
              <w:kinsoku w:val="0"/>
              <w:overflowPunct w:val="0"/>
              <w:spacing w:before="9" w:line="269" w:lineRule="exact"/>
              <w:ind w:right="324"/>
              <w:textAlignment w:val="baseline"/>
              <w:rPr>
                <w:sz w:val="20"/>
                <w:szCs w:val="20"/>
              </w:rPr>
            </w:pPr>
            <w:sdt>
              <w:sdtPr>
                <w:rPr>
                  <w:sz w:val="20"/>
                  <w:szCs w:val="20"/>
                </w:rPr>
                <w:id w:val="-1825658060"/>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z w:val="20"/>
                    <w:szCs w:val="20"/>
                  </w:rPr>
                  <w:t>☐</w:t>
                </w:r>
              </w:sdtContent>
            </w:sdt>
            <w:r w:rsidR="006B6E46" w:rsidRPr="00E91977">
              <w:rPr>
                <w:sz w:val="20"/>
                <w:szCs w:val="20"/>
              </w:rPr>
              <w:t>Are you making full use of University</w:t>
            </w:r>
            <w:r w:rsidR="00416CF8">
              <w:rPr>
                <w:sz w:val="20"/>
                <w:szCs w:val="20"/>
              </w:rPr>
              <w:t>-</w:t>
            </w:r>
            <w:r w:rsidR="006B6E46" w:rsidRPr="00E91977">
              <w:rPr>
                <w:sz w:val="20"/>
                <w:szCs w:val="20"/>
              </w:rPr>
              <w:t>provided, fully backed-up storage? How will data generated in the field be saved to safe University storage?</w:t>
            </w:r>
          </w:p>
          <w:p w14:paraId="10E53FF2" w14:textId="0547F410" w:rsidR="006B6E46" w:rsidRPr="00E91977" w:rsidRDefault="00000000" w:rsidP="006B6E46">
            <w:pPr>
              <w:widowControl w:val="0"/>
              <w:kinsoku w:val="0"/>
              <w:overflowPunct w:val="0"/>
              <w:spacing w:before="56" w:line="223" w:lineRule="exact"/>
              <w:textAlignment w:val="baseline"/>
              <w:rPr>
                <w:spacing w:val="1"/>
                <w:sz w:val="20"/>
                <w:szCs w:val="20"/>
              </w:rPr>
            </w:pPr>
            <w:sdt>
              <w:sdtPr>
                <w:rPr>
                  <w:spacing w:val="1"/>
                  <w:sz w:val="20"/>
                  <w:szCs w:val="20"/>
                </w:rPr>
                <w:id w:val="-1258437602"/>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pacing w:val="1"/>
                    <w:sz w:val="20"/>
                    <w:szCs w:val="20"/>
                  </w:rPr>
                  <w:t>☐</w:t>
                </w:r>
              </w:sdtContent>
            </w:sdt>
            <w:r w:rsidR="006B6E46" w:rsidRPr="00E91977">
              <w:rPr>
                <w:spacing w:val="1"/>
                <w:sz w:val="20"/>
                <w:szCs w:val="20"/>
              </w:rPr>
              <w:t>Do you have a logical file naming convention and directory structure?</w:t>
            </w:r>
          </w:p>
          <w:p w14:paraId="6C526E7E" w14:textId="45D2E721" w:rsidR="00D806CD" w:rsidRPr="00E91977" w:rsidRDefault="006B6E46" w:rsidP="006B6E46">
            <w:pPr>
              <w:pStyle w:val="Tabletext"/>
              <w:rPr>
                <w:rFonts w:cs="Arial"/>
                <w:sz w:val="20"/>
                <w:szCs w:val="20"/>
              </w:rPr>
            </w:pPr>
            <w:r w:rsidRPr="00E91977">
              <w:rPr>
                <w:rFonts w:cs="Arial"/>
                <w:sz w:val="20"/>
                <w:szCs w:val="20"/>
              </w:rPr>
              <w:t>How will you use versioning so you can identify the current version of documents / data?</w:t>
            </w:r>
          </w:p>
        </w:tc>
      </w:tr>
      <w:tr w:rsidR="00D806CD" w:rsidRPr="004467FA" w14:paraId="7C1E220D" w14:textId="77777777" w:rsidTr="00E91977">
        <w:trPr>
          <w:cantSplit/>
        </w:trPr>
        <w:tc>
          <w:tcPr>
            <w:tcW w:w="1364" w:type="pct"/>
            <w:shd w:val="clear" w:color="auto" w:fill="FDE9D9" w:themeFill="accent6" w:themeFillTint="33"/>
          </w:tcPr>
          <w:p w14:paraId="33798418" w14:textId="12B2360F" w:rsidR="00D806CD" w:rsidRPr="00FE28BD" w:rsidRDefault="006B6E46" w:rsidP="00332F5F">
            <w:pPr>
              <w:pStyle w:val="Tabletext"/>
              <w:numPr>
                <w:ilvl w:val="0"/>
                <w:numId w:val="6"/>
              </w:numPr>
              <w:jc w:val="left"/>
              <w:rPr>
                <w:sz w:val="18"/>
              </w:rPr>
            </w:pPr>
            <w:r w:rsidRPr="003F44A9">
              <w:rPr>
                <w:b/>
                <w:bCs/>
                <w:spacing w:val="2"/>
              </w:rPr>
              <w:t xml:space="preserve">Are there any ‘special’ requirements for your </w:t>
            </w:r>
            <w:r w:rsidR="00081F39">
              <w:rPr>
                <w:b/>
                <w:bCs/>
                <w:spacing w:val="2"/>
              </w:rPr>
              <w:t>information</w:t>
            </w:r>
            <w:r w:rsidRPr="003F44A9">
              <w:rPr>
                <w:b/>
                <w:bCs/>
                <w:spacing w:val="2"/>
              </w:rPr>
              <w:t>?</w:t>
            </w:r>
          </w:p>
        </w:tc>
        <w:tc>
          <w:tcPr>
            <w:tcW w:w="3636" w:type="pct"/>
          </w:tcPr>
          <w:p w14:paraId="0D240A0E" w14:textId="6E9F4A54" w:rsidR="006B6E46" w:rsidRPr="00E91977" w:rsidRDefault="00000000" w:rsidP="006B6E46">
            <w:pPr>
              <w:widowControl w:val="0"/>
              <w:kinsoku w:val="0"/>
              <w:overflowPunct w:val="0"/>
              <w:spacing w:before="35" w:line="264" w:lineRule="exact"/>
              <w:ind w:right="468"/>
              <w:textAlignment w:val="baseline"/>
              <w:rPr>
                <w:i/>
                <w:iCs/>
                <w:sz w:val="20"/>
                <w:szCs w:val="20"/>
              </w:rPr>
            </w:pPr>
            <w:sdt>
              <w:sdtPr>
                <w:rPr>
                  <w:sz w:val="20"/>
                  <w:szCs w:val="20"/>
                </w:rPr>
                <w:id w:val="388847840"/>
                <w14:checkbox>
                  <w14:checked w14:val="1"/>
                  <w14:checkedState w14:val="2612" w14:font="MS Gothic"/>
                  <w14:uncheckedState w14:val="2610" w14:font="MS Gothic"/>
                </w14:checkbox>
              </w:sdtPr>
              <w:sdtContent>
                <w:r w:rsidR="007F7F24">
                  <w:rPr>
                    <w:rFonts w:ascii="MS Gothic" w:eastAsia="MS Gothic" w:hAnsi="MS Gothic" w:hint="eastAsia"/>
                    <w:sz w:val="20"/>
                    <w:szCs w:val="20"/>
                  </w:rPr>
                  <w:t>☒</w:t>
                </w:r>
              </w:sdtContent>
            </w:sdt>
            <w:r w:rsidR="006B6E46" w:rsidRPr="00E91977">
              <w:rPr>
                <w:sz w:val="20"/>
                <w:szCs w:val="20"/>
              </w:rPr>
              <w:t>Is your data sensitive? Is it stored and encrypted appropriately? (</w:t>
            </w:r>
            <w:r w:rsidR="006B6E46" w:rsidRPr="00E91977">
              <w:rPr>
                <w:i/>
                <w:iCs/>
                <w:sz w:val="20"/>
                <w:szCs w:val="20"/>
              </w:rPr>
              <w:t>For a definition of 'sensitive personal data' please see:</w:t>
            </w:r>
            <w:r w:rsidR="006B6E46" w:rsidRPr="00E91977">
              <w:rPr>
                <w:color w:val="0000FF"/>
                <w:sz w:val="20"/>
                <w:szCs w:val="20"/>
              </w:rPr>
              <w:t xml:space="preserve"> </w:t>
            </w:r>
            <w:hyperlink r:id="rId18" w:history="1">
              <w:r w:rsidR="006B6E46" w:rsidRPr="00E91977">
                <w:rPr>
                  <w:color w:val="0000FF"/>
                  <w:sz w:val="20"/>
                  <w:szCs w:val="20"/>
                  <w:u w:val="single"/>
                </w:rPr>
                <w:t>https://goo.gl/4xRFQu</w:t>
              </w:r>
            </w:hyperlink>
            <w:r w:rsidR="006B6E46" w:rsidRPr="00E91977">
              <w:rPr>
                <w:i/>
                <w:iCs/>
                <w:color w:val="0000FF"/>
                <w:sz w:val="20"/>
                <w:szCs w:val="20"/>
              </w:rPr>
              <w:t>.</w:t>
            </w:r>
            <w:r w:rsidR="006B6E46" w:rsidRPr="00E91977">
              <w:rPr>
                <w:i/>
                <w:iCs/>
                <w:sz w:val="20"/>
                <w:szCs w:val="20"/>
              </w:rPr>
              <w:t xml:space="preserve"> Guidance on the classification of data can be found in the University Information Protection Policy -</w:t>
            </w:r>
            <w:r w:rsidR="006B6E46" w:rsidRPr="00E91977">
              <w:rPr>
                <w:color w:val="0000FF"/>
                <w:sz w:val="20"/>
                <w:szCs w:val="20"/>
              </w:rPr>
              <w:t xml:space="preserve"> </w:t>
            </w:r>
            <w:hyperlink r:id="rId19" w:history="1">
              <w:r w:rsidR="006B6E46" w:rsidRPr="00E91977">
                <w:rPr>
                  <w:color w:val="0000FF"/>
                  <w:sz w:val="20"/>
                  <w:szCs w:val="20"/>
                  <w:u w:val="single"/>
                </w:rPr>
                <w:t>https://goo.gl/c7gXOC).</w:t>
              </w:r>
            </w:hyperlink>
          </w:p>
          <w:p w14:paraId="3AA268F1" w14:textId="4F4FF619" w:rsidR="006B6E46" w:rsidRPr="00E91977" w:rsidRDefault="00000000" w:rsidP="006B6E46">
            <w:pPr>
              <w:widowControl w:val="0"/>
              <w:kinsoku w:val="0"/>
              <w:overflowPunct w:val="0"/>
              <w:spacing w:before="66" w:line="222" w:lineRule="exact"/>
              <w:textAlignment w:val="baseline"/>
              <w:rPr>
                <w:spacing w:val="4"/>
                <w:sz w:val="20"/>
                <w:szCs w:val="20"/>
              </w:rPr>
            </w:pPr>
            <w:sdt>
              <w:sdtPr>
                <w:rPr>
                  <w:spacing w:val="4"/>
                  <w:sz w:val="20"/>
                  <w:szCs w:val="20"/>
                </w:rPr>
                <w:id w:val="1709534322"/>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pacing w:val="4"/>
                    <w:sz w:val="20"/>
                    <w:szCs w:val="20"/>
                  </w:rPr>
                  <w:t>☐</w:t>
                </w:r>
              </w:sdtContent>
            </w:sdt>
            <w:r w:rsidR="006B6E46" w:rsidRPr="00E91977">
              <w:rPr>
                <w:spacing w:val="4"/>
                <w:sz w:val="20"/>
                <w:szCs w:val="20"/>
              </w:rPr>
              <w:t>Will you anonymise your data?</w:t>
            </w:r>
          </w:p>
          <w:p w14:paraId="03A0C5B0" w14:textId="71AACA66" w:rsidR="006B6E46" w:rsidRPr="00E91977" w:rsidRDefault="00000000" w:rsidP="006B6E46">
            <w:pPr>
              <w:widowControl w:val="0"/>
              <w:kinsoku w:val="0"/>
              <w:overflowPunct w:val="0"/>
              <w:spacing w:before="61" w:line="222" w:lineRule="exact"/>
              <w:textAlignment w:val="baseline"/>
              <w:rPr>
                <w:spacing w:val="1"/>
                <w:sz w:val="20"/>
                <w:szCs w:val="20"/>
              </w:rPr>
            </w:pPr>
            <w:sdt>
              <w:sdtPr>
                <w:rPr>
                  <w:spacing w:val="1"/>
                  <w:sz w:val="20"/>
                  <w:szCs w:val="20"/>
                </w:rPr>
                <w:id w:val="933014281"/>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pacing w:val="1"/>
                    <w:sz w:val="20"/>
                    <w:szCs w:val="20"/>
                  </w:rPr>
                  <w:t>☐</w:t>
                </w:r>
              </w:sdtContent>
            </w:sdt>
            <w:r w:rsidR="006B6E46" w:rsidRPr="00E91977">
              <w:rPr>
                <w:spacing w:val="1"/>
                <w:sz w:val="20"/>
                <w:szCs w:val="20"/>
              </w:rPr>
              <w:t>Does your research funder have specific data management and sharing requirements?</w:t>
            </w:r>
          </w:p>
          <w:p w14:paraId="57CD5AB8" w14:textId="49CCA623" w:rsidR="00D806CD" w:rsidRPr="00E91977" w:rsidRDefault="006B6E46" w:rsidP="006B6E46">
            <w:pPr>
              <w:pStyle w:val="Tabletext"/>
              <w:rPr>
                <w:rFonts w:cs="Arial"/>
                <w:sz w:val="20"/>
                <w:szCs w:val="20"/>
              </w:rPr>
            </w:pPr>
            <w:r w:rsidRPr="00E91977">
              <w:rPr>
                <w:rFonts w:cs="Arial"/>
                <w:spacing w:val="3"/>
                <w:sz w:val="20"/>
                <w:szCs w:val="20"/>
              </w:rPr>
              <w:t>Should some data be destroyed? When and how?</w:t>
            </w:r>
          </w:p>
        </w:tc>
      </w:tr>
      <w:tr w:rsidR="00F82A7E" w:rsidRPr="004467FA" w14:paraId="097CDD2C" w14:textId="77777777" w:rsidTr="00E91977">
        <w:trPr>
          <w:cantSplit/>
        </w:trPr>
        <w:tc>
          <w:tcPr>
            <w:tcW w:w="1364" w:type="pct"/>
            <w:shd w:val="clear" w:color="auto" w:fill="FDE9D9" w:themeFill="accent6" w:themeFillTint="33"/>
          </w:tcPr>
          <w:p w14:paraId="223F0FB5" w14:textId="30C4A69B" w:rsidR="00F82A7E" w:rsidRPr="003F44A9" w:rsidRDefault="00F82A7E" w:rsidP="00332F5F">
            <w:pPr>
              <w:pStyle w:val="Tabletext"/>
              <w:numPr>
                <w:ilvl w:val="0"/>
                <w:numId w:val="6"/>
              </w:numPr>
              <w:jc w:val="left"/>
              <w:rPr>
                <w:b/>
                <w:bCs/>
                <w:spacing w:val="2"/>
              </w:rPr>
            </w:pPr>
            <w:r>
              <w:rPr>
                <w:b/>
                <w:bCs/>
                <w:spacing w:val="2"/>
              </w:rPr>
              <w:lastRenderedPageBreak/>
              <w:t xml:space="preserve">Have you </w:t>
            </w:r>
            <w:r w:rsidR="005853B7">
              <w:rPr>
                <w:b/>
                <w:bCs/>
                <w:spacing w:val="2"/>
              </w:rPr>
              <w:t xml:space="preserve">received </w:t>
            </w:r>
            <w:r>
              <w:rPr>
                <w:b/>
                <w:bCs/>
                <w:spacing w:val="2"/>
              </w:rPr>
              <w:t>copies of all data sharing agreements and</w:t>
            </w:r>
            <w:r w:rsidR="005853B7">
              <w:rPr>
                <w:b/>
                <w:bCs/>
                <w:spacing w:val="2"/>
              </w:rPr>
              <w:t>/or</w:t>
            </w:r>
            <w:r>
              <w:rPr>
                <w:b/>
                <w:bCs/>
                <w:spacing w:val="2"/>
              </w:rPr>
              <w:t xml:space="preserve"> consen</w:t>
            </w:r>
            <w:r w:rsidR="007D66B7">
              <w:rPr>
                <w:b/>
                <w:bCs/>
                <w:spacing w:val="2"/>
              </w:rPr>
              <w:t>t forms where they are required?</w:t>
            </w:r>
          </w:p>
        </w:tc>
        <w:tc>
          <w:tcPr>
            <w:tcW w:w="3636" w:type="pct"/>
          </w:tcPr>
          <w:p w14:paraId="62C4FAFC" w14:textId="49C283E5" w:rsidR="00F82A7E" w:rsidRPr="00E91977" w:rsidRDefault="00000000" w:rsidP="00F82A7E">
            <w:pPr>
              <w:widowControl w:val="0"/>
              <w:kinsoku w:val="0"/>
              <w:overflowPunct w:val="0"/>
              <w:spacing w:before="35" w:line="264" w:lineRule="exact"/>
              <w:ind w:right="468"/>
              <w:textAlignment w:val="baseline"/>
              <w:rPr>
                <w:sz w:val="20"/>
                <w:szCs w:val="20"/>
              </w:rPr>
            </w:pPr>
            <w:sdt>
              <w:sdtPr>
                <w:rPr>
                  <w:sz w:val="20"/>
                  <w:szCs w:val="20"/>
                </w:rPr>
                <w:id w:val="-931658733"/>
                <w14:checkbox>
                  <w14:checked w14:val="0"/>
                  <w14:checkedState w14:val="2612" w14:font="MS Gothic"/>
                  <w14:uncheckedState w14:val="2610" w14:font="MS Gothic"/>
                </w14:checkbox>
              </w:sdtPr>
              <w:sdtContent>
                <w:r w:rsidR="00416CF8">
                  <w:rPr>
                    <w:rFonts w:ascii="MS Gothic" w:eastAsia="MS Gothic" w:hAnsi="MS Gothic" w:cs="Segoe UI Symbol" w:hint="eastAsia"/>
                    <w:sz w:val="20"/>
                    <w:szCs w:val="20"/>
                  </w:rPr>
                  <w:t>☐</w:t>
                </w:r>
              </w:sdtContent>
            </w:sdt>
            <w:r w:rsidR="00F82A7E" w:rsidRPr="00E91977">
              <w:rPr>
                <w:sz w:val="20"/>
                <w:szCs w:val="20"/>
              </w:rPr>
              <w:t>You will need to evidence that there is a data sharing agreement between the third party and LIDA. This will contain the terms for using the data.</w:t>
            </w:r>
          </w:p>
          <w:p w14:paraId="056724FC" w14:textId="33150628" w:rsidR="00F82A7E" w:rsidRPr="00E91977" w:rsidRDefault="00000000" w:rsidP="00F82A7E">
            <w:pPr>
              <w:widowControl w:val="0"/>
              <w:kinsoku w:val="0"/>
              <w:overflowPunct w:val="0"/>
              <w:spacing w:before="35" w:line="264" w:lineRule="exact"/>
              <w:ind w:right="468"/>
              <w:textAlignment w:val="baseline"/>
              <w:rPr>
                <w:sz w:val="20"/>
                <w:szCs w:val="20"/>
              </w:rPr>
            </w:pPr>
            <w:sdt>
              <w:sdtPr>
                <w:rPr>
                  <w:sz w:val="20"/>
                  <w:szCs w:val="20"/>
                </w:rPr>
                <w:id w:val="-1303229540"/>
                <w14:checkbox>
                  <w14:checked w14:val="0"/>
                  <w14:checkedState w14:val="2612" w14:font="MS Gothic"/>
                  <w14:uncheckedState w14:val="2610" w14:font="MS Gothic"/>
                </w14:checkbox>
              </w:sdtPr>
              <w:sdtContent>
                <w:r w:rsidR="00A2795C" w:rsidRPr="00E91977">
                  <w:rPr>
                    <w:rFonts w:ascii="Segoe UI Symbol" w:eastAsia="MS Gothic" w:hAnsi="Segoe UI Symbol" w:cs="Segoe UI Symbol"/>
                    <w:sz w:val="20"/>
                    <w:szCs w:val="20"/>
                  </w:rPr>
                  <w:t>☐</w:t>
                </w:r>
              </w:sdtContent>
            </w:sdt>
            <w:r w:rsidR="00F82A7E" w:rsidRPr="00E91977">
              <w:rPr>
                <w:sz w:val="20"/>
                <w:szCs w:val="20"/>
              </w:rPr>
              <w:t>If the project has collected data you will need to evidence what legal basis (e.g. consent) was used for using and potentially reusing the data.</w:t>
            </w:r>
          </w:p>
          <w:p w14:paraId="0EB5C076" w14:textId="4A0D2B5E" w:rsidR="000B42BF" w:rsidRPr="00E91977" w:rsidRDefault="00000000" w:rsidP="00F82A7E">
            <w:pPr>
              <w:widowControl w:val="0"/>
              <w:kinsoku w:val="0"/>
              <w:overflowPunct w:val="0"/>
              <w:spacing w:before="35" w:line="264" w:lineRule="exact"/>
              <w:ind w:right="468"/>
              <w:textAlignment w:val="baseline"/>
              <w:rPr>
                <w:sz w:val="20"/>
                <w:szCs w:val="20"/>
              </w:rPr>
            </w:pPr>
            <w:sdt>
              <w:sdtPr>
                <w:rPr>
                  <w:sz w:val="20"/>
                  <w:szCs w:val="20"/>
                </w:rPr>
                <w:id w:val="1681694892"/>
                <w14:checkbox>
                  <w14:checked w14:val="0"/>
                  <w14:checkedState w14:val="2612" w14:font="MS Gothic"/>
                  <w14:uncheckedState w14:val="2610" w14:font="MS Gothic"/>
                </w14:checkbox>
              </w:sdtPr>
              <w:sdtContent>
                <w:r w:rsidR="000B42BF" w:rsidRPr="00E91977">
                  <w:rPr>
                    <w:rFonts w:ascii="Segoe UI Symbol" w:eastAsia="MS Gothic" w:hAnsi="Segoe UI Symbol" w:cs="Segoe UI Symbol"/>
                    <w:sz w:val="20"/>
                    <w:szCs w:val="20"/>
                  </w:rPr>
                  <w:t>☐</w:t>
                </w:r>
              </w:sdtContent>
            </w:sdt>
            <w:r w:rsidR="000B42BF" w:rsidRPr="00E91977">
              <w:rPr>
                <w:sz w:val="20"/>
                <w:szCs w:val="20"/>
              </w:rPr>
              <w:t xml:space="preserve"> If you are reusing data be sure there is consent to use the data again. </w:t>
            </w:r>
          </w:p>
          <w:p w14:paraId="59D096B1" w14:textId="43F37566" w:rsidR="00081F39" w:rsidRPr="00E91977" w:rsidRDefault="00000000" w:rsidP="00F82A7E">
            <w:pPr>
              <w:widowControl w:val="0"/>
              <w:kinsoku w:val="0"/>
              <w:overflowPunct w:val="0"/>
              <w:spacing w:before="35" w:line="264" w:lineRule="exact"/>
              <w:ind w:right="468"/>
              <w:textAlignment w:val="baseline"/>
              <w:rPr>
                <w:sz w:val="20"/>
                <w:szCs w:val="20"/>
              </w:rPr>
            </w:pPr>
            <w:sdt>
              <w:sdtPr>
                <w:rPr>
                  <w:sz w:val="20"/>
                  <w:szCs w:val="20"/>
                </w:rPr>
                <w:id w:val="2010020760"/>
                <w14:checkbox>
                  <w14:checked w14:val="0"/>
                  <w14:checkedState w14:val="2612" w14:font="MS Gothic"/>
                  <w14:uncheckedState w14:val="2610" w14:font="MS Gothic"/>
                </w14:checkbox>
              </w:sdtPr>
              <w:sdtContent>
                <w:r w:rsidR="00081F39" w:rsidRPr="00E91977">
                  <w:rPr>
                    <w:rFonts w:ascii="Segoe UI Symbol" w:eastAsia="MS Gothic" w:hAnsi="Segoe UI Symbol" w:cs="Segoe UI Symbol"/>
                    <w:sz w:val="20"/>
                    <w:szCs w:val="20"/>
                  </w:rPr>
                  <w:t>☐</w:t>
                </w:r>
              </w:sdtContent>
            </w:sdt>
            <w:r w:rsidR="00081F39" w:rsidRPr="00E91977">
              <w:rPr>
                <w:sz w:val="20"/>
                <w:szCs w:val="20"/>
              </w:rPr>
              <w:t xml:space="preserve"> Make a note of who we need to inform, from the agreements, should an information breach occur.</w:t>
            </w:r>
          </w:p>
          <w:p w14:paraId="684A67CC" w14:textId="12C8EC43" w:rsidR="007D66B7" w:rsidRPr="00E91977" w:rsidRDefault="007D66B7" w:rsidP="00F82A7E">
            <w:pPr>
              <w:widowControl w:val="0"/>
              <w:kinsoku w:val="0"/>
              <w:overflowPunct w:val="0"/>
              <w:spacing w:before="35" w:line="264" w:lineRule="exact"/>
              <w:ind w:right="468"/>
              <w:textAlignment w:val="baseline"/>
              <w:rPr>
                <w:i/>
                <w:sz w:val="20"/>
                <w:szCs w:val="20"/>
              </w:rPr>
            </w:pPr>
            <w:r w:rsidRPr="00E91977">
              <w:rPr>
                <w:i/>
                <w:sz w:val="20"/>
                <w:szCs w:val="20"/>
              </w:rPr>
              <w:t>Note: if you are archiving the data in a repository</w:t>
            </w:r>
            <w:r w:rsidR="00416CF8">
              <w:rPr>
                <w:i/>
                <w:sz w:val="20"/>
                <w:szCs w:val="20"/>
              </w:rPr>
              <w:t>,</w:t>
            </w:r>
            <w:r w:rsidRPr="00E91977">
              <w:rPr>
                <w:i/>
                <w:sz w:val="20"/>
                <w:szCs w:val="20"/>
              </w:rPr>
              <w:t xml:space="preserve"> it</w:t>
            </w:r>
            <w:r w:rsidR="00416CF8">
              <w:rPr>
                <w:i/>
                <w:sz w:val="20"/>
                <w:szCs w:val="20"/>
              </w:rPr>
              <w:t xml:space="preserve"> i</w:t>
            </w:r>
            <w:r w:rsidRPr="00E91977">
              <w:rPr>
                <w:i/>
                <w:sz w:val="20"/>
                <w:szCs w:val="20"/>
              </w:rPr>
              <w:t>s important</w:t>
            </w:r>
            <w:r w:rsidR="00416CF8">
              <w:rPr>
                <w:i/>
                <w:sz w:val="20"/>
                <w:szCs w:val="20"/>
              </w:rPr>
              <w:t xml:space="preserve"> that</w:t>
            </w:r>
            <w:r w:rsidRPr="00E91977">
              <w:rPr>
                <w:i/>
                <w:sz w:val="20"/>
                <w:szCs w:val="20"/>
              </w:rPr>
              <w:t xml:space="preserve"> the terms for reusing the data are also held.</w:t>
            </w:r>
          </w:p>
        </w:tc>
      </w:tr>
      <w:tr w:rsidR="00D806CD" w:rsidRPr="004467FA" w14:paraId="5D668603" w14:textId="77777777" w:rsidTr="00FA2610">
        <w:trPr>
          <w:cantSplit/>
          <w:trHeight w:val="2715"/>
        </w:trPr>
        <w:tc>
          <w:tcPr>
            <w:tcW w:w="1364" w:type="pct"/>
            <w:shd w:val="clear" w:color="auto" w:fill="FDE9D9" w:themeFill="accent6" w:themeFillTint="33"/>
          </w:tcPr>
          <w:p w14:paraId="2B0D4B6E" w14:textId="220C40A8" w:rsidR="00D806CD" w:rsidRPr="00795105" w:rsidRDefault="006B6E46" w:rsidP="00332F5F">
            <w:pPr>
              <w:pStyle w:val="Tabletext"/>
              <w:numPr>
                <w:ilvl w:val="0"/>
                <w:numId w:val="6"/>
              </w:numPr>
              <w:jc w:val="left"/>
            </w:pPr>
            <w:r w:rsidRPr="003F44A9">
              <w:rPr>
                <w:b/>
                <w:bCs/>
                <w:spacing w:val="1"/>
              </w:rPr>
              <w:t>What are the plans for data sharing and access in the short and long term?</w:t>
            </w:r>
          </w:p>
        </w:tc>
        <w:tc>
          <w:tcPr>
            <w:tcW w:w="3636" w:type="pct"/>
          </w:tcPr>
          <w:p w14:paraId="0432873D" w14:textId="05ADA254" w:rsidR="006B6E46" w:rsidRPr="00E91977" w:rsidRDefault="00000000" w:rsidP="006B6E46">
            <w:pPr>
              <w:widowControl w:val="0"/>
              <w:kinsoku w:val="0"/>
              <w:overflowPunct w:val="0"/>
              <w:spacing w:before="96" w:line="222" w:lineRule="exact"/>
              <w:textAlignment w:val="baseline"/>
              <w:rPr>
                <w:spacing w:val="1"/>
                <w:sz w:val="20"/>
                <w:szCs w:val="20"/>
              </w:rPr>
            </w:pPr>
            <w:sdt>
              <w:sdtPr>
                <w:rPr>
                  <w:spacing w:val="1"/>
                  <w:sz w:val="20"/>
                  <w:szCs w:val="20"/>
                </w:rPr>
                <w:id w:val="-52160392"/>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pacing w:val="1"/>
                    <w:sz w:val="20"/>
                    <w:szCs w:val="20"/>
                  </w:rPr>
                  <w:t>☐</w:t>
                </w:r>
              </w:sdtContent>
            </w:sdt>
            <w:r w:rsidR="006B6E46" w:rsidRPr="00E91977">
              <w:rPr>
                <w:spacing w:val="1"/>
                <w:sz w:val="20"/>
                <w:szCs w:val="20"/>
              </w:rPr>
              <w:t>Have you discussed data sharing with your research collaborators/ supervisor?</w:t>
            </w:r>
          </w:p>
          <w:p w14:paraId="217AEDC4" w14:textId="045D28E6" w:rsidR="006B6E46" w:rsidRPr="00E91977" w:rsidRDefault="00000000" w:rsidP="006B6E46">
            <w:pPr>
              <w:widowControl w:val="0"/>
              <w:kinsoku w:val="0"/>
              <w:overflowPunct w:val="0"/>
              <w:spacing w:before="56" w:line="223" w:lineRule="exact"/>
              <w:textAlignment w:val="baseline"/>
              <w:rPr>
                <w:sz w:val="20"/>
                <w:szCs w:val="20"/>
              </w:rPr>
            </w:pPr>
            <w:sdt>
              <w:sdtPr>
                <w:rPr>
                  <w:sz w:val="20"/>
                  <w:szCs w:val="20"/>
                </w:rPr>
                <w:id w:val="2129202490"/>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z w:val="20"/>
                    <w:szCs w:val="20"/>
                  </w:rPr>
                  <w:t>☐</w:t>
                </w:r>
              </w:sdtContent>
            </w:sdt>
            <w:r w:rsidR="006B6E46" w:rsidRPr="00E91977">
              <w:rPr>
                <w:sz w:val="20"/>
                <w:szCs w:val="20"/>
              </w:rPr>
              <w:t xml:space="preserve">If your research involves people, have you obtained </w:t>
            </w:r>
            <w:r w:rsidR="00416CF8">
              <w:rPr>
                <w:sz w:val="20"/>
                <w:szCs w:val="20"/>
              </w:rPr>
              <w:t xml:space="preserve">any </w:t>
            </w:r>
            <w:r w:rsidR="006B6E46" w:rsidRPr="00E91977">
              <w:rPr>
                <w:sz w:val="20"/>
                <w:szCs w:val="20"/>
              </w:rPr>
              <w:t>appropriate consent for data sharing?</w:t>
            </w:r>
          </w:p>
          <w:p w14:paraId="040035B0" w14:textId="6CED59E9" w:rsidR="006B6E46" w:rsidRPr="00E91977" w:rsidRDefault="00000000" w:rsidP="006B6E46">
            <w:pPr>
              <w:widowControl w:val="0"/>
              <w:kinsoku w:val="0"/>
              <w:overflowPunct w:val="0"/>
              <w:spacing w:before="56" w:line="222" w:lineRule="exact"/>
              <w:textAlignment w:val="baseline"/>
              <w:rPr>
                <w:spacing w:val="1"/>
                <w:sz w:val="20"/>
                <w:szCs w:val="20"/>
              </w:rPr>
            </w:pPr>
            <w:sdt>
              <w:sdtPr>
                <w:rPr>
                  <w:spacing w:val="1"/>
                  <w:sz w:val="20"/>
                  <w:szCs w:val="20"/>
                </w:rPr>
                <w:id w:val="-855030044"/>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pacing w:val="1"/>
                    <w:sz w:val="20"/>
                    <w:szCs w:val="20"/>
                  </w:rPr>
                  <w:t>☐</w:t>
                </w:r>
              </w:sdtContent>
            </w:sdt>
            <w:r w:rsidR="006B6E46" w:rsidRPr="00E91977">
              <w:rPr>
                <w:spacing w:val="1"/>
                <w:sz w:val="20"/>
                <w:szCs w:val="20"/>
              </w:rPr>
              <w:t>Can your data be released immediately, or should you</w:t>
            </w:r>
            <w:r w:rsidR="00416CF8">
              <w:rPr>
                <w:spacing w:val="1"/>
                <w:sz w:val="20"/>
                <w:szCs w:val="20"/>
              </w:rPr>
              <w:t xml:space="preserve"> apply an</w:t>
            </w:r>
            <w:r w:rsidR="006B6E46" w:rsidRPr="00E91977">
              <w:rPr>
                <w:spacing w:val="1"/>
                <w:sz w:val="20"/>
                <w:szCs w:val="20"/>
              </w:rPr>
              <w:t xml:space="preserve"> embargo </w:t>
            </w:r>
            <w:r w:rsidR="00416CF8">
              <w:rPr>
                <w:spacing w:val="1"/>
                <w:sz w:val="20"/>
                <w:szCs w:val="20"/>
              </w:rPr>
              <w:t xml:space="preserve">date </w:t>
            </w:r>
            <w:r w:rsidR="006B6E46" w:rsidRPr="00E91977">
              <w:rPr>
                <w:spacing w:val="1"/>
                <w:sz w:val="20"/>
                <w:szCs w:val="20"/>
              </w:rPr>
              <w:t>(delay access</w:t>
            </w:r>
            <w:r w:rsidR="00416CF8">
              <w:rPr>
                <w:spacing w:val="1"/>
                <w:sz w:val="20"/>
                <w:szCs w:val="20"/>
              </w:rPr>
              <w:t>)</w:t>
            </w:r>
            <w:r w:rsidR="006B6E46" w:rsidRPr="00E91977">
              <w:rPr>
                <w:spacing w:val="1"/>
                <w:sz w:val="20"/>
                <w:szCs w:val="20"/>
              </w:rPr>
              <w:t xml:space="preserve"> to the data?</w:t>
            </w:r>
          </w:p>
          <w:p w14:paraId="1718429F" w14:textId="1431DFDF" w:rsidR="006B6E46" w:rsidRPr="00E91977" w:rsidRDefault="00000000" w:rsidP="006B6E46">
            <w:pPr>
              <w:widowControl w:val="0"/>
              <w:kinsoku w:val="0"/>
              <w:overflowPunct w:val="0"/>
              <w:spacing w:before="61" w:line="222" w:lineRule="exact"/>
              <w:textAlignment w:val="baseline"/>
              <w:rPr>
                <w:spacing w:val="1"/>
                <w:sz w:val="20"/>
                <w:szCs w:val="20"/>
              </w:rPr>
            </w:pPr>
            <w:sdt>
              <w:sdtPr>
                <w:rPr>
                  <w:spacing w:val="1"/>
                  <w:sz w:val="20"/>
                  <w:szCs w:val="20"/>
                </w:rPr>
                <w:id w:val="-722589841"/>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pacing w:val="1"/>
                    <w:sz w:val="20"/>
                    <w:szCs w:val="20"/>
                  </w:rPr>
                  <w:t>☐</w:t>
                </w:r>
              </w:sdtContent>
            </w:sdt>
            <w:r w:rsidR="006B6E46" w:rsidRPr="00E91977">
              <w:rPr>
                <w:spacing w:val="1"/>
                <w:sz w:val="20"/>
                <w:szCs w:val="20"/>
              </w:rPr>
              <w:t>What data will you keep? Who decides?</w:t>
            </w:r>
          </w:p>
          <w:p w14:paraId="18C086E6" w14:textId="6B1C56B2" w:rsidR="006B6E46" w:rsidRPr="00E91977" w:rsidRDefault="00000000" w:rsidP="006B6E46">
            <w:pPr>
              <w:widowControl w:val="0"/>
              <w:kinsoku w:val="0"/>
              <w:overflowPunct w:val="0"/>
              <w:spacing w:before="56" w:line="223" w:lineRule="exact"/>
              <w:textAlignment w:val="baseline"/>
              <w:rPr>
                <w:spacing w:val="1"/>
                <w:sz w:val="20"/>
                <w:szCs w:val="20"/>
              </w:rPr>
            </w:pPr>
            <w:sdt>
              <w:sdtPr>
                <w:rPr>
                  <w:spacing w:val="1"/>
                  <w:sz w:val="20"/>
                  <w:szCs w:val="20"/>
                </w:rPr>
                <w:id w:val="1721630609"/>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pacing w:val="1"/>
                    <w:sz w:val="20"/>
                    <w:szCs w:val="20"/>
                  </w:rPr>
                  <w:t>☐</w:t>
                </w:r>
              </w:sdtContent>
            </w:sdt>
            <w:r w:rsidR="006B6E46" w:rsidRPr="00E91977">
              <w:rPr>
                <w:spacing w:val="1"/>
                <w:sz w:val="20"/>
                <w:szCs w:val="20"/>
              </w:rPr>
              <w:t>Will data be openly available to everyone or will there be access restrictions?</w:t>
            </w:r>
          </w:p>
          <w:p w14:paraId="3813746F" w14:textId="7645A3AA" w:rsidR="00D806CD" w:rsidRPr="00E91977" w:rsidRDefault="00000000" w:rsidP="000B42BF">
            <w:pPr>
              <w:widowControl w:val="0"/>
              <w:kinsoku w:val="0"/>
              <w:overflowPunct w:val="0"/>
              <w:spacing w:before="61" w:line="222" w:lineRule="exact"/>
              <w:textAlignment w:val="baseline"/>
              <w:rPr>
                <w:spacing w:val="1"/>
                <w:sz w:val="20"/>
                <w:szCs w:val="20"/>
              </w:rPr>
            </w:pPr>
            <w:sdt>
              <w:sdtPr>
                <w:rPr>
                  <w:spacing w:val="1"/>
                  <w:sz w:val="20"/>
                  <w:szCs w:val="20"/>
                </w:rPr>
                <w:id w:val="-1809622558"/>
                <w14:checkbox>
                  <w14:checked w14:val="0"/>
                  <w14:checkedState w14:val="2612" w14:font="MS Gothic"/>
                  <w14:uncheckedState w14:val="2610" w14:font="MS Gothic"/>
                </w14:checkbox>
              </w:sdtPr>
              <w:sdtContent>
                <w:r w:rsidR="00F576D3" w:rsidRPr="00E91977">
                  <w:rPr>
                    <w:rFonts w:ascii="Segoe UI Symbol" w:eastAsia="MS Gothic" w:hAnsi="Segoe UI Symbol" w:cs="Segoe UI Symbol"/>
                    <w:spacing w:val="1"/>
                    <w:sz w:val="20"/>
                    <w:szCs w:val="20"/>
                  </w:rPr>
                  <w:t>☐</w:t>
                </w:r>
              </w:sdtContent>
            </w:sdt>
            <w:r w:rsidR="006B6E46" w:rsidRPr="00E91977">
              <w:rPr>
                <w:spacing w:val="1"/>
                <w:sz w:val="20"/>
                <w:szCs w:val="20"/>
              </w:rPr>
              <w:t>How long will / should data be available for?</w:t>
            </w:r>
          </w:p>
        </w:tc>
      </w:tr>
      <w:tr w:rsidR="00FD13C6" w:rsidRPr="004467FA" w14:paraId="703211AF" w14:textId="77777777" w:rsidTr="00E91977">
        <w:trPr>
          <w:cantSplit/>
          <w:trHeight w:val="633"/>
        </w:trPr>
        <w:tc>
          <w:tcPr>
            <w:tcW w:w="1364" w:type="pct"/>
            <w:shd w:val="clear" w:color="auto" w:fill="FDE9D9" w:themeFill="accent6" w:themeFillTint="33"/>
          </w:tcPr>
          <w:p w14:paraId="706F0DE4" w14:textId="03567BD6" w:rsidR="00FD13C6" w:rsidRPr="003F44A9" w:rsidRDefault="00FD13C6" w:rsidP="00FA2610">
            <w:pPr>
              <w:pStyle w:val="Tabletext"/>
              <w:numPr>
                <w:ilvl w:val="0"/>
                <w:numId w:val="6"/>
              </w:numPr>
              <w:jc w:val="left"/>
              <w:rPr>
                <w:b/>
                <w:bCs/>
                <w:spacing w:val="1"/>
              </w:rPr>
            </w:pPr>
            <w:r>
              <w:rPr>
                <w:b/>
                <w:bCs/>
                <w:spacing w:val="1"/>
              </w:rPr>
              <w:t>For long</w:t>
            </w:r>
            <w:r w:rsidR="00FA2610">
              <w:rPr>
                <w:b/>
                <w:bCs/>
                <w:spacing w:val="1"/>
              </w:rPr>
              <w:t>-</w:t>
            </w:r>
            <w:r>
              <w:rPr>
                <w:b/>
                <w:bCs/>
                <w:spacing w:val="1"/>
              </w:rPr>
              <w:t>term access</w:t>
            </w:r>
            <w:r w:rsidR="00FA2610">
              <w:rPr>
                <w:b/>
                <w:bCs/>
                <w:spacing w:val="1"/>
              </w:rPr>
              <w:t>,</w:t>
            </w:r>
            <w:r>
              <w:rPr>
                <w:b/>
                <w:bCs/>
                <w:spacing w:val="1"/>
              </w:rPr>
              <w:t xml:space="preserve"> will you use a data repository?</w:t>
            </w:r>
          </w:p>
        </w:tc>
        <w:tc>
          <w:tcPr>
            <w:tcW w:w="3636" w:type="pct"/>
          </w:tcPr>
          <w:p w14:paraId="5B44DD02" w14:textId="77777777" w:rsidR="00FD13C6" w:rsidRPr="00E91977" w:rsidRDefault="00000000" w:rsidP="00FD13C6">
            <w:pPr>
              <w:widowControl w:val="0"/>
              <w:kinsoku w:val="0"/>
              <w:overflowPunct w:val="0"/>
              <w:spacing w:before="96" w:line="222" w:lineRule="exact"/>
              <w:textAlignment w:val="baseline"/>
              <w:rPr>
                <w:spacing w:val="1"/>
                <w:sz w:val="20"/>
                <w:szCs w:val="20"/>
              </w:rPr>
            </w:pPr>
            <w:sdt>
              <w:sdtPr>
                <w:rPr>
                  <w:spacing w:val="1"/>
                  <w:sz w:val="20"/>
                  <w:szCs w:val="20"/>
                </w:rPr>
                <w:id w:val="2116016181"/>
                <w14:checkbox>
                  <w14:checked w14:val="0"/>
                  <w14:checkedState w14:val="2612" w14:font="MS Gothic"/>
                  <w14:uncheckedState w14:val="2610" w14:font="MS Gothic"/>
                </w14:checkbox>
              </w:sdtPr>
              <w:sdtContent>
                <w:r w:rsidR="00FD13C6" w:rsidRPr="00E91977">
                  <w:rPr>
                    <w:rFonts w:ascii="Segoe UI Symbol" w:eastAsia="MS Gothic" w:hAnsi="Segoe UI Symbol" w:cs="Segoe UI Symbol"/>
                    <w:spacing w:val="1"/>
                    <w:sz w:val="20"/>
                    <w:szCs w:val="20"/>
                  </w:rPr>
                  <w:t>☐</w:t>
                </w:r>
              </w:sdtContent>
            </w:sdt>
            <w:r w:rsidR="00FD13C6" w:rsidRPr="00E91977">
              <w:rPr>
                <w:spacing w:val="1"/>
                <w:sz w:val="20"/>
                <w:szCs w:val="20"/>
              </w:rPr>
              <w:t xml:space="preserve"> Which one? (e.g. Research Data Leeds)</w:t>
            </w:r>
          </w:p>
          <w:p w14:paraId="1899DD43" w14:textId="689F1E80" w:rsidR="00FD13C6" w:rsidRPr="00E91977" w:rsidRDefault="00000000" w:rsidP="00FD13C6">
            <w:pPr>
              <w:widowControl w:val="0"/>
              <w:kinsoku w:val="0"/>
              <w:overflowPunct w:val="0"/>
              <w:spacing w:before="96" w:line="222" w:lineRule="exact"/>
              <w:textAlignment w:val="baseline"/>
              <w:rPr>
                <w:color w:val="000000" w:themeColor="text1"/>
                <w:sz w:val="20"/>
                <w:szCs w:val="20"/>
                <w:lang w:val="en"/>
              </w:rPr>
            </w:pPr>
            <w:sdt>
              <w:sdtPr>
                <w:rPr>
                  <w:spacing w:val="1"/>
                  <w:sz w:val="20"/>
                  <w:szCs w:val="20"/>
                </w:rPr>
                <w:id w:val="-1573573382"/>
                <w14:checkbox>
                  <w14:checked w14:val="0"/>
                  <w14:checkedState w14:val="2612" w14:font="MS Gothic"/>
                  <w14:uncheckedState w14:val="2610" w14:font="MS Gothic"/>
                </w14:checkbox>
              </w:sdtPr>
              <w:sdtContent>
                <w:r w:rsidR="00FD13C6" w:rsidRPr="00E91977">
                  <w:rPr>
                    <w:rFonts w:ascii="Segoe UI Symbol" w:eastAsia="MS Gothic" w:hAnsi="Segoe UI Symbol" w:cs="Segoe UI Symbol"/>
                    <w:spacing w:val="1"/>
                    <w:sz w:val="20"/>
                    <w:szCs w:val="20"/>
                  </w:rPr>
                  <w:t>☐</w:t>
                </w:r>
              </w:sdtContent>
            </w:sdt>
            <w:r w:rsidR="00FD13C6" w:rsidRPr="00E91977">
              <w:rPr>
                <w:spacing w:val="1"/>
                <w:sz w:val="20"/>
                <w:szCs w:val="20"/>
              </w:rPr>
              <w:t xml:space="preserve"> </w:t>
            </w:r>
            <w:r w:rsidR="000B377F">
              <w:rPr>
                <w:spacing w:val="1"/>
                <w:sz w:val="20"/>
                <w:szCs w:val="20"/>
              </w:rPr>
              <w:t>Will you d</w:t>
            </w:r>
            <w:r w:rsidR="00FD13C6" w:rsidRPr="00E91977">
              <w:rPr>
                <w:spacing w:val="1"/>
                <w:sz w:val="20"/>
                <w:szCs w:val="20"/>
              </w:rPr>
              <w:t xml:space="preserve">eposit data as a single or multiple data sets. </w:t>
            </w:r>
            <w:r w:rsidR="00FD13C6" w:rsidRPr="00E91977">
              <w:rPr>
                <w:color w:val="000000" w:themeColor="text1"/>
                <w:spacing w:val="1"/>
                <w:sz w:val="20"/>
                <w:szCs w:val="20"/>
              </w:rPr>
              <w:t>(</w:t>
            </w:r>
            <w:r w:rsidR="00FD13C6" w:rsidRPr="00E91977">
              <w:rPr>
                <w:color w:val="000000" w:themeColor="text1"/>
                <w:sz w:val="20"/>
                <w:szCs w:val="20"/>
                <w:lang w:val="en"/>
              </w:rPr>
              <w:t>To decide whether to divide your data, you should identify the natural subdivisions of your research project and think about how your data reflects those natural subdivisions)</w:t>
            </w:r>
          </w:p>
          <w:p w14:paraId="6F74D591" w14:textId="3C8791A6" w:rsidR="00F82A7E" w:rsidRPr="00E91977" w:rsidRDefault="00000000" w:rsidP="00F82A7E">
            <w:pPr>
              <w:widowControl w:val="0"/>
              <w:kinsoku w:val="0"/>
              <w:overflowPunct w:val="0"/>
              <w:spacing w:before="96" w:line="222" w:lineRule="exact"/>
              <w:textAlignment w:val="baseline"/>
              <w:rPr>
                <w:spacing w:val="1"/>
                <w:sz w:val="20"/>
                <w:szCs w:val="20"/>
              </w:rPr>
            </w:pPr>
            <w:sdt>
              <w:sdtPr>
                <w:rPr>
                  <w:spacing w:val="1"/>
                  <w:sz w:val="20"/>
                  <w:szCs w:val="20"/>
                </w:rPr>
                <w:id w:val="-484470433"/>
                <w14:checkbox>
                  <w14:checked w14:val="0"/>
                  <w14:checkedState w14:val="2612" w14:font="MS Gothic"/>
                  <w14:uncheckedState w14:val="2610" w14:font="MS Gothic"/>
                </w14:checkbox>
              </w:sdtPr>
              <w:sdtContent>
                <w:r w:rsidR="00F82A7E" w:rsidRPr="00E91977">
                  <w:rPr>
                    <w:rFonts w:ascii="Segoe UI Symbol" w:eastAsia="MS Gothic" w:hAnsi="Segoe UI Symbol" w:cs="Segoe UI Symbol"/>
                    <w:spacing w:val="1"/>
                    <w:sz w:val="20"/>
                    <w:szCs w:val="20"/>
                  </w:rPr>
                  <w:t>☐</w:t>
                </w:r>
              </w:sdtContent>
            </w:sdt>
            <w:r w:rsidR="00F82A7E" w:rsidRPr="00E91977">
              <w:rPr>
                <w:spacing w:val="1"/>
                <w:sz w:val="20"/>
                <w:szCs w:val="20"/>
              </w:rPr>
              <w:t xml:space="preserve"> At the end of the project and </w:t>
            </w:r>
            <w:r w:rsidR="000B377F">
              <w:rPr>
                <w:spacing w:val="1"/>
                <w:sz w:val="20"/>
                <w:szCs w:val="20"/>
              </w:rPr>
              <w:t>i</w:t>
            </w:r>
            <w:r w:rsidR="00F82A7E" w:rsidRPr="00E91977">
              <w:rPr>
                <w:spacing w:val="1"/>
                <w:sz w:val="20"/>
                <w:szCs w:val="20"/>
              </w:rPr>
              <w:t>f there are no data sharing plans, can the data be archived in an encrypted vault that only LIDA can unlock</w:t>
            </w:r>
            <w:r w:rsidR="000B377F">
              <w:rPr>
                <w:spacing w:val="1"/>
                <w:sz w:val="20"/>
                <w:szCs w:val="20"/>
              </w:rPr>
              <w:t>?</w:t>
            </w:r>
          </w:p>
        </w:tc>
      </w:tr>
      <w:tr w:rsidR="00D806CD" w:rsidRPr="007B464B" w14:paraId="2C885B49" w14:textId="77777777" w:rsidTr="00E91977">
        <w:trPr>
          <w:cantSplit/>
        </w:trPr>
        <w:tc>
          <w:tcPr>
            <w:tcW w:w="1364" w:type="pct"/>
            <w:shd w:val="clear" w:color="auto" w:fill="FDE9D9" w:themeFill="accent6" w:themeFillTint="33"/>
          </w:tcPr>
          <w:p w14:paraId="6AFEF402" w14:textId="6E40A010" w:rsidR="00D806CD" w:rsidRPr="00795105" w:rsidRDefault="006B6E46" w:rsidP="00332F5F">
            <w:pPr>
              <w:pStyle w:val="Tabletextsmall"/>
              <w:numPr>
                <w:ilvl w:val="0"/>
                <w:numId w:val="6"/>
              </w:numPr>
              <w:jc w:val="left"/>
            </w:pPr>
            <w:r w:rsidRPr="003F44A9">
              <w:rPr>
                <w:b/>
                <w:bCs/>
                <w:spacing w:val="2"/>
                <w:sz w:val="22"/>
              </w:rPr>
              <w:t>What are your main data challenges? Who can help?</w:t>
            </w:r>
          </w:p>
        </w:tc>
        <w:tc>
          <w:tcPr>
            <w:tcW w:w="3636" w:type="pct"/>
          </w:tcPr>
          <w:p w14:paraId="0CF252CE" w14:textId="05C96C9D" w:rsidR="006B6E46" w:rsidRPr="00E91977" w:rsidRDefault="00000000" w:rsidP="006B6E46">
            <w:pPr>
              <w:widowControl w:val="0"/>
              <w:kinsoku w:val="0"/>
              <w:overflowPunct w:val="0"/>
              <w:spacing w:before="96" w:line="222" w:lineRule="exact"/>
              <w:ind w:left="-57"/>
              <w:textAlignment w:val="baseline"/>
              <w:rPr>
                <w:spacing w:val="1"/>
                <w:sz w:val="20"/>
                <w:szCs w:val="20"/>
              </w:rPr>
            </w:pPr>
            <w:sdt>
              <w:sdtPr>
                <w:rPr>
                  <w:spacing w:val="1"/>
                  <w:sz w:val="20"/>
                  <w:szCs w:val="20"/>
                </w:rPr>
                <w:id w:val="-1283340141"/>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pacing w:val="1"/>
                    <w:sz w:val="20"/>
                    <w:szCs w:val="20"/>
                  </w:rPr>
                  <w:t>☐</w:t>
                </w:r>
              </w:sdtContent>
            </w:sdt>
            <w:r w:rsidR="006B6E46" w:rsidRPr="00E91977">
              <w:rPr>
                <w:spacing w:val="1"/>
                <w:sz w:val="20"/>
                <w:szCs w:val="20"/>
              </w:rPr>
              <w:t>Do you need training or support? What is available?</w:t>
            </w:r>
          </w:p>
          <w:p w14:paraId="51E3D5A7" w14:textId="630BC0A8" w:rsidR="00D806CD" w:rsidRPr="00E91977" w:rsidRDefault="00000000" w:rsidP="006B6E46">
            <w:pPr>
              <w:pStyle w:val="Tabletext"/>
              <w:ind w:left="-57"/>
              <w:rPr>
                <w:rFonts w:cs="Arial"/>
                <w:sz w:val="20"/>
                <w:szCs w:val="20"/>
              </w:rPr>
            </w:pPr>
            <w:sdt>
              <w:sdtPr>
                <w:rPr>
                  <w:rFonts w:cs="Arial"/>
                  <w:spacing w:val="1"/>
                  <w:sz w:val="20"/>
                  <w:szCs w:val="20"/>
                </w:rPr>
                <w:id w:val="-1887627199"/>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pacing w:val="1"/>
                    <w:sz w:val="20"/>
                    <w:szCs w:val="20"/>
                  </w:rPr>
                  <w:t>☐</w:t>
                </w:r>
              </w:sdtContent>
            </w:sdt>
            <w:r w:rsidR="006B6E46" w:rsidRPr="00E91977">
              <w:rPr>
                <w:rFonts w:cs="Arial"/>
                <w:spacing w:val="1"/>
                <w:sz w:val="20"/>
                <w:szCs w:val="20"/>
              </w:rPr>
              <w:t>What University policies are relevant to your project? Have you read and understood them?</w:t>
            </w:r>
          </w:p>
        </w:tc>
      </w:tr>
      <w:tr w:rsidR="00D806CD" w:rsidRPr="007B464B" w14:paraId="574E7EC4" w14:textId="77777777" w:rsidTr="00E91977">
        <w:trPr>
          <w:cantSplit/>
          <w:trHeight w:val="1033"/>
        </w:trPr>
        <w:tc>
          <w:tcPr>
            <w:tcW w:w="1364" w:type="pct"/>
            <w:shd w:val="clear" w:color="auto" w:fill="FDE9D9" w:themeFill="accent6" w:themeFillTint="33"/>
          </w:tcPr>
          <w:p w14:paraId="7DC94054" w14:textId="2E1AF52D" w:rsidR="00D806CD" w:rsidRPr="00795105" w:rsidRDefault="006B6E46" w:rsidP="00332F5F">
            <w:pPr>
              <w:pStyle w:val="Tabletextsmall"/>
              <w:numPr>
                <w:ilvl w:val="0"/>
                <w:numId w:val="6"/>
              </w:numPr>
              <w:jc w:val="left"/>
            </w:pPr>
            <w:r w:rsidRPr="003F44A9">
              <w:rPr>
                <w:b/>
                <w:bCs/>
                <w:spacing w:val="1"/>
                <w:sz w:val="22"/>
              </w:rPr>
              <w:t xml:space="preserve">Who is responsible for managing the data? </w:t>
            </w:r>
            <w:r w:rsidR="00786C2C">
              <w:rPr>
                <w:b/>
                <w:bCs/>
                <w:spacing w:val="1"/>
                <w:sz w:val="22"/>
              </w:rPr>
              <w:t>W</w:t>
            </w:r>
            <w:r w:rsidRPr="003F44A9">
              <w:rPr>
                <w:b/>
                <w:bCs/>
                <w:spacing w:val="1"/>
                <w:sz w:val="22"/>
              </w:rPr>
              <w:t>hat resources will you need?</w:t>
            </w:r>
          </w:p>
        </w:tc>
        <w:tc>
          <w:tcPr>
            <w:tcW w:w="3636" w:type="pct"/>
          </w:tcPr>
          <w:p w14:paraId="601DF3C5" w14:textId="708ACE85" w:rsidR="006B6E46" w:rsidRPr="00E91977" w:rsidRDefault="00000000" w:rsidP="006B6E46">
            <w:pPr>
              <w:widowControl w:val="0"/>
              <w:kinsoku w:val="0"/>
              <w:overflowPunct w:val="0"/>
              <w:spacing w:before="91" w:line="222" w:lineRule="exact"/>
              <w:textAlignment w:val="baseline"/>
              <w:rPr>
                <w:spacing w:val="2"/>
                <w:sz w:val="20"/>
                <w:szCs w:val="20"/>
              </w:rPr>
            </w:pPr>
            <w:sdt>
              <w:sdtPr>
                <w:rPr>
                  <w:spacing w:val="2"/>
                  <w:sz w:val="20"/>
                  <w:szCs w:val="20"/>
                </w:rPr>
                <w:id w:val="89285933"/>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pacing w:val="2"/>
                    <w:sz w:val="20"/>
                    <w:szCs w:val="20"/>
                  </w:rPr>
                  <w:t>☐</w:t>
                </w:r>
              </w:sdtContent>
            </w:sdt>
            <w:r w:rsidR="006B6E46" w:rsidRPr="00E91977">
              <w:rPr>
                <w:spacing w:val="2"/>
                <w:sz w:val="20"/>
                <w:szCs w:val="20"/>
              </w:rPr>
              <w:t>Who is responsible for data at different stages in its life</w:t>
            </w:r>
            <w:r w:rsidR="00FA2610">
              <w:rPr>
                <w:spacing w:val="2"/>
                <w:sz w:val="20"/>
                <w:szCs w:val="20"/>
              </w:rPr>
              <w:t>-</w:t>
            </w:r>
            <w:r w:rsidR="006B6E46" w:rsidRPr="00E91977">
              <w:rPr>
                <w:spacing w:val="2"/>
                <w:sz w:val="20"/>
                <w:szCs w:val="20"/>
              </w:rPr>
              <w:t>cycle?</w:t>
            </w:r>
          </w:p>
          <w:p w14:paraId="2CB5D8E4" w14:textId="43B13D89" w:rsidR="00D806CD" w:rsidRPr="00E91977" w:rsidRDefault="00000000" w:rsidP="006B6E46">
            <w:pPr>
              <w:pStyle w:val="Tabletext"/>
              <w:rPr>
                <w:rFonts w:cs="Arial"/>
                <w:sz w:val="20"/>
                <w:szCs w:val="20"/>
              </w:rPr>
            </w:pPr>
            <w:sdt>
              <w:sdtPr>
                <w:rPr>
                  <w:rFonts w:cs="Arial"/>
                  <w:spacing w:val="1"/>
                  <w:sz w:val="20"/>
                  <w:szCs w:val="20"/>
                </w:rPr>
                <w:id w:val="1725646903"/>
                <w14:checkbox>
                  <w14:checked w14:val="0"/>
                  <w14:checkedState w14:val="2612" w14:font="MS Gothic"/>
                  <w14:uncheckedState w14:val="2610" w14:font="MS Gothic"/>
                </w14:checkbox>
              </w:sdtPr>
              <w:sdtContent>
                <w:r w:rsidR="006B6E46" w:rsidRPr="00E91977">
                  <w:rPr>
                    <w:rFonts w:ascii="Segoe UI Symbol" w:eastAsia="MS Gothic" w:hAnsi="Segoe UI Symbol" w:cs="Segoe UI Symbol"/>
                    <w:spacing w:val="1"/>
                    <w:sz w:val="20"/>
                    <w:szCs w:val="20"/>
                  </w:rPr>
                  <w:t>☐</w:t>
                </w:r>
              </w:sdtContent>
            </w:sdt>
            <w:r w:rsidR="006B6E46" w:rsidRPr="00E91977">
              <w:rPr>
                <w:rFonts w:cs="Arial"/>
                <w:spacing w:val="1"/>
                <w:sz w:val="20"/>
                <w:szCs w:val="20"/>
              </w:rPr>
              <w:t>Are</w:t>
            </w:r>
            <w:r w:rsidR="00DE2F10">
              <w:rPr>
                <w:rFonts w:cs="Arial"/>
                <w:spacing w:val="1"/>
                <w:sz w:val="20"/>
                <w:szCs w:val="20"/>
              </w:rPr>
              <w:t xml:space="preserve"> there</w:t>
            </w:r>
            <w:r w:rsidR="006B6E46" w:rsidRPr="00E91977">
              <w:rPr>
                <w:rFonts w:cs="Arial"/>
                <w:spacing w:val="1"/>
                <w:sz w:val="20"/>
                <w:szCs w:val="20"/>
              </w:rPr>
              <w:t xml:space="preserve"> sufficient resources (skills, people, storage, technology) available to deliver your plan?</w:t>
            </w:r>
          </w:p>
        </w:tc>
      </w:tr>
      <w:tr w:rsidR="00FD13C6" w:rsidRPr="007B464B" w14:paraId="6B758CCE" w14:textId="77777777" w:rsidTr="00E91977">
        <w:trPr>
          <w:cantSplit/>
        </w:trPr>
        <w:tc>
          <w:tcPr>
            <w:tcW w:w="1364" w:type="pct"/>
            <w:shd w:val="clear" w:color="auto" w:fill="FDE9D9" w:themeFill="accent6" w:themeFillTint="33"/>
          </w:tcPr>
          <w:p w14:paraId="086CA055" w14:textId="0567FF57" w:rsidR="00FD13C6" w:rsidRPr="00DF7399" w:rsidRDefault="00F82A7E" w:rsidP="00332F5F">
            <w:pPr>
              <w:pStyle w:val="Tabletextsmall"/>
              <w:numPr>
                <w:ilvl w:val="0"/>
                <w:numId w:val="6"/>
              </w:numPr>
              <w:jc w:val="left"/>
              <w:rPr>
                <w:b/>
                <w:bCs/>
                <w:spacing w:val="1"/>
                <w:sz w:val="22"/>
              </w:rPr>
            </w:pPr>
            <w:r w:rsidRPr="00DF7399">
              <w:rPr>
                <w:b/>
                <w:bCs/>
                <w:spacing w:val="1"/>
                <w:sz w:val="22"/>
              </w:rPr>
              <w:lastRenderedPageBreak/>
              <w:t xml:space="preserve">When can your </w:t>
            </w:r>
            <w:r w:rsidR="005D40F6" w:rsidRPr="00DF7399">
              <w:rPr>
                <w:b/>
                <w:bCs/>
                <w:spacing w:val="1"/>
                <w:sz w:val="22"/>
              </w:rPr>
              <w:t xml:space="preserve">research environment </w:t>
            </w:r>
            <w:r w:rsidRPr="00DF7399">
              <w:rPr>
                <w:b/>
                <w:bCs/>
                <w:spacing w:val="1"/>
                <w:sz w:val="22"/>
              </w:rPr>
              <w:t>be closed down</w:t>
            </w:r>
          </w:p>
        </w:tc>
        <w:tc>
          <w:tcPr>
            <w:tcW w:w="3636" w:type="pct"/>
          </w:tcPr>
          <w:p w14:paraId="37E55020" w14:textId="21656241" w:rsidR="00D87F55" w:rsidRPr="00E91977" w:rsidRDefault="00000000" w:rsidP="00D87F55">
            <w:pPr>
              <w:widowControl w:val="0"/>
              <w:kinsoku w:val="0"/>
              <w:overflowPunct w:val="0"/>
              <w:spacing w:before="91" w:line="222" w:lineRule="exact"/>
              <w:textAlignment w:val="baseline"/>
              <w:rPr>
                <w:spacing w:val="2"/>
                <w:sz w:val="20"/>
                <w:szCs w:val="20"/>
              </w:rPr>
            </w:pPr>
            <w:sdt>
              <w:sdtPr>
                <w:rPr>
                  <w:spacing w:val="2"/>
                  <w:sz w:val="20"/>
                  <w:szCs w:val="20"/>
                </w:rPr>
                <w:id w:val="-184525298"/>
                <w14:checkbox>
                  <w14:checked w14:val="0"/>
                  <w14:checkedState w14:val="2612" w14:font="MS Gothic"/>
                  <w14:uncheckedState w14:val="2610" w14:font="MS Gothic"/>
                </w14:checkbox>
              </w:sdtPr>
              <w:sdtContent>
                <w:r w:rsidR="00D87F55" w:rsidRPr="00E91977">
                  <w:rPr>
                    <w:rFonts w:ascii="Segoe UI Symbol" w:eastAsia="MS Gothic" w:hAnsi="Segoe UI Symbol" w:cs="Segoe UI Symbol"/>
                    <w:spacing w:val="2"/>
                    <w:sz w:val="20"/>
                    <w:szCs w:val="20"/>
                  </w:rPr>
                  <w:t>☐</w:t>
                </w:r>
              </w:sdtContent>
            </w:sdt>
            <w:r w:rsidR="005D40F6" w:rsidRPr="00E91977">
              <w:rPr>
                <w:spacing w:val="2"/>
                <w:sz w:val="20"/>
                <w:szCs w:val="20"/>
              </w:rPr>
              <w:t xml:space="preserve"> After </w:t>
            </w:r>
            <w:r w:rsidR="00D87F55" w:rsidRPr="00E91977">
              <w:rPr>
                <w:spacing w:val="2"/>
                <w:sz w:val="20"/>
                <w:szCs w:val="20"/>
              </w:rPr>
              <w:t xml:space="preserve">the project has been closed, </w:t>
            </w:r>
            <w:r w:rsidR="005D40F6" w:rsidRPr="00E91977">
              <w:rPr>
                <w:spacing w:val="2"/>
                <w:sz w:val="20"/>
                <w:szCs w:val="20"/>
              </w:rPr>
              <w:t>any da</w:t>
            </w:r>
            <w:r w:rsidR="00F40B33" w:rsidRPr="00E91977">
              <w:rPr>
                <w:spacing w:val="2"/>
                <w:sz w:val="20"/>
                <w:szCs w:val="20"/>
              </w:rPr>
              <w:t xml:space="preserve">ta </w:t>
            </w:r>
            <w:r w:rsidR="00FA2610">
              <w:rPr>
                <w:spacing w:val="2"/>
                <w:sz w:val="20"/>
                <w:szCs w:val="20"/>
              </w:rPr>
              <w:t>will be</w:t>
            </w:r>
            <w:r w:rsidR="00F40B33" w:rsidRPr="00E91977">
              <w:rPr>
                <w:spacing w:val="2"/>
                <w:sz w:val="20"/>
                <w:szCs w:val="20"/>
              </w:rPr>
              <w:t xml:space="preserve"> archived or deleted the VRE will be closed down. </w:t>
            </w:r>
            <w:r w:rsidR="00D87F55" w:rsidRPr="00E91977">
              <w:rPr>
                <w:spacing w:val="2"/>
                <w:sz w:val="20"/>
                <w:szCs w:val="20"/>
              </w:rPr>
              <w:t xml:space="preserve"> </w:t>
            </w:r>
          </w:p>
          <w:p w14:paraId="05967A81" w14:textId="096E498B" w:rsidR="00FD13C6" w:rsidRPr="00E91977" w:rsidRDefault="00000000" w:rsidP="00D87F55">
            <w:pPr>
              <w:widowControl w:val="0"/>
              <w:kinsoku w:val="0"/>
              <w:overflowPunct w:val="0"/>
              <w:spacing w:before="91" w:line="222" w:lineRule="exact"/>
              <w:textAlignment w:val="baseline"/>
              <w:rPr>
                <w:spacing w:val="2"/>
                <w:sz w:val="20"/>
                <w:szCs w:val="20"/>
              </w:rPr>
            </w:pPr>
            <w:sdt>
              <w:sdtPr>
                <w:rPr>
                  <w:spacing w:val="2"/>
                  <w:sz w:val="20"/>
                  <w:szCs w:val="20"/>
                </w:rPr>
                <w:id w:val="-403527988"/>
                <w14:checkbox>
                  <w14:checked w14:val="0"/>
                  <w14:checkedState w14:val="2612" w14:font="MS Gothic"/>
                  <w14:uncheckedState w14:val="2610" w14:font="MS Gothic"/>
                </w14:checkbox>
              </w:sdtPr>
              <w:sdtContent>
                <w:r w:rsidR="00D87F55" w:rsidRPr="00E91977">
                  <w:rPr>
                    <w:rFonts w:ascii="Segoe UI Symbol" w:eastAsia="MS Gothic" w:hAnsi="Segoe UI Symbol" w:cs="Segoe UI Symbol"/>
                    <w:spacing w:val="2"/>
                    <w:sz w:val="20"/>
                    <w:szCs w:val="20"/>
                  </w:rPr>
                  <w:t>☐</w:t>
                </w:r>
              </w:sdtContent>
            </w:sdt>
            <w:r w:rsidR="00D87F55" w:rsidRPr="00E91977">
              <w:rPr>
                <w:spacing w:val="2"/>
                <w:sz w:val="20"/>
                <w:szCs w:val="20"/>
              </w:rPr>
              <w:t xml:space="preserve"> I</w:t>
            </w:r>
            <w:r w:rsidR="005D40F6" w:rsidRPr="00E91977">
              <w:rPr>
                <w:spacing w:val="2"/>
                <w:sz w:val="20"/>
                <w:szCs w:val="20"/>
              </w:rPr>
              <w:t>f the</w:t>
            </w:r>
            <w:r w:rsidR="00D87F55" w:rsidRPr="00E91977">
              <w:rPr>
                <w:spacing w:val="2"/>
                <w:sz w:val="20"/>
                <w:szCs w:val="20"/>
              </w:rPr>
              <w:t xml:space="preserve">re is </w:t>
            </w:r>
            <w:r w:rsidR="005D40F6" w:rsidRPr="00E91977">
              <w:rPr>
                <w:spacing w:val="2"/>
                <w:sz w:val="20"/>
                <w:szCs w:val="20"/>
              </w:rPr>
              <w:t>data is be deleted</w:t>
            </w:r>
            <w:r w:rsidR="00D87F55" w:rsidRPr="00E91977">
              <w:rPr>
                <w:spacing w:val="2"/>
                <w:sz w:val="20"/>
                <w:szCs w:val="20"/>
              </w:rPr>
              <w:t>,</w:t>
            </w:r>
            <w:r w:rsidR="005D40F6" w:rsidRPr="00E91977">
              <w:rPr>
                <w:spacing w:val="2"/>
                <w:sz w:val="20"/>
                <w:szCs w:val="20"/>
              </w:rPr>
              <w:t xml:space="preserve"> do you require the data services team to provide a certificate of destruction)</w:t>
            </w:r>
            <w:r w:rsidR="00D87F55" w:rsidRPr="00E91977">
              <w:rPr>
                <w:spacing w:val="2"/>
                <w:sz w:val="20"/>
                <w:szCs w:val="20"/>
              </w:rPr>
              <w:t>.</w:t>
            </w:r>
          </w:p>
          <w:p w14:paraId="5F5618CF" w14:textId="3B4C9312" w:rsidR="00D87F55" w:rsidRPr="00E91977" w:rsidRDefault="00000000" w:rsidP="00D87F55">
            <w:pPr>
              <w:rPr>
                <w:rStyle w:val="Hyperlink"/>
                <w:sz w:val="20"/>
                <w:szCs w:val="20"/>
              </w:rPr>
            </w:pPr>
            <w:sdt>
              <w:sdtPr>
                <w:rPr>
                  <w:color w:val="0000FF" w:themeColor="hyperlink"/>
                  <w:spacing w:val="2"/>
                  <w:sz w:val="20"/>
                  <w:szCs w:val="20"/>
                  <w:u w:val="single"/>
                </w:rPr>
                <w:id w:val="-1382023776"/>
                <w14:checkbox>
                  <w14:checked w14:val="0"/>
                  <w14:checkedState w14:val="2612" w14:font="MS Gothic"/>
                  <w14:uncheckedState w14:val="2610" w14:font="MS Gothic"/>
                </w14:checkbox>
              </w:sdtPr>
              <w:sdtContent>
                <w:r w:rsidR="00D87F55" w:rsidRPr="00E91977">
                  <w:rPr>
                    <w:rFonts w:ascii="Segoe UI Symbol" w:eastAsia="MS Gothic" w:hAnsi="Segoe UI Symbol" w:cs="Segoe UI Symbol"/>
                    <w:spacing w:val="2"/>
                    <w:sz w:val="20"/>
                    <w:szCs w:val="20"/>
                  </w:rPr>
                  <w:t>☐</w:t>
                </w:r>
              </w:sdtContent>
            </w:sdt>
            <w:r w:rsidR="00D87F55" w:rsidRPr="00E91977">
              <w:rPr>
                <w:spacing w:val="2"/>
                <w:sz w:val="20"/>
                <w:szCs w:val="20"/>
              </w:rPr>
              <w:t xml:space="preserve"> Do you need your data archiving in the Leeds Data Leeds repository? </w:t>
            </w:r>
            <w:r w:rsidR="00C41626" w:rsidRPr="00E91977">
              <w:rPr>
                <w:spacing w:val="2"/>
                <w:sz w:val="20"/>
                <w:szCs w:val="20"/>
              </w:rPr>
              <w:t>I</w:t>
            </w:r>
            <w:r w:rsidR="00D87F55" w:rsidRPr="00E91977">
              <w:rPr>
                <w:spacing w:val="2"/>
                <w:sz w:val="20"/>
                <w:szCs w:val="20"/>
              </w:rPr>
              <w:t xml:space="preserve">f so have you completed a summary of your project. See </w:t>
            </w:r>
            <w:hyperlink r:id="rId20" w:history="1">
              <w:r w:rsidR="00D87F55" w:rsidRPr="00E91977">
                <w:rPr>
                  <w:rStyle w:val="Hyperlink"/>
                  <w:sz w:val="20"/>
                  <w:szCs w:val="20"/>
                </w:rPr>
                <w:t>https://library.leeds.ac.uk/info/14062/research_data_management/67/deposit_in_research_data_leeds</w:t>
              </w:r>
            </w:hyperlink>
          </w:p>
          <w:p w14:paraId="1411AA92" w14:textId="77777777" w:rsidR="00DF7399" w:rsidRPr="00E91977" w:rsidRDefault="00DF7399" w:rsidP="00D87F55">
            <w:pPr>
              <w:rPr>
                <w:rStyle w:val="Hyperlink"/>
                <w:sz w:val="20"/>
                <w:szCs w:val="20"/>
              </w:rPr>
            </w:pPr>
          </w:p>
          <w:p w14:paraId="4A4F9E37" w14:textId="7CD01FBE" w:rsidR="00D87F55" w:rsidRPr="00DF7399" w:rsidRDefault="00DF7399" w:rsidP="00DF7399">
            <w:pPr>
              <w:rPr>
                <w:b/>
                <w:color w:val="000000" w:themeColor="text1"/>
              </w:rPr>
            </w:pPr>
            <w:r w:rsidRPr="00E91977">
              <w:rPr>
                <w:rStyle w:val="Hyperlink"/>
                <w:b/>
                <w:color w:val="FF0000"/>
                <w:sz w:val="20"/>
                <w:szCs w:val="20"/>
                <w:u w:val="none"/>
              </w:rPr>
              <w:t>Note: Failure to provide a clear project closure plan may result in project data being deleted after the agreed project termination date. This is to recycle computing resource for new research projects.</w:t>
            </w:r>
          </w:p>
        </w:tc>
      </w:tr>
    </w:tbl>
    <w:p w14:paraId="4930FC3C" w14:textId="3AAA20D8" w:rsidR="00F7073A" w:rsidRDefault="00F7073A" w:rsidP="00D806CD">
      <w:pPr>
        <w:pStyle w:val="IRCHeader1"/>
        <w:numPr>
          <w:ilvl w:val="0"/>
          <w:numId w:val="0"/>
        </w:numPr>
      </w:pPr>
    </w:p>
    <w:p w14:paraId="748E847A" w14:textId="74DA6F99" w:rsidR="00113C2B" w:rsidRPr="00E91977" w:rsidRDefault="006B6E46" w:rsidP="00113C2B">
      <w:pPr>
        <w:spacing w:before="28" w:line="268" w:lineRule="exact"/>
        <w:ind w:right="403"/>
        <w:rPr>
          <w:i/>
          <w:iCs/>
          <w:spacing w:val="-1"/>
          <w:sz w:val="22"/>
          <w:szCs w:val="22"/>
        </w:rPr>
      </w:pPr>
      <w:r w:rsidRPr="003F44A9">
        <w:rPr>
          <w:b/>
          <w:bCs/>
          <w:spacing w:val="-1"/>
          <w:sz w:val="22"/>
        </w:rPr>
        <w:t>I don’t have any data</w:t>
      </w:r>
      <w:r w:rsidRPr="003F44A9">
        <w:rPr>
          <w:b/>
          <w:bCs/>
          <w:i/>
          <w:iCs/>
          <w:spacing w:val="-1"/>
          <w:sz w:val="22"/>
        </w:rPr>
        <w:t xml:space="preserve">: </w:t>
      </w:r>
      <w:r w:rsidRPr="00E91977">
        <w:rPr>
          <w:i/>
          <w:iCs/>
          <w:spacing w:val="-1"/>
          <w:sz w:val="22"/>
          <w:szCs w:val="22"/>
        </w:rPr>
        <w:t>Anything can become research data if it is used for research purposes – data is not just numbers on a spreadsheet. Think creatively about the materials you are using and producing: what could be shared with other researchers who are interested in your work; what could be reused to produce new insights? Any evidence or material which underpins or sheds light on your findings, your academic publications, your thesis or your project</w:t>
      </w:r>
      <w:r w:rsidR="00FA2610">
        <w:rPr>
          <w:i/>
          <w:iCs/>
          <w:spacing w:val="-1"/>
          <w:sz w:val="22"/>
          <w:szCs w:val="22"/>
        </w:rPr>
        <w:t>,</w:t>
      </w:r>
      <w:r w:rsidRPr="00E91977">
        <w:rPr>
          <w:i/>
          <w:iCs/>
          <w:spacing w:val="-1"/>
          <w:sz w:val="22"/>
          <w:szCs w:val="22"/>
        </w:rPr>
        <w:t xml:space="preserve"> can be considered </w:t>
      </w:r>
      <w:r w:rsidR="00113C2B" w:rsidRPr="00E91977">
        <w:rPr>
          <w:i/>
          <w:iCs/>
          <w:spacing w:val="-1"/>
          <w:sz w:val="22"/>
          <w:szCs w:val="22"/>
        </w:rPr>
        <w:t>research data</w:t>
      </w:r>
    </w:p>
    <w:p w14:paraId="505692AD" w14:textId="77777777" w:rsidR="00C73C88" w:rsidRPr="00E91977" w:rsidRDefault="00C73C88">
      <w:pPr>
        <w:spacing w:after="200"/>
        <w:rPr>
          <w:rFonts w:eastAsia="Times New Roman"/>
          <w:b/>
          <w:bCs/>
          <w:lang w:eastAsia="en-GB"/>
        </w:rPr>
      </w:pPr>
      <w:r w:rsidRPr="00E91977">
        <w:rPr>
          <w:rFonts w:eastAsia="Times New Roman"/>
          <w:b/>
          <w:bCs/>
          <w:lang w:eastAsia="en-GB"/>
        </w:rPr>
        <w:br w:type="page"/>
      </w:r>
    </w:p>
    <w:p w14:paraId="64CC0F4A" w14:textId="4FFDA2AC" w:rsidR="00113C2B" w:rsidRPr="00CF539A" w:rsidRDefault="00CF539A" w:rsidP="00CF539A">
      <w:pPr>
        <w:spacing w:before="28" w:line="268" w:lineRule="exact"/>
        <w:ind w:right="403"/>
        <w:rPr>
          <w:rFonts w:eastAsia="Times New Roman"/>
          <w:b/>
          <w:bCs/>
          <w:lang w:eastAsia="en-GB"/>
        </w:rPr>
      </w:pPr>
      <w:r>
        <w:rPr>
          <w:rFonts w:eastAsia="Times New Roman"/>
          <w:b/>
          <w:bCs/>
          <w:lang w:eastAsia="en-GB"/>
        </w:rPr>
        <w:lastRenderedPageBreak/>
        <w:t xml:space="preserve">Annex A: </w:t>
      </w:r>
      <w:r w:rsidR="00113C2B" w:rsidRPr="00CF539A">
        <w:rPr>
          <w:rFonts w:eastAsia="Times New Roman"/>
          <w:b/>
          <w:bCs/>
          <w:lang w:eastAsia="en-GB"/>
        </w:rPr>
        <w:t>Data Protection Impact Assessment</w:t>
      </w:r>
      <w:r w:rsidR="00113C2B">
        <w:rPr>
          <w:rFonts w:eastAsia="Times New Roman"/>
          <w:lang w:eastAsia="en-GB"/>
        </w:rPr>
        <w:t> </w:t>
      </w:r>
    </w:p>
    <w:p w14:paraId="30AC79F2" w14:textId="77777777" w:rsidR="00F70199" w:rsidRDefault="00F70199" w:rsidP="00113C2B">
      <w:pPr>
        <w:spacing w:line="240" w:lineRule="auto"/>
        <w:textAlignment w:val="baseline"/>
        <w:rPr>
          <w:rFonts w:ascii="Segoe UI" w:eastAsia="Times New Roman" w:hAnsi="Segoe UI" w:cs="Segoe UI"/>
          <w:sz w:val="18"/>
          <w:szCs w:val="18"/>
          <w:lang w:eastAsia="en-GB"/>
        </w:rPr>
      </w:pPr>
    </w:p>
    <w:p w14:paraId="03737183" w14:textId="77777777" w:rsidR="00113C2B" w:rsidRPr="00E91977" w:rsidRDefault="00113C2B" w:rsidP="00113C2B">
      <w:pPr>
        <w:spacing w:line="240" w:lineRule="auto"/>
        <w:textAlignment w:val="baseline"/>
        <w:rPr>
          <w:rFonts w:eastAsia="Times New Roman"/>
          <w:sz w:val="22"/>
          <w:szCs w:val="22"/>
          <w:lang w:eastAsia="en-GB"/>
        </w:rPr>
      </w:pPr>
      <w:r w:rsidRPr="00E91977">
        <w:rPr>
          <w:rFonts w:eastAsia="Times New Roman"/>
          <w:b/>
          <w:bCs/>
          <w:color w:val="000000"/>
          <w:sz w:val="22"/>
          <w:szCs w:val="22"/>
          <w:lang w:eastAsia="en-GB"/>
        </w:rPr>
        <w:t>What is it?</w:t>
      </w:r>
      <w:r w:rsidRPr="00E91977">
        <w:rPr>
          <w:rFonts w:eastAsia="Times New Roman"/>
          <w:color w:val="000000"/>
          <w:sz w:val="22"/>
          <w:szCs w:val="22"/>
          <w:lang w:eastAsia="en-GB"/>
        </w:rPr>
        <w:t>  </w:t>
      </w:r>
    </w:p>
    <w:p w14:paraId="7ED66A14" w14:textId="77777777" w:rsidR="00113C2B" w:rsidRPr="00E91977" w:rsidRDefault="00113C2B" w:rsidP="00113C2B">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 </w:t>
      </w:r>
    </w:p>
    <w:p w14:paraId="02B08A04" w14:textId="77777777" w:rsidR="00113C2B" w:rsidRPr="00E91977" w:rsidRDefault="00113C2B" w:rsidP="00113C2B">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A Data Protection Impact Assessment (DPIA) </w:t>
      </w:r>
      <w:r w:rsidRPr="00E91977">
        <w:rPr>
          <w:rFonts w:eastAsia="Times New Roman"/>
          <w:sz w:val="22"/>
          <w:szCs w:val="22"/>
          <w:lang w:eastAsia="en-GB"/>
        </w:rPr>
        <w:t>helps </w:t>
      </w:r>
      <w:r w:rsidRPr="00E91977">
        <w:rPr>
          <w:rFonts w:eastAsia="Times New Roman"/>
          <w:color w:val="000000"/>
          <w:sz w:val="22"/>
          <w:szCs w:val="22"/>
          <w:lang w:eastAsia="en-GB"/>
        </w:rPr>
        <w:t>identify, assess and mitigate or minimise the privacy risks of data processing activities. </w:t>
      </w:r>
      <w:r w:rsidRPr="00E91977">
        <w:rPr>
          <w:rFonts w:eastAsia="Times New Roman"/>
          <w:sz w:val="22"/>
          <w:szCs w:val="22"/>
          <w:lang w:eastAsia="en-GB"/>
        </w:rPr>
        <w:t>You must assess the need </w:t>
      </w:r>
      <w:r w:rsidRPr="00E91977">
        <w:rPr>
          <w:rFonts w:eastAsia="Times New Roman"/>
          <w:color w:val="000000"/>
          <w:sz w:val="22"/>
          <w:szCs w:val="22"/>
          <w:lang w:eastAsia="en-GB"/>
        </w:rPr>
        <w:t>for a DPIA before you begin any type of personal data processing. If the processing is ‘likely to result in a high risk’ to individuals’ rights and freedoms, then it requires a DPIA. Common types of processing include</w:t>
      </w:r>
      <w:r w:rsidRPr="00E91977">
        <w:rPr>
          <w:rFonts w:eastAsia="Times New Roman"/>
          <w:color w:val="222222"/>
          <w:sz w:val="22"/>
          <w:szCs w:val="22"/>
          <w:lang w:eastAsia="en-GB"/>
        </w:rPr>
        <w:t> collecting, recording, organising, structuring, storing, modifying, consulting, using, publishing, combining, erasing, and destroying. Situations that may require a DPIA include: </w:t>
      </w:r>
    </w:p>
    <w:p w14:paraId="49AB5B99" w14:textId="77777777" w:rsidR="00113C2B" w:rsidRPr="00E91977" w:rsidRDefault="00113C2B" w:rsidP="00113C2B">
      <w:pPr>
        <w:spacing w:line="240" w:lineRule="auto"/>
        <w:textAlignment w:val="baseline"/>
        <w:rPr>
          <w:rFonts w:eastAsia="Times New Roman"/>
          <w:sz w:val="22"/>
          <w:szCs w:val="22"/>
          <w:lang w:eastAsia="en-GB"/>
        </w:rPr>
      </w:pPr>
      <w:r w:rsidRPr="00E91977">
        <w:rPr>
          <w:rFonts w:eastAsia="Times New Roman"/>
          <w:color w:val="222222"/>
          <w:sz w:val="22"/>
          <w:szCs w:val="22"/>
          <w:lang w:eastAsia="en-GB"/>
        </w:rPr>
        <w:t> </w:t>
      </w:r>
    </w:p>
    <w:p w14:paraId="4DE5D380" w14:textId="77777777" w:rsidR="00113C2B" w:rsidRPr="00E91977" w:rsidRDefault="00113C2B" w:rsidP="00332F5F">
      <w:pPr>
        <w:numPr>
          <w:ilvl w:val="0"/>
          <w:numId w:val="7"/>
        </w:numPr>
        <w:spacing w:line="240" w:lineRule="auto"/>
        <w:ind w:left="360" w:firstLine="0"/>
        <w:textAlignment w:val="baseline"/>
        <w:rPr>
          <w:rFonts w:eastAsia="Times New Roman"/>
          <w:color w:val="000000"/>
          <w:sz w:val="22"/>
          <w:szCs w:val="22"/>
          <w:lang w:eastAsia="en-GB"/>
        </w:rPr>
      </w:pPr>
      <w:r w:rsidRPr="00E91977">
        <w:rPr>
          <w:rFonts w:eastAsia="Times New Roman"/>
          <w:color w:val="000000"/>
          <w:sz w:val="22"/>
          <w:szCs w:val="22"/>
          <w:lang w:eastAsia="en-GB"/>
        </w:rPr>
        <w:t>A new data collection exercise </w:t>
      </w:r>
    </w:p>
    <w:p w14:paraId="04EFBAF5" w14:textId="77777777" w:rsidR="00113C2B" w:rsidRPr="00E91977" w:rsidRDefault="00113C2B" w:rsidP="00332F5F">
      <w:pPr>
        <w:numPr>
          <w:ilvl w:val="0"/>
          <w:numId w:val="7"/>
        </w:numPr>
        <w:spacing w:line="240" w:lineRule="auto"/>
        <w:ind w:left="360" w:firstLine="0"/>
        <w:textAlignment w:val="baseline"/>
        <w:rPr>
          <w:rFonts w:eastAsia="Times New Roman"/>
          <w:color w:val="000000"/>
          <w:sz w:val="22"/>
          <w:szCs w:val="22"/>
          <w:lang w:eastAsia="en-GB"/>
        </w:rPr>
      </w:pPr>
      <w:r w:rsidRPr="00E91977">
        <w:rPr>
          <w:rFonts w:eastAsia="Times New Roman"/>
          <w:color w:val="000000"/>
          <w:sz w:val="22"/>
          <w:szCs w:val="22"/>
          <w:lang w:eastAsia="en-GB"/>
        </w:rPr>
        <w:t>Changing suppliers </w:t>
      </w:r>
    </w:p>
    <w:p w14:paraId="7BE3FA3A" w14:textId="77777777" w:rsidR="00113C2B" w:rsidRPr="00E91977" w:rsidRDefault="00113C2B" w:rsidP="00332F5F">
      <w:pPr>
        <w:numPr>
          <w:ilvl w:val="0"/>
          <w:numId w:val="7"/>
        </w:numPr>
        <w:spacing w:line="240" w:lineRule="auto"/>
        <w:ind w:left="360" w:firstLine="0"/>
        <w:textAlignment w:val="baseline"/>
        <w:rPr>
          <w:rFonts w:eastAsia="Times New Roman"/>
          <w:color w:val="000000"/>
          <w:sz w:val="22"/>
          <w:szCs w:val="22"/>
          <w:lang w:eastAsia="en-GB"/>
        </w:rPr>
      </w:pPr>
      <w:r w:rsidRPr="00E91977">
        <w:rPr>
          <w:rFonts w:eastAsia="Times New Roman"/>
          <w:color w:val="000000"/>
          <w:sz w:val="22"/>
          <w:szCs w:val="22"/>
          <w:lang w:eastAsia="en-GB"/>
        </w:rPr>
        <w:t>Using data for different purposes </w:t>
      </w:r>
    </w:p>
    <w:p w14:paraId="7403903B" w14:textId="77777777" w:rsidR="00113C2B" w:rsidRPr="00E91977" w:rsidRDefault="00113C2B" w:rsidP="00332F5F">
      <w:pPr>
        <w:numPr>
          <w:ilvl w:val="0"/>
          <w:numId w:val="7"/>
        </w:numPr>
        <w:spacing w:line="240" w:lineRule="auto"/>
        <w:ind w:left="360" w:firstLine="0"/>
        <w:textAlignment w:val="baseline"/>
        <w:rPr>
          <w:rFonts w:eastAsia="Times New Roman"/>
          <w:color w:val="000000"/>
          <w:sz w:val="22"/>
          <w:szCs w:val="22"/>
          <w:lang w:eastAsia="en-GB"/>
        </w:rPr>
      </w:pPr>
      <w:r w:rsidRPr="00E91977">
        <w:rPr>
          <w:rFonts w:eastAsia="Times New Roman"/>
          <w:color w:val="000000"/>
          <w:sz w:val="22"/>
          <w:szCs w:val="22"/>
          <w:lang w:eastAsia="en-GB"/>
        </w:rPr>
        <w:t>Dealing with new requests for data sharing </w:t>
      </w:r>
    </w:p>
    <w:p w14:paraId="47C12FBA" w14:textId="77777777" w:rsidR="00113C2B" w:rsidRPr="00E91977" w:rsidRDefault="00113C2B" w:rsidP="00332F5F">
      <w:pPr>
        <w:numPr>
          <w:ilvl w:val="0"/>
          <w:numId w:val="7"/>
        </w:numPr>
        <w:spacing w:line="240" w:lineRule="auto"/>
        <w:ind w:left="360" w:firstLine="0"/>
        <w:textAlignment w:val="baseline"/>
        <w:rPr>
          <w:rFonts w:eastAsia="Times New Roman"/>
          <w:color w:val="000000"/>
          <w:sz w:val="22"/>
          <w:szCs w:val="22"/>
          <w:lang w:eastAsia="en-GB"/>
        </w:rPr>
      </w:pPr>
      <w:r w:rsidRPr="00E91977">
        <w:rPr>
          <w:rFonts w:eastAsia="Times New Roman"/>
          <w:color w:val="000000"/>
          <w:sz w:val="22"/>
          <w:szCs w:val="22"/>
          <w:lang w:eastAsia="en-GB"/>
        </w:rPr>
        <w:t>Procuring a new IT system </w:t>
      </w:r>
    </w:p>
    <w:p w14:paraId="5950DBFE" w14:textId="77777777" w:rsidR="00113C2B" w:rsidRPr="00E91977" w:rsidRDefault="00113C2B" w:rsidP="00113C2B">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 </w:t>
      </w:r>
    </w:p>
    <w:p w14:paraId="0E148EEC" w14:textId="77777777" w:rsidR="00113C2B" w:rsidRPr="00E91977" w:rsidRDefault="00113C2B" w:rsidP="00113C2B">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 </w:t>
      </w:r>
    </w:p>
    <w:p w14:paraId="45BB9993" w14:textId="77777777" w:rsidR="00113C2B" w:rsidRPr="00E91977" w:rsidRDefault="00113C2B" w:rsidP="00113C2B">
      <w:pPr>
        <w:spacing w:line="240" w:lineRule="auto"/>
        <w:textAlignment w:val="baseline"/>
        <w:rPr>
          <w:rFonts w:eastAsia="Times New Roman"/>
          <w:sz w:val="22"/>
          <w:szCs w:val="22"/>
          <w:lang w:eastAsia="en-GB"/>
        </w:rPr>
      </w:pPr>
      <w:r w:rsidRPr="00E91977">
        <w:rPr>
          <w:rFonts w:eastAsia="Times New Roman"/>
          <w:b/>
          <w:bCs/>
          <w:color w:val="000000"/>
          <w:sz w:val="22"/>
          <w:szCs w:val="22"/>
          <w:lang w:eastAsia="en-GB"/>
        </w:rPr>
        <w:t>How do I know if my processing is high risk?</w:t>
      </w:r>
      <w:r w:rsidRPr="00E91977">
        <w:rPr>
          <w:rFonts w:eastAsia="Times New Roman"/>
          <w:color w:val="000000"/>
          <w:sz w:val="22"/>
          <w:szCs w:val="22"/>
          <w:lang w:eastAsia="en-GB"/>
        </w:rPr>
        <w:t> </w:t>
      </w:r>
    </w:p>
    <w:p w14:paraId="48FF6BD3" w14:textId="77777777" w:rsidR="00113C2B" w:rsidRPr="00E91977" w:rsidRDefault="00113C2B" w:rsidP="00113C2B">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 </w:t>
      </w:r>
    </w:p>
    <w:p w14:paraId="09D86C2D" w14:textId="77777777" w:rsidR="00113C2B" w:rsidRPr="00E91977" w:rsidRDefault="00113C2B" w:rsidP="00113C2B">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The template contains screening questions in</w:t>
      </w:r>
      <w:r w:rsidRPr="00E91977">
        <w:rPr>
          <w:rFonts w:eastAsia="Times New Roman"/>
          <w:b/>
          <w:bCs/>
          <w:color w:val="000000"/>
          <w:sz w:val="22"/>
          <w:szCs w:val="22"/>
          <w:lang w:eastAsia="en-GB"/>
        </w:rPr>
        <w:t> part A</w:t>
      </w:r>
      <w:r w:rsidRPr="00E91977">
        <w:rPr>
          <w:rFonts w:eastAsia="Times New Roman"/>
          <w:color w:val="000000"/>
          <w:sz w:val="22"/>
          <w:szCs w:val="22"/>
          <w:lang w:eastAsia="en-GB"/>
        </w:rPr>
        <w:t>. If you answer yes to any one of these, a DPIA is required. Before you embark on the DPIA, it is a good idea to check if the processing that you plan to do is already covered by one of our privacy notices which can be found here: </w:t>
      </w:r>
      <w:hyperlink r:id="rId21" w:tgtFrame="_blank" w:history="1">
        <w:r w:rsidRPr="00E91977">
          <w:rPr>
            <w:rStyle w:val="Hyperlink"/>
            <w:rFonts w:eastAsia="Times New Roman"/>
            <w:color w:val="0563C1"/>
            <w:sz w:val="22"/>
            <w:szCs w:val="22"/>
            <w:lang w:eastAsia="en-GB"/>
          </w:rPr>
          <w:t>https://dataprotection.leeds.ac.uk/quick-link-to-resources/</w:t>
        </w:r>
      </w:hyperlink>
      <w:r w:rsidRPr="00E91977">
        <w:rPr>
          <w:rFonts w:eastAsia="Times New Roman"/>
          <w:color w:val="000000"/>
          <w:sz w:val="22"/>
          <w:szCs w:val="22"/>
          <w:lang w:eastAsia="en-GB"/>
        </w:rPr>
        <w:t> </w:t>
      </w:r>
    </w:p>
    <w:p w14:paraId="4EBAAAC0" w14:textId="77777777" w:rsidR="00113C2B" w:rsidRPr="00E91977" w:rsidRDefault="00113C2B" w:rsidP="00113C2B">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 </w:t>
      </w:r>
    </w:p>
    <w:p w14:paraId="6A356EA0" w14:textId="77777777" w:rsidR="00113C2B" w:rsidRPr="00E91977" w:rsidRDefault="00113C2B" w:rsidP="00113C2B">
      <w:pPr>
        <w:spacing w:line="240" w:lineRule="auto"/>
        <w:textAlignment w:val="baseline"/>
        <w:rPr>
          <w:rFonts w:eastAsia="Times New Roman"/>
          <w:sz w:val="22"/>
          <w:szCs w:val="22"/>
          <w:lang w:eastAsia="en-GB"/>
        </w:rPr>
      </w:pPr>
      <w:r w:rsidRPr="00E91977">
        <w:rPr>
          <w:rFonts w:eastAsia="Times New Roman"/>
          <w:b/>
          <w:bCs/>
          <w:color w:val="000000"/>
          <w:sz w:val="22"/>
          <w:szCs w:val="22"/>
          <w:lang w:eastAsia="en-GB"/>
        </w:rPr>
        <w:t>Who does it?</w:t>
      </w:r>
      <w:r w:rsidRPr="00E91977">
        <w:rPr>
          <w:rFonts w:eastAsia="Times New Roman"/>
          <w:color w:val="000000"/>
          <w:sz w:val="22"/>
          <w:szCs w:val="22"/>
          <w:lang w:eastAsia="en-GB"/>
        </w:rPr>
        <w:t> </w:t>
      </w:r>
    </w:p>
    <w:p w14:paraId="1EE1D907" w14:textId="77777777" w:rsidR="00113C2B" w:rsidRPr="00E91977" w:rsidRDefault="00113C2B" w:rsidP="00113C2B">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 </w:t>
      </w:r>
    </w:p>
    <w:p w14:paraId="594FA068" w14:textId="77777777" w:rsidR="00113C2B" w:rsidRPr="00E91977" w:rsidRDefault="00113C2B" w:rsidP="00113C2B">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Where a DPIA is required this must be completed by a member of staff within the relevant area of the University best placed to answer questions about the data processing activities. </w:t>
      </w:r>
    </w:p>
    <w:p w14:paraId="5EC99ED4" w14:textId="77777777" w:rsidR="00113C2B" w:rsidRPr="00E91977" w:rsidRDefault="00113C2B" w:rsidP="00113C2B">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 </w:t>
      </w:r>
    </w:p>
    <w:p w14:paraId="77DF1E2D" w14:textId="3C523138" w:rsidR="00113C2B" w:rsidRPr="00E91977" w:rsidRDefault="00113C2B" w:rsidP="00113C2B">
      <w:pPr>
        <w:spacing w:line="240" w:lineRule="auto"/>
        <w:textAlignment w:val="baseline"/>
        <w:rPr>
          <w:rFonts w:eastAsia="Times New Roman"/>
          <w:sz w:val="22"/>
          <w:szCs w:val="22"/>
          <w:lang w:eastAsia="en-GB"/>
        </w:rPr>
      </w:pPr>
      <w:r w:rsidRPr="00E91977">
        <w:rPr>
          <w:rFonts w:eastAsia="Times New Roman"/>
          <w:b/>
          <w:bCs/>
          <w:color w:val="000000"/>
          <w:sz w:val="22"/>
          <w:szCs w:val="22"/>
          <w:lang w:eastAsia="en-GB"/>
        </w:rPr>
        <w:t>Part A</w:t>
      </w:r>
      <w:r w:rsidRPr="00E91977">
        <w:rPr>
          <w:rFonts w:eastAsia="Times New Roman"/>
          <w:color w:val="000000"/>
          <w:sz w:val="22"/>
          <w:szCs w:val="22"/>
          <w:lang w:eastAsia="en-GB"/>
        </w:rPr>
        <w:t xml:space="preserve"> - </w:t>
      </w:r>
      <w:r w:rsidR="00BA1FE4" w:rsidRPr="00E91977">
        <w:rPr>
          <w:rFonts w:eastAsia="Times New Roman"/>
          <w:color w:val="000000"/>
          <w:sz w:val="22"/>
          <w:szCs w:val="22"/>
          <w:lang w:eastAsia="en-GB"/>
        </w:rPr>
        <w:t>S</w:t>
      </w:r>
      <w:r w:rsidRPr="00E91977">
        <w:rPr>
          <w:rFonts w:eastAsia="Times New Roman"/>
          <w:color w:val="000000"/>
          <w:sz w:val="22"/>
          <w:szCs w:val="22"/>
          <w:lang w:eastAsia="en-GB"/>
        </w:rPr>
        <w:t>creening questions  </w:t>
      </w:r>
    </w:p>
    <w:p w14:paraId="4595AB85" w14:textId="77777777" w:rsidR="00113C2B" w:rsidRPr="00E91977" w:rsidRDefault="00113C2B" w:rsidP="00113C2B">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 </w:t>
      </w:r>
    </w:p>
    <w:p w14:paraId="53E86B6E" w14:textId="72F2E73D" w:rsidR="00F70199" w:rsidRPr="00E91977" w:rsidRDefault="00113C2B" w:rsidP="00113C2B">
      <w:pPr>
        <w:spacing w:line="240" w:lineRule="auto"/>
        <w:textAlignment w:val="baseline"/>
        <w:rPr>
          <w:rFonts w:eastAsia="Times New Roman"/>
          <w:color w:val="000000"/>
          <w:sz w:val="22"/>
          <w:szCs w:val="22"/>
          <w:lang w:eastAsia="en-GB"/>
        </w:rPr>
      </w:pPr>
      <w:r w:rsidRPr="00E91977">
        <w:rPr>
          <w:rFonts w:eastAsia="Times New Roman"/>
          <w:b/>
          <w:bCs/>
          <w:color w:val="000000"/>
          <w:sz w:val="22"/>
          <w:szCs w:val="22"/>
          <w:lang w:eastAsia="en-GB"/>
        </w:rPr>
        <w:t>Part B</w:t>
      </w:r>
      <w:r w:rsidR="00CF539A" w:rsidRPr="00E91977">
        <w:rPr>
          <w:rFonts w:eastAsia="Times New Roman"/>
          <w:color w:val="000000"/>
          <w:sz w:val="22"/>
          <w:szCs w:val="22"/>
          <w:lang w:eastAsia="en-GB"/>
        </w:rPr>
        <w:t> – DPIA template</w:t>
      </w:r>
    </w:p>
    <w:p w14:paraId="53C739CC" w14:textId="19CE350C" w:rsidR="00CF539A" w:rsidRDefault="00CF539A" w:rsidP="00113C2B">
      <w:pPr>
        <w:spacing w:line="240" w:lineRule="auto"/>
        <w:textAlignment w:val="baseline"/>
        <w:rPr>
          <w:rFonts w:eastAsia="Times New Roman"/>
          <w:color w:val="000000"/>
          <w:lang w:eastAsia="en-GB"/>
        </w:rPr>
      </w:pPr>
    </w:p>
    <w:p w14:paraId="1F8E9142" w14:textId="195C65A6" w:rsidR="00CF539A" w:rsidRDefault="00CF539A" w:rsidP="00113C2B">
      <w:pPr>
        <w:spacing w:line="240" w:lineRule="auto"/>
        <w:textAlignment w:val="baseline"/>
        <w:rPr>
          <w:rFonts w:eastAsia="Times New Roman"/>
          <w:color w:val="000000"/>
          <w:lang w:eastAsia="en-GB"/>
        </w:rPr>
        <w:sectPr w:rsidR="00CF539A" w:rsidSect="007027AA">
          <w:headerReference w:type="default" r:id="rId22"/>
          <w:footerReference w:type="default" r:id="rId23"/>
          <w:pgSz w:w="11906" w:h="16838"/>
          <w:pgMar w:top="1440" w:right="1440" w:bottom="1440" w:left="1440" w:header="708" w:footer="708" w:gutter="0"/>
          <w:pgNumType w:start="1"/>
          <w:cols w:space="708"/>
          <w:titlePg/>
          <w:docGrid w:linePitch="360"/>
        </w:sectPr>
      </w:pPr>
    </w:p>
    <w:p w14:paraId="7AF27555" w14:textId="17C7EFDB" w:rsidR="002F1EC5" w:rsidRPr="00E91977" w:rsidRDefault="002F1EC5" w:rsidP="002F1EC5">
      <w:pPr>
        <w:spacing w:line="240" w:lineRule="auto"/>
        <w:textAlignment w:val="baseline"/>
        <w:rPr>
          <w:rFonts w:eastAsia="Times New Roman"/>
          <w:sz w:val="22"/>
          <w:szCs w:val="22"/>
          <w:lang w:eastAsia="en-GB"/>
        </w:rPr>
      </w:pPr>
      <w:r w:rsidRPr="00E91977">
        <w:rPr>
          <w:rFonts w:eastAsia="Times New Roman"/>
          <w:b/>
          <w:bCs/>
          <w:sz w:val="22"/>
          <w:szCs w:val="22"/>
          <w:lang w:eastAsia="en-GB"/>
        </w:rPr>
        <w:lastRenderedPageBreak/>
        <w:t>Part A - Do I need to do a Data Protection Impact Assessment (DPIA)?</w:t>
      </w:r>
      <w:r w:rsidRPr="00E91977">
        <w:rPr>
          <w:rFonts w:eastAsia="Times New Roman"/>
          <w:sz w:val="22"/>
          <w:szCs w:val="22"/>
          <w:lang w:eastAsia="en-GB"/>
        </w:rPr>
        <w:t> </w:t>
      </w:r>
    </w:p>
    <w:p w14:paraId="66672B3D" w14:textId="77777777" w:rsidR="00113C2B" w:rsidRPr="00E91977" w:rsidRDefault="00113C2B" w:rsidP="002F1EC5">
      <w:pPr>
        <w:spacing w:line="240" w:lineRule="auto"/>
        <w:textAlignment w:val="baseline"/>
        <w:rPr>
          <w:rFonts w:ascii="Segoe UI" w:eastAsia="Times New Roman" w:hAnsi="Segoe UI" w:cs="Segoe UI"/>
          <w:sz w:val="22"/>
          <w:szCs w:val="22"/>
          <w:lang w:eastAsia="en-GB"/>
        </w:rPr>
      </w:pPr>
    </w:p>
    <w:p w14:paraId="5DDFA3D3" w14:textId="77777777" w:rsidR="00113C2B" w:rsidRPr="00E91977" w:rsidRDefault="002F1EC5" w:rsidP="002F1EC5">
      <w:pPr>
        <w:spacing w:line="240" w:lineRule="auto"/>
        <w:textAlignment w:val="baseline"/>
        <w:rPr>
          <w:rFonts w:eastAsia="Times New Roman"/>
          <w:sz w:val="22"/>
          <w:szCs w:val="22"/>
          <w:lang w:eastAsia="en-GB"/>
        </w:rPr>
      </w:pPr>
      <w:r w:rsidRPr="00E91977">
        <w:rPr>
          <w:rFonts w:eastAsia="Times New Roman"/>
          <w:sz w:val="22"/>
          <w:szCs w:val="22"/>
          <w:lang w:eastAsia="en-GB"/>
        </w:rPr>
        <w:t>Is the processing likely to result in “high risk” to individuals’ rights and freedoms?</w:t>
      </w:r>
    </w:p>
    <w:p w14:paraId="428C3816" w14:textId="469504A2" w:rsidR="002F1EC5" w:rsidRDefault="002F1EC5" w:rsidP="002F1EC5">
      <w:pPr>
        <w:spacing w:line="240" w:lineRule="auto"/>
        <w:textAlignment w:val="baseline"/>
        <w:rPr>
          <w:rFonts w:ascii="Segoe UI" w:eastAsia="Times New Roman" w:hAnsi="Segoe UI" w:cs="Segoe UI"/>
          <w:sz w:val="18"/>
          <w:szCs w:val="18"/>
          <w:lang w:eastAsia="en-GB"/>
        </w:rPr>
      </w:pPr>
      <w:r>
        <w:rPr>
          <w:rFonts w:eastAsia="Times New Roman"/>
          <w:lang w:eastAsia="en-GB"/>
        </w:rPr>
        <w:t> </w:t>
      </w:r>
    </w:p>
    <w:tbl>
      <w:tblPr>
        <w:tblW w:w="139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0"/>
        <w:gridCol w:w="11838"/>
        <w:gridCol w:w="1334"/>
      </w:tblGrid>
      <w:tr w:rsidR="002F1EC5" w:rsidRPr="00E91977" w14:paraId="647394FA" w14:textId="77777777" w:rsidTr="008A7429">
        <w:tc>
          <w:tcPr>
            <w:tcW w:w="13942" w:type="dxa"/>
            <w:gridSpan w:val="3"/>
            <w:tcBorders>
              <w:top w:val="single" w:sz="6" w:space="0" w:color="auto"/>
              <w:left w:val="single" w:sz="6" w:space="0" w:color="auto"/>
              <w:bottom w:val="single" w:sz="6" w:space="0" w:color="auto"/>
              <w:right w:val="single" w:sz="6" w:space="0" w:color="auto"/>
            </w:tcBorders>
            <w:hideMark/>
          </w:tcPr>
          <w:p w14:paraId="185087B9" w14:textId="77777777" w:rsidR="002F1EC5" w:rsidRPr="00E91977" w:rsidRDefault="002F1EC5">
            <w:pPr>
              <w:spacing w:line="240" w:lineRule="auto"/>
              <w:textAlignment w:val="baseline"/>
              <w:rPr>
                <w:rFonts w:eastAsia="Times New Roman"/>
                <w:sz w:val="22"/>
                <w:szCs w:val="22"/>
                <w:lang w:eastAsia="en-GB"/>
              </w:rPr>
            </w:pPr>
            <w:r w:rsidRPr="00E91977">
              <w:rPr>
                <w:rFonts w:eastAsia="Times New Roman"/>
                <w:sz w:val="22"/>
                <w:szCs w:val="22"/>
                <w:lang w:eastAsia="en-GB"/>
              </w:rPr>
              <w:t>Will the work involve… </w:t>
            </w:r>
          </w:p>
        </w:tc>
      </w:tr>
      <w:tr w:rsidR="002F1EC5" w:rsidRPr="00E91977" w14:paraId="04487670" w14:textId="77777777" w:rsidTr="008A7429">
        <w:tc>
          <w:tcPr>
            <w:tcW w:w="770" w:type="dxa"/>
            <w:tcBorders>
              <w:top w:val="nil"/>
              <w:left w:val="single" w:sz="6" w:space="0" w:color="auto"/>
              <w:bottom w:val="single" w:sz="6" w:space="0" w:color="auto"/>
              <w:right w:val="single" w:sz="6" w:space="0" w:color="auto"/>
            </w:tcBorders>
            <w:vAlign w:val="center"/>
            <w:hideMark/>
          </w:tcPr>
          <w:p w14:paraId="412733AE" w14:textId="77777777" w:rsidR="002F1EC5" w:rsidRPr="00E91977" w:rsidRDefault="002F1EC5" w:rsidP="00E91977">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1. </w:t>
            </w:r>
          </w:p>
        </w:tc>
        <w:tc>
          <w:tcPr>
            <w:tcW w:w="11838" w:type="dxa"/>
            <w:tcBorders>
              <w:top w:val="nil"/>
              <w:left w:val="nil"/>
              <w:bottom w:val="single" w:sz="6" w:space="0" w:color="auto"/>
              <w:right w:val="single" w:sz="6" w:space="0" w:color="auto"/>
            </w:tcBorders>
            <w:vAlign w:val="center"/>
            <w:hideMark/>
          </w:tcPr>
          <w:p w14:paraId="17F67387" w14:textId="77777777" w:rsidR="002F1EC5" w:rsidRPr="00E91977" w:rsidRDefault="002F1EC5" w:rsidP="00E91977">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The use of systematic and extensive profiling or automated decision-making to make significant decisions about people (i.e. where the outcome could have a deleterious impact and/or prevent access to services etc.). </w:t>
            </w:r>
          </w:p>
        </w:tc>
        <w:tc>
          <w:tcPr>
            <w:tcW w:w="1334" w:type="dxa"/>
            <w:tcBorders>
              <w:top w:val="nil"/>
              <w:left w:val="nil"/>
              <w:bottom w:val="single" w:sz="6" w:space="0" w:color="auto"/>
              <w:right w:val="single" w:sz="6" w:space="0" w:color="auto"/>
            </w:tcBorders>
            <w:vAlign w:val="center"/>
            <w:hideMark/>
          </w:tcPr>
          <w:p w14:paraId="64BAC94C" w14:textId="20044E31" w:rsidR="002F1EC5" w:rsidRPr="00E91977" w:rsidRDefault="00E91977" w:rsidP="00E91977">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002F1EC5" w:rsidRPr="00E91977">
              <w:rPr>
                <w:rFonts w:eastAsia="Times New Roman"/>
                <w:sz w:val="22"/>
                <w:szCs w:val="22"/>
                <w:lang w:eastAsia="en-GB"/>
              </w:rPr>
              <w:t>Yes </w:t>
            </w:r>
          </w:p>
          <w:p w14:paraId="6CC95ED8" w14:textId="542B54AA" w:rsidR="002F1EC5" w:rsidRPr="00E91977" w:rsidRDefault="002F1EC5" w:rsidP="00E91977">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00E91977" w:rsidRPr="00E91977">
              <w:rPr>
                <w:rFonts w:eastAsia="MS Gothic"/>
                <w:sz w:val="22"/>
                <w:szCs w:val="22"/>
                <w:lang w:eastAsia="en-GB"/>
              </w:rPr>
              <w:t xml:space="preserve"> </w:t>
            </w:r>
            <w:r w:rsidRPr="00E91977">
              <w:rPr>
                <w:rFonts w:eastAsia="Times New Roman"/>
                <w:sz w:val="22"/>
                <w:szCs w:val="22"/>
                <w:lang w:eastAsia="en-GB"/>
              </w:rPr>
              <w:t>No </w:t>
            </w:r>
          </w:p>
        </w:tc>
      </w:tr>
      <w:tr w:rsidR="002F1EC5" w:rsidRPr="00E91977" w14:paraId="6F15226A" w14:textId="77777777" w:rsidTr="008A7429">
        <w:tc>
          <w:tcPr>
            <w:tcW w:w="770" w:type="dxa"/>
            <w:tcBorders>
              <w:top w:val="nil"/>
              <w:left w:val="single" w:sz="6" w:space="0" w:color="auto"/>
              <w:bottom w:val="single" w:sz="6" w:space="0" w:color="auto"/>
              <w:right w:val="single" w:sz="6" w:space="0" w:color="auto"/>
            </w:tcBorders>
            <w:vAlign w:val="center"/>
            <w:hideMark/>
          </w:tcPr>
          <w:p w14:paraId="6AF464CD" w14:textId="77777777" w:rsidR="002F1EC5" w:rsidRPr="00E91977" w:rsidRDefault="002F1EC5" w:rsidP="00E91977">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2. </w:t>
            </w:r>
          </w:p>
        </w:tc>
        <w:tc>
          <w:tcPr>
            <w:tcW w:w="11838" w:type="dxa"/>
            <w:tcBorders>
              <w:top w:val="nil"/>
              <w:left w:val="nil"/>
              <w:bottom w:val="single" w:sz="6" w:space="0" w:color="auto"/>
              <w:right w:val="single" w:sz="6" w:space="0" w:color="auto"/>
            </w:tcBorders>
            <w:vAlign w:val="center"/>
            <w:hideMark/>
          </w:tcPr>
          <w:p w14:paraId="78A51652" w14:textId="33BD76EC"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Systematically monitoring individuals on a large scale? </w:t>
            </w:r>
            <w:r w:rsidRPr="00E91977">
              <w:rPr>
                <w:rFonts w:eastAsia="Times New Roman"/>
                <w:i/>
                <w:iCs/>
                <w:color w:val="000000"/>
                <w:sz w:val="22"/>
                <w:szCs w:val="22"/>
                <w:lang w:eastAsia="en-GB"/>
              </w:rPr>
              <w:t>Please see Q3 for further information on what constitutes large scale</w:t>
            </w:r>
            <w:r w:rsidRPr="00E91977">
              <w:rPr>
                <w:rFonts w:eastAsia="Times New Roman"/>
                <w:color w:val="000000"/>
                <w:sz w:val="22"/>
                <w:szCs w:val="22"/>
                <w:lang w:eastAsia="en-GB"/>
              </w:rPr>
              <w:t> </w:t>
            </w:r>
          </w:p>
        </w:tc>
        <w:tc>
          <w:tcPr>
            <w:tcW w:w="1334" w:type="dxa"/>
            <w:tcBorders>
              <w:top w:val="nil"/>
              <w:left w:val="nil"/>
              <w:bottom w:val="single" w:sz="6" w:space="0" w:color="auto"/>
              <w:right w:val="single" w:sz="6" w:space="0" w:color="auto"/>
            </w:tcBorders>
            <w:vAlign w:val="center"/>
            <w:hideMark/>
          </w:tcPr>
          <w:p w14:paraId="4188DF83" w14:textId="77777777" w:rsidR="00E91977" w:rsidRPr="00E91977" w:rsidRDefault="00E91977" w:rsidP="00E91977">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Yes </w:t>
            </w:r>
          </w:p>
          <w:p w14:paraId="39904789" w14:textId="3AF37763" w:rsidR="002F1EC5" w:rsidRPr="00E91977" w:rsidRDefault="00E91977" w:rsidP="00E91977">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No </w:t>
            </w:r>
          </w:p>
        </w:tc>
      </w:tr>
      <w:tr w:rsidR="002F1EC5" w:rsidRPr="00E91977" w14:paraId="5885DAFB" w14:textId="77777777" w:rsidTr="008A7429">
        <w:tc>
          <w:tcPr>
            <w:tcW w:w="770" w:type="dxa"/>
            <w:tcBorders>
              <w:top w:val="nil"/>
              <w:left w:val="single" w:sz="6" w:space="0" w:color="auto"/>
              <w:bottom w:val="single" w:sz="6" w:space="0" w:color="auto"/>
              <w:right w:val="single" w:sz="6" w:space="0" w:color="auto"/>
            </w:tcBorders>
            <w:vAlign w:val="center"/>
            <w:hideMark/>
          </w:tcPr>
          <w:p w14:paraId="18D63FEF" w14:textId="77777777" w:rsidR="002F1EC5" w:rsidRPr="00E91977" w:rsidRDefault="002F1EC5" w:rsidP="00E91977">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3. </w:t>
            </w:r>
          </w:p>
          <w:p w14:paraId="6E5F7E60" w14:textId="77777777" w:rsidR="002F1EC5" w:rsidRPr="00E91977" w:rsidRDefault="002F1EC5" w:rsidP="00E91977">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 </w:t>
            </w:r>
          </w:p>
        </w:tc>
        <w:tc>
          <w:tcPr>
            <w:tcW w:w="11838" w:type="dxa"/>
            <w:tcBorders>
              <w:top w:val="nil"/>
              <w:left w:val="nil"/>
              <w:bottom w:val="single" w:sz="6" w:space="0" w:color="auto"/>
              <w:right w:val="single" w:sz="6" w:space="0" w:color="auto"/>
            </w:tcBorders>
            <w:vAlign w:val="center"/>
            <w:hideMark/>
          </w:tcPr>
          <w:p w14:paraId="60801ECF" w14:textId="77777777" w:rsidR="002F1EC5" w:rsidRPr="00E91977" w:rsidRDefault="002F1EC5" w:rsidP="00E91977">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Processing special category data or criminal offence data on a large scale.  </w:t>
            </w:r>
          </w:p>
          <w:p w14:paraId="2E2AE7CE" w14:textId="77777777" w:rsidR="002F1EC5" w:rsidRPr="00E91977" w:rsidRDefault="002F1EC5" w:rsidP="00E91977">
            <w:pPr>
              <w:spacing w:line="240" w:lineRule="auto"/>
              <w:textAlignment w:val="baseline"/>
              <w:rPr>
                <w:rFonts w:eastAsia="Times New Roman"/>
                <w:sz w:val="22"/>
                <w:szCs w:val="22"/>
                <w:lang w:eastAsia="en-GB"/>
              </w:rPr>
            </w:pPr>
            <w:r w:rsidRPr="00E91977">
              <w:rPr>
                <w:rFonts w:eastAsia="Times New Roman"/>
                <w:i/>
                <w:iCs/>
                <w:color w:val="000000"/>
                <w:sz w:val="22"/>
                <w:szCs w:val="22"/>
                <w:lang w:eastAsia="en-GB"/>
              </w:rPr>
              <w:t>Special categories are: race; ethnic origin; political or religious affiliation; trade union membership; genetics; biometrics (where used for ID purposes); health; sex life; or sexual orientation.</w:t>
            </w:r>
            <w:r w:rsidRPr="00E91977">
              <w:rPr>
                <w:rFonts w:eastAsia="Times New Roman"/>
                <w:color w:val="000000"/>
                <w:sz w:val="22"/>
                <w:szCs w:val="22"/>
                <w:lang w:eastAsia="en-GB"/>
              </w:rPr>
              <w:t> </w:t>
            </w:r>
          </w:p>
          <w:p w14:paraId="3F0BA64C" w14:textId="77777777" w:rsidR="002F1EC5" w:rsidRPr="00E91977" w:rsidRDefault="002F1EC5" w:rsidP="00E91977">
            <w:pPr>
              <w:spacing w:line="240" w:lineRule="auto"/>
              <w:textAlignment w:val="baseline"/>
              <w:rPr>
                <w:rFonts w:eastAsia="Times New Roman"/>
                <w:sz w:val="22"/>
                <w:szCs w:val="22"/>
                <w:lang w:eastAsia="en-GB"/>
              </w:rPr>
            </w:pPr>
            <w:r w:rsidRPr="00E91977">
              <w:rPr>
                <w:rFonts w:eastAsia="Times New Roman"/>
                <w:i/>
                <w:iCs/>
                <w:color w:val="000000"/>
                <w:sz w:val="22"/>
                <w:szCs w:val="22"/>
                <w:shd w:val="clear" w:color="auto" w:fill="FFFFFF"/>
                <w:lang w:eastAsia="en-GB"/>
              </w:rPr>
              <w:t>There is no specific definition of 'large scale' but you should take the following factors into consideration:</w:t>
            </w:r>
            <w:r w:rsidRPr="00E91977">
              <w:rPr>
                <w:rFonts w:eastAsia="Times New Roman"/>
                <w:color w:val="000000"/>
                <w:sz w:val="22"/>
                <w:szCs w:val="22"/>
                <w:lang w:eastAsia="en-GB"/>
              </w:rPr>
              <w:t> </w:t>
            </w:r>
          </w:p>
          <w:p w14:paraId="3CF790FE" w14:textId="77777777" w:rsidR="002F1EC5" w:rsidRPr="00E91977" w:rsidRDefault="002F1EC5" w:rsidP="00332F5F">
            <w:pPr>
              <w:numPr>
                <w:ilvl w:val="0"/>
                <w:numId w:val="8"/>
              </w:numPr>
              <w:shd w:val="clear" w:color="auto" w:fill="FFFFFF"/>
              <w:spacing w:line="240" w:lineRule="auto"/>
              <w:ind w:left="0" w:firstLine="0"/>
              <w:textAlignment w:val="baseline"/>
              <w:rPr>
                <w:rFonts w:eastAsia="Times New Roman"/>
                <w:color w:val="000000"/>
                <w:sz w:val="22"/>
                <w:szCs w:val="22"/>
                <w:lang w:eastAsia="en-GB"/>
              </w:rPr>
            </w:pPr>
            <w:r w:rsidRPr="00E91977">
              <w:rPr>
                <w:rFonts w:eastAsia="Times New Roman"/>
                <w:i/>
                <w:iCs/>
                <w:color w:val="000000"/>
                <w:sz w:val="22"/>
                <w:szCs w:val="22"/>
                <w:lang w:eastAsia="en-GB"/>
              </w:rPr>
              <w:t>the numbers of data subjects concerned proportionate to the task;</w:t>
            </w:r>
            <w:r w:rsidRPr="00E91977">
              <w:rPr>
                <w:rFonts w:eastAsia="Times New Roman"/>
                <w:color w:val="000000"/>
                <w:sz w:val="22"/>
                <w:szCs w:val="22"/>
                <w:lang w:eastAsia="en-GB"/>
              </w:rPr>
              <w:t> </w:t>
            </w:r>
          </w:p>
          <w:p w14:paraId="008242E2" w14:textId="77777777" w:rsidR="002F1EC5" w:rsidRPr="00E91977" w:rsidRDefault="002F1EC5" w:rsidP="00332F5F">
            <w:pPr>
              <w:numPr>
                <w:ilvl w:val="0"/>
                <w:numId w:val="8"/>
              </w:numPr>
              <w:shd w:val="clear" w:color="auto" w:fill="FFFFFF"/>
              <w:spacing w:line="240" w:lineRule="auto"/>
              <w:ind w:left="0" w:firstLine="0"/>
              <w:textAlignment w:val="baseline"/>
              <w:rPr>
                <w:rFonts w:eastAsia="Times New Roman"/>
                <w:color w:val="000000"/>
                <w:sz w:val="22"/>
                <w:szCs w:val="22"/>
                <w:lang w:eastAsia="en-GB"/>
              </w:rPr>
            </w:pPr>
            <w:r w:rsidRPr="00E91977">
              <w:rPr>
                <w:rFonts w:eastAsia="Times New Roman"/>
                <w:i/>
                <w:iCs/>
                <w:color w:val="000000"/>
                <w:sz w:val="22"/>
                <w:szCs w:val="22"/>
                <w:lang w:eastAsia="en-GB"/>
              </w:rPr>
              <w:t>the volume of personal data being processed;</w:t>
            </w:r>
            <w:r w:rsidRPr="00E91977">
              <w:rPr>
                <w:rFonts w:eastAsia="Times New Roman"/>
                <w:color w:val="000000"/>
                <w:sz w:val="22"/>
                <w:szCs w:val="22"/>
                <w:lang w:eastAsia="en-GB"/>
              </w:rPr>
              <w:t> </w:t>
            </w:r>
          </w:p>
          <w:p w14:paraId="204C8D14" w14:textId="77777777" w:rsidR="002F1EC5" w:rsidRPr="00E91977" w:rsidRDefault="002F1EC5" w:rsidP="00332F5F">
            <w:pPr>
              <w:numPr>
                <w:ilvl w:val="0"/>
                <w:numId w:val="8"/>
              </w:numPr>
              <w:shd w:val="clear" w:color="auto" w:fill="FFFFFF"/>
              <w:spacing w:line="240" w:lineRule="auto"/>
              <w:ind w:left="0" w:firstLine="0"/>
              <w:textAlignment w:val="baseline"/>
              <w:rPr>
                <w:rFonts w:eastAsia="Times New Roman"/>
                <w:color w:val="000000"/>
                <w:sz w:val="22"/>
                <w:szCs w:val="22"/>
                <w:lang w:eastAsia="en-GB"/>
              </w:rPr>
            </w:pPr>
            <w:r w:rsidRPr="00E91977">
              <w:rPr>
                <w:rFonts w:eastAsia="Times New Roman"/>
                <w:i/>
                <w:iCs/>
                <w:color w:val="000000"/>
                <w:sz w:val="22"/>
                <w:szCs w:val="22"/>
                <w:lang w:eastAsia="en-GB"/>
              </w:rPr>
              <w:t>the range of different data items being processed;</w:t>
            </w:r>
            <w:r w:rsidRPr="00E91977">
              <w:rPr>
                <w:rFonts w:eastAsia="Times New Roman"/>
                <w:color w:val="000000"/>
                <w:sz w:val="22"/>
                <w:szCs w:val="22"/>
                <w:lang w:eastAsia="en-GB"/>
              </w:rPr>
              <w:t> </w:t>
            </w:r>
          </w:p>
          <w:p w14:paraId="33CCFBDA" w14:textId="77777777" w:rsidR="002F1EC5" w:rsidRPr="00E91977" w:rsidRDefault="002F1EC5" w:rsidP="00332F5F">
            <w:pPr>
              <w:numPr>
                <w:ilvl w:val="0"/>
                <w:numId w:val="8"/>
              </w:numPr>
              <w:shd w:val="clear" w:color="auto" w:fill="FFFFFF"/>
              <w:spacing w:line="240" w:lineRule="auto"/>
              <w:ind w:left="0" w:firstLine="0"/>
              <w:textAlignment w:val="baseline"/>
              <w:rPr>
                <w:rFonts w:eastAsia="Times New Roman"/>
                <w:color w:val="000000"/>
                <w:sz w:val="22"/>
                <w:szCs w:val="22"/>
                <w:lang w:eastAsia="en-GB"/>
              </w:rPr>
            </w:pPr>
            <w:r w:rsidRPr="00E91977">
              <w:rPr>
                <w:rFonts w:eastAsia="Times New Roman"/>
                <w:i/>
                <w:iCs/>
                <w:color w:val="000000"/>
                <w:sz w:val="22"/>
                <w:szCs w:val="22"/>
                <w:lang w:eastAsia="en-GB"/>
              </w:rPr>
              <w:t>the geographical extent of the activity; and</w:t>
            </w:r>
            <w:r w:rsidRPr="00E91977">
              <w:rPr>
                <w:rFonts w:eastAsia="Times New Roman"/>
                <w:color w:val="000000"/>
                <w:sz w:val="22"/>
                <w:szCs w:val="22"/>
                <w:lang w:eastAsia="en-GB"/>
              </w:rPr>
              <w:t> </w:t>
            </w:r>
          </w:p>
          <w:p w14:paraId="036315B3" w14:textId="054BF040" w:rsidR="002F1EC5" w:rsidRPr="00E91977" w:rsidRDefault="002F1EC5" w:rsidP="00332F5F">
            <w:pPr>
              <w:numPr>
                <w:ilvl w:val="0"/>
                <w:numId w:val="8"/>
              </w:numPr>
              <w:shd w:val="clear" w:color="auto" w:fill="FFFFFF"/>
              <w:spacing w:line="240" w:lineRule="auto"/>
              <w:ind w:left="0" w:firstLine="0"/>
              <w:textAlignment w:val="baseline"/>
              <w:rPr>
                <w:rFonts w:eastAsia="Times New Roman"/>
                <w:sz w:val="22"/>
                <w:szCs w:val="22"/>
                <w:lang w:eastAsia="en-GB"/>
              </w:rPr>
            </w:pPr>
            <w:r w:rsidRPr="00E91977">
              <w:rPr>
                <w:rFonts w:eastAsia="Times New Roman"/>
                <w:i/>
                <w:iCs/>
                <w:color w:val="000000"/>
                <w:sz w:val="22"/>
                <w:szCs w:val="22"/>
                <w:lang w:eastAsia="en-GB"/>
              </w:rPr>
              <w:t>the duration or permanence of the processing activity</w:t>
            </w:r>
            <w:r w:rsidRPr="00E91977">
              <w:rPr>
                <w:rFonts w:eastAsia="Times New Roman"/>
                <w:color w:val="000000"/>
                <w:sz w:val="22"/>
                <w:szCs w:val="22"/>
                <w:lang w:eastAsia="en-GB"/>
              </w:rPr>
              <w:t>  </w:t>
            </w:r>
          </w:p>
        </w:tc>
        <w:tc>
          <w:tcPr>
            <w:tcW w:w="1334" w:type="dxa"/>
            <w:tcBorders>
              <w:top w:val="nil"/>
              <w:left w:val="nil"/>
              <w:bottom w:val="single" w:sz="6" w:space="0" w:color="auto"/>
              <w:right w:val="single" w:sz="6" w:space="0" w:color="auto"/>
            </w:tcBorders>
            <w:vAlign w:val="center"/>
            <w:hideMark/>
          </w:tcPr>
          <w:p w14:paraId="5F912584" w14:textId="77777777" w:rsidR="00E91977" w:rsidRPr="00E91977" w:rsidRDefault="00E91977" w:rsidP="00E91977">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Yes </w:t>
            </w:r>
          </w:p>
          <w:p w14:paraId="4F8FBE56" w14:textId="5E5930B0" w:rsidR="002F1EC5" w:rsidRPr="00E91977" w:rsidRDefault="00E91977" w:rsidP="00E91977">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No </w:t>
            </w:r>
          </w:p>
        </w:tc>
      </w:tr>
      <w:tr w:rsidR="002F1EC5" w:rsidRPr="00E91977" w14:paraId="6271E054" w14:textId="77777777" w:rsidTr="008A7429">
        <w:tc>
          <w:tcPr>
            <w:tcW w:w="770" w:type="dxa"/>
            <w:tcBorders>
              <w:top w:val="nil"/>
              <w:left w:val="single" w:sz="6" w:space="0" w:color="auto"/>
              <w:bottom w:val="single" w:sz="6" w:space="0" w:color="auto"/>
              <w:right w:val="single" w:sz="6" w:space="0" w:color="auto"/>
            </w:tcBorders>
            <w:vAlign w:val="center"/>
            <w:hideMark/>
          </w:tcPr>
          <w:p w14:paraId="222EC50C" w14:textId="77777777" w:rsidR="002F1EC5" w:rsidRPr="00E91977" w:rsidRDefault="002F1EC5" w:rsidP="00E91977">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4. </w:t>
            </w:r>
          </w:p>
        </w:tc>
        <w:tc>
          <w:tcPr>
            <w:tcW w:w="11838" w:type="dxa"/>
            <w:tcBorders>
              <w:top w:val="nil"/>
              <w:left w:val="nil"/>
              <w:bottom w:val="single" w:sz="6" w:space="0" w:color="auto"/>
              <w:right w:val="single" w:sz="6" w:space="0" w:color="auto"/>
            </w:tcBorders>
            <w:vAlign w:val="center"/>
            <w:hideMark/>
          </w:tcPr>
          <w:p w14:paraId="739963B1" w14:textId="099168CF"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Systematically monitoring a publicly accessible place on a large scale e.g. new uses of CCTV</w:t>
            </w:r>
            <w:r w:rsidRPr="00E91977">
              <w:rPr>
                <w:rFonts w:eastAsia="Times New Roman"/>
                <w:i/>
                <w:iCs/>
                <w:sz w:val="22"/>
                <w:szCs w:val="22"/>
                <w:lang w:eastAsia="en-GB"/>
              </w:rPr>
              <w:t>.</w:t>
            </w:r>
            <w:r w:rsidRPr="00E91977">
              <w:rPr>
                <w:rFonts w:eastAsia="Times New Roman"/>
                <w:sz w:val="22"/>
                <w:szCs w:val="22"/>
                <w:lang w:eastAsia="en-GB"/>
              </w:rPr>
              <w:t> </w:t>
            </w:r>
          </w:p>
        </w:tc>
        <w:tc>
          <w:tcPr>
            <w:tcW w:w="1334" w:type="dxa"/>
            <w:tcBorders>
              <w:top w:val="nil"/>
              <w:left w:val="nil"/>
              <w:bottom w:val="single" w:sz="6" w:space="0" w:color="auto"/>
              <w:right w:val="single" w:sz="6" w:space="0" w:color="auto"/>
            </w:tcBorders>
            <w:vAlign w:val="center"/>
            <w:hideMark/>
          </w:tcPr>
          <w:p w14:paraId="08D837A4" w14:textId="77777777" w:rsidR="00E91977" w:rsidRPr="00E91977" w:rsidRDefault="00E91977" w:rsidP="00E91977">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Yes </w:t>
            </w:r>
          </w:p>
          <w:p w14:paraId="312B3A8C" w14:textId="69DB3277" w:rsidR="002F1EC5" w:rsidRPr="00E91977" w:rsidRDefault="00E91977" w:rsidP="00E91977">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No </w:t>
            </w:r>
          </w:p>
        </w:tc>
      </w:tr>
      <w:tr w:rsidR="002F1EC5" w:rsidRPr="00E91977" w14:paraId="5CEFC5AC" w14:textId="77777777" w:rsidTr="008A7429">
        <w:tc>
          <w:tcPr>
            <w:tcW w:w="770" w:type="dxa"/>
            <w:tcBorders>
              <w:top w:val="nil"/>
              <w:left w:val="single" w:sz="6" w:space="0" w:color="auto"/>
              <w:bottom w:val="single" w:sz="6" w:space="0" w:color="auto"/>
              <w:right w:val="single" w:sz="6" w:space="0" w:color="auto"/>
            </w:tcBorders>
            <w:vAlign w:val="center"/>
            <w:hideMark/>
          </w:tcPr>
          <w:p w14:paraId="45B7DDB1" w14:textId="77777777" w:rsidR="002F1EC5" w:rsidRPr="00E91977" w:rsidRDefault="002F1EC5" w:rsidP="00E91977">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5. </w:t>
            </w:r>
          </w:p>
        </w:tc>
        <w:tc>
          <w:tcPr>
            <w:tcW w:w="11838" w:type="dxa"/>
            <w:tcBorders>
              <w:top w:val="nil"/>
              <w:left w:val="nil"/>
              <w:bottom w:val="single" w:sz="6" w:space="0" w:color="auto"/>
              <w:right w:val="single" w:sz="6" w:space="0" w:color="auto"/>
            </w:tcBorders>
            <w:vAlign w:val="center"/>
            <w:hideMark/>
          </w:tcPr>
          <w:p w14:paraId="39C0ADB6" w14:textId="77777777" w:rsidR="002F1EC5" w:rsidRPr="00E91977" w:rsidRDefault="002F1EC5" w:rsidP="00E91977">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The use of new technologies (in particular new IT systems or technology which might be perceived as being particularly intrusive)? E.g. bodycams, fingerprint scanners/voice recognition, drones, biometrics or facial recognition </w:t>
            </w:r>
          </w:p>
        </w:tc>
        <w:tc>
          <w:tcPr>
            <w:tcW w:w="1334" w:type="dxa"/>
            <w:tcBorders>
              <w:top w:val="nil"/>
              <w:left w:val="nil"/>
              <w:bottom w:val="single" w:sz="6" w:space="0" w:color="auto"/>
              <w:right w:val="single" w:sz="6" w:space="0" w:color="auto"/>
            </w:tcBorders>
            <w:vAlign w:val="center"/>
            <w:hideMark/>
          </w:tcPr>
          <w:p w14:paraId="47FBB69C" w14:textId="77777777" w:rsidR="00E91977" w:rsidRPr="00E91977" w:rsidRDefault="00E91977" w:rsidP="00E91977">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Yes </w:t>
            </w:r>
          </w:p>
          <w:p w14:paraId="179C2979" w14:textId="1E994BB3" w:rsidR="002F1EC5" w:rsidRPr="00E91977" w:rsidRDefault="00E91977" w:rsidP="00E91977">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No </w:t>
            </w:r>
          </w:p>
        </w:tc>
      </w:tr>
      <w:tr w:rsidR="002F1EC5" w:rsidRPr="00E91977" w14:paraId="7472E358" w14:textId="77777777" w:rsidTr="008A7429">
        <w:tc>
          <w:tcPr>
            <w:tcW w:w="770" w:type="dxa"/>
            <w:tcBorders>
              <w:top w:val="nil"/>
              <w:left w:val="single" w:sz="6" w:space="0" w:color="auto"/>
              <w:bottom w:val="single" w:sz="6" w:space="0" w:color="auto"/>
              <w:right w:val="single" w:sz="6" w:space="0" w:color="auto"/>
            </w:tcBorders>
            <w:vAlign w:val="center"/>
            <w:hideMark/>
          </w:tcPr>
          <w:p w14:paraId="757F3298" w14:textId="77777777" w:rsidR="002F1EC5" w:rsidRPr="00E91977" w:rsidRDefault="002F1EC5" w:rsidP="00E91977">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7. </w:t>
            </w:r>
          </w:p>
        </w:tc>
        <w:tc>
          <w:tcPr>
            <w:tcW w:w="11838" w:type="dxa"/>
            <w:tcBorders>
              <w:top w:val="nil"/>
              <w:left w:val="nil"/>
              <w:bottom w:val="single" w:sz="6" w:space="0" w:color="auto"/>
              <w:right w:val="single" w:sz="6" w:space="0" w:color="auto"/>
            </w:tcBorders>
            <w:vAlign w:val="center"/>
            <w:hideMark/>
          </w:tcPr>
          <w:p w14:paraId="3CB69642" w14:textId="2A6E719E"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Combining, comparing or matching of data from multiple sources? </w:t>
            </w:r>
            <w:r w:rsidRPr="00E91977">
              <w:rPr>
                <w:rFonts w:eastAsia="Times New Roman"/>
                <w:i/>
                <w:iCs/>
                <w:color w:val="000000"/>
                <w:sz w:val="22"/>
                <w:szCs w:val="22"/>
                <w:lang w:eastAsia="en-GB"/>
              </w:rPr>
              <w:t>The matching of datasets can result in loss of anonymity in the original dataset</w:t>
            </w:r>
            <w:r w:rsidRPr="00E91977">
              <w:rPr>
                <w:rFonts w:eastAsia="Times New Roman"/>
                <w:color w:val="000000"/>
                <w:sz w:val="22"/>
                <w:szCs w:val="22"/>
                <w:lang w:eastAsia="en-GB"/>
              </w:rPr>
              <w:t> </w:t>
            </w:r>
          </w:p>
        </w:tc>
        <w:tc>
          <w:tcPr>
            <w:tcW w:w="1334" w:type="dxa"/>
            <w:tcBorders>
              <w:top w:val="nil"/>
              <w:left w:val="nil"/>
              <w:bottom w:val="single" w:sz="6" w:space="0" w:color="auto"/>
              <w:right w:val="single" w:sz="6" w:space="0" w:color="auto"/>
            </w:tcBorders>
            <w:vAlign w:val="center"/>
            <w:hideMark/>
          </w:tcPr>
          <w:p w14:paraId="79F9E160" w14:textId="77777777" w:rsidR="00E91977" w:rsidRPr="00E91977" w:rsidRDefault="00E91977" w:rsidP="00E91977">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Yes </w:t>
            </w:r>
          </w:p>
          <w:p w14:paraId="77D65474" w14:textId="0248076E" w:rsidR="002F1EC5" w:rsidRPr="00E91977" w:rsidRDefault="00E91977" w:rsidP="00E91977">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No </w:t>
            </w:r>
            <w:r w:rsidR="002F1EC5" w:rsidRPr="00E91977">
              <w:rPr>
                <w:rFonts w:eastAsia="Times New Roman"/>
                <w:color w:val="000000"/>
                <w:sz w:val="22"/>
                <w:szCs w:val="22"/>
                <w:lang w:eastAsia="en-GB"/>
              </w:rPr>
              <w:t> </w:t>
            </w:r>
          </w:p>
        </w:tc>
      </w:tr>
      <w:tr w:rsidR="002F1EC5" w:rsidRPr="00E91977" w14:paraId="33676056" w14:textId="77777777" w:rsidTr="008A7429">
        <w:tc>
          <w:tcPr>
            <w:tcW w:w="770" w:type="dxa"/>
            <w:tcBorders>
              <w:top w:val="nil"/>
              <w:left w:val="single" w:sz="6" w:space="0" w:color="auto"/>
              <w:bottom w:val="single" w:sz="6" w:space="0" w:color="auto"/>
              <w:right w:val="single" w:sz="6" w:space="0" w:color="auto"/>
            </w:tcBorders>
            <w:vAlign w:val="center"/>
            <w:hideMark/>
          </w:tcPr>
          <w:p w14:paraId="768894E3" w14:textId="77777777" w:rsidR="002F1EC5" w:rsidRPr="00E91977" w:rsidRDefault="002F1EC5" w:rsidP="00E91977">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8. </w:t>
            </w:r>
          </w:p>
        </w:tc>
        <w:tc>
          <w:tcPr>
            <w:tcW w:w="11838" w:type="dxa"/>
            <w:tcBorders>
              <w:top w:val="nil"/>
              <w:left w:val="nil"/>
              <w:bottom w:val="single" w:sz="6" w:space="0" w:color="auto"/>
              <w:right w:val="single" w:sz="6" w:space="0" w:color="auto"/>
            </w:tcBorders>
            <w:vAlign w:val="center"/>
            <w:hideMark/>
          </w:tcPr>
          <w:p w14:paraId="70C4B449" w14:textId="77777777" w:rsidR="002F1EC5" w:rsidRPr="00E91977" w:rsidRDefault="002F1EC5" w:rsidP="00E91977">
            <w:pPr>
              <w:spacing w:line="240" w:lineRule="auto"/>
              <w:textAlignment w:val="baseline"/>
              <w:rPr>
                <w:rFonts w:eastAsia="Times New Roman"/>
                <w:sz w:val="22"/>
                <w:szCs w:val="22"/>
                <w:lang w:eastAsia="en-GB"/>
              </w:rPr>
            </w:pPr>
            <w:r w:rsidRPr="00E91977">
              <w:rPr>
                <w:rFonts w:eastAsia="Times New Roman"/>
                <w:sz w:val="22"/>
                <w:szCs w:val="22"/>
                <w:lang w:eastAsia="en-GB"/>
              </w:rPr>
              <w:t> Collecting data from a source other than the individual without providing them with a privacy notice? </w:t>
            </w:r>
          </w:p>
          <w:p w14:paraId="0C43B7D3" w14:textId="6ED624EC"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i/>
                <w:iCs/>
                <w:sz w:val="22"/>
                <w:szCs w:val="22"/>
                <w:lang w:eastAsia="en-GB"/>
              </w:rPr>
              <w:t>This is known as ‘invisible processing’ and includes activities such as online tracking by third parties, the re-use of publicly available data about individuals (e.g. researching individuals online to profile them) and direct marketing.</w:t>
            </w:r>
            <w:r w:rsidRPr="00E91977">
              <w:rPr>
                <w:rFonts w:eastAsia="Times New Roman"/>
                <w:sz w:val="22"/>
                <w:szCs w:val="22"/>
                <w:lang w:eastAsia="en-GB"/>
              </w:rPr>
              <w:t> </w:t>
            </w:r>
          </w:p>
        </w:tc>
        <w:tc>
          <w:tcPr>
            <w:tcW w:w="1334" w:type="dxa"/>
            <w:tcBorders>
              <w:top w:val="nil"/>
              <w:left w:val="nil"/>
              <w:bottom w:val="single" w:sz="6" w:space="0" w:color="auto"/>
              <w:right w:val="single" w:sz="6" w:space="0" w:color="auto"/>
            </w:tcBorders>
            <w:vAlign w:val="center"/>
            <w:hideMark/>
          </w:tcPr>
          <w:p w14:paraId="1CEFD18D" w14:textId="77777777" w:rsidR="002F1EC5" w:rsidRPr="00E91977" w:rsidRDefault="002F1EC5" w:rsidP="00E91977">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Times New Roman"/>
                <w:sz w:val="22"/>
                <w:szCs w:val="22"/>
                <w:lang w:eastAsia="en-GB"/>
              </w:rPr>
              <w:t>Yes </w:t>
            </w:r>
          </w:p>
          <w:p w14:paraId="3746D508" w14:textId="77777777" w:rsidR="002F1EC5" w:rsidRPr="00E91977" w:rsidRDefault="002F1EC5" w:rsidP="00E91977">
            <w:pPr>
              <w:spacing w:line="240" w:lineRule="auto"/>
              <w:textAlignment w:val="baseline"/>
              <w:rPr>
                <w:rFonts w:eastAsia="Times New Roman"/>
                <w:sz w:val="22"/>
                <w:szCs w:val="22"/>
                <w:lang w:eastAsia="en-GB"/>
              </w:rPr>
            </w:pPr>
            <w:r w:rsidRPr="00E91977">
              <w:rPr>
                <w:rFonts w:ascii="Segoe UI Symbol" w:eastAsia="Times New Roman" w:hAnsi="Segoe UI Symbol" w:cs="Segoe UI Symbol"/>
                <w:sz w:val="22"/>
                <w:szCs w:val="22"/>
                <w:lang w:eastAsia="en-GB"/>
              </w:rPr>
              <w:t>☐</w:t>
            </w:r>
            <w:r w:rsidRPr="00E91977">
              <w:rPr>
                <w:rFonts w:eastAsia="Times New Roman"/>
                <w:sz w:val="22"/>
                <w:szCs w:val="22"/>
                <w:lang w:eastAsia="en-GB"/>
              </w:rPr>
              <w:t xml:space="preserve"> No </w:t>
            </w:r>
          </w:p>
        </w:tc>
      </w:tr>
      <w:tr w:rsidR="002F1EC5" w:rsidRPr="00E91977" w14:paraId="60060A93" w14:textId="77777777" w:rsidTr="008A7429">
        <w:tc>
          <w:tcPr>
            <w:tcW w:w="770" w:type="dxa"/>
            <w:tcBorders>
              <w:top w:val="nil"/>
              <w:left w:val="single" w:sz="6" w:space="0" w:color="auto"/>
              <w:bottom w:val="single" w:sz="6" w:space="0" w:color="auto"/>
              <w:right w:val="single" w:sz="6" w:space="0" w:color="auto"/>
            </w:tcBorders>
            <w:vAlign w:val="center"/>
            <w:hideMark/>
          </w:tcPr>
          <w:p w14:paraId="1FE78136" w14:textId="77777777"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9. </w:t>
            </w:r>
          </w:p>
        </w:tc>
        <w:tc>
          <w:tcPr>
            <w:tcW w:w="11838" w:type="dxa"/>
            <w:tcBorders>
              <w:top w:val="nil"/>
              <w:left w:val="nil"/>
              <w:bottom w:val="single" w:sz="6" w:space="0" w:color="auto"/>
              <w:right w:val="single" w:sz="6" w:space="0" w:color="auto"/>
            </w:tcBorders>
            <w:vAlign w:val="center"/>
            <w:hideMark/>
          </w:tcPr>
          <w:p w14:paraId="0F54B06A" w14:textId="77777777"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Processing personal data in a way which involves tracking individuals’ online or offline location or behaviour? </w:t>
            </w:r>
          </w:p>
        </w:tc>
        <w:tc>
          <w:tcPr>
            <w:tcW w:w="1334" w:type="dxa"/>
            <w:tcBorders>
              <w:top w:val="nil"/>
              <w:left w:val="nil"/>
              <w:bottom w:val="single" w:sz="6" w:space="0" w:color="auto"/>
              <w:right w:val="single" w:sz="6" w:space="0" w:color="auto"/>
            </w:tcBorders>
            <w:vAlign w:val="center"/>
            <w:hideMark/>
          </w:tcPr>
          <w:p w14:paraId="31825C32" w14:textId="77777777" w:rsidR="00E91977" w:rsidRPr="00E91977" w:rsidRDefault="00E91977" w:rsidP="008A7429">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Yes </w:t>
            </w:r>
          </w:p>
          <w:p w14:paraId="11D62996" w14:textId="7117AFB2" w:rsidR="002F1EC5" w:rsidRPr="00E91977" w:rsidRDefault="00E91977" w:rsidP="008A7429">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No </w:t>
            </w:r>
            <w:r w:rsidRPr="00E91977">
              <w:rPr>
                <w:rFonts w:eastAsia="Times New Roman"/>
                <w:color w:val="000000"/>
                <w:sz w:val="22"/>
                <w:szCs w:val="22"/>
                <w:lang w:eastAsia="en-GB"/>
              </w:rPr>
              <w:t> </w:t>
            </w:r>
          </w:p>
        </w:tc>
      </w:tr>
      <w:tr w:rsidR="002F1EC5" w:rsidRPr="00E91977" w14:paraId="68BC5F13" w14:textId="77777777" w:rsidTr="008A7429">
        <w:tc>
          <w:tcPr>
            <w:tcW w:w="770" w:type="dxa"/>
            <w:tcBorders>
              <w:top w:val="nil"/>
              <w:left w:val="single" w:sz="6" w:space="0" w:color="auto"/>
              <w:bottom w:val="single" w:sz="6" w:space="0" w:color="auto"/>
              <w:right w:val="single" w:sz="6" w:space="0" w:color="auto"/>
            </w:tcBorders>
            <w:vAlign w:val="center"/>
            <w:hideMark/>
          </w:tcPr>
          <w:p w14:paraId="62D09440" w14:textId="77777777"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11. </w:t>
            </w:r>
          </w:p>
        </w:tc>
        <w:tc>
          <w:tcPr>
            <w:tcW w:w="11838" w:type="dxa"/>
            <w:tcBorders>
              <w:top w:val="nil"/>
              <w:left w:val="nil"/>
              <w:bottom w:val="single" w:sz="6" w:space="0" w:color="auto"/>
              <w:right w:val="single" w:sz="6" w:space="0" w:color="auto"/>
            </w:tcBorders>
            <w:vAlign w:val="center"/>
            <w:hideMark/>
          </w:tcPr>
          <w:p w14:paraId="76D435D6" w14:textId="77777777"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Processing personal data which could result in a risk of physical harm in the event of a security breach? </w:t>
            </w:r>
          </w:p>
        </w:tc>
        <w:tc>
          <w:tcPr>
            <w:tcW w:w="1334" w:type="dxa"/>
            <w:tcBorders>
              <w:top w:val="nil"/>
              <w:left w:val="nil"/>
              <w:bottom w:val="single" w:sz="6" w:space="0" w:color="auto"/>
              <w:right w:val="single" w:sz="6" w:space="0" w:color="auto"/>
            </w:tcBorders>
            <w:vAlign w:val="center"/>
            <w:hideMark/>
          </w:tcPr>
          <w:p w14:paraId="3267165E" w14:textId="77777777" w:rsidR="00E91977" w:rsidRPr="00E91977" w:rsidRDefault="00E91977" w:rsidP="008A7429">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Yes </w:t>
            </w:r>
          </w:p>
          <w:p w14:paraId="2B8D59D7" w14:textId="37D1D08B" w:rsidR="002F1EC5" w:rsidRPr="00E91977" w:rsidRDefault="00E91977" w:rsidP="008A7429">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No </w:t>
            </w:r>
            <w:r w:rsidRPr="00E91977">
              <w:rPr>
                <w:rFonts w:eastAsia="Times New Roman"/>
                <w:color w:val="000000"/>
                <w:sz w:val="22"/>
                <w:szCs w:val="22"/>
                <w:lang w:eastAsia="en-GB"/>
              </w:rPr>
              <w:t> </w:t>
            </w:r>
          </w:p>
        </w:tc>
      </w:tr>
      <w:tr w:rsidR="002F1EC5" w:rsidRPr="00E91977" w14:paraId="0A07B08A" w14:textId="77777777" w:rsidTr="008A7429">
        <w:trPr>
          <w:trHeight w:val="570"/>
        </w:trPr>
        <w:tc>
          <w:tcPr>
            <w:tcW w:w="770" w:type="dxa"/>
            <w:tcBorders>
              <w:top w:val="nil"/>
              <w:left w:val="single" w:sz="6" w:space="0" w:color="auto"/>
              <w:bottom w:val="single" w:sz="6" w:space="0" w:color="auto"/>
              <w:right w:val="single" w:sz="6" w:space="0" w:color="auto"/>
            </w:tcBorders>
            <w:vAlign w:val="center"/>
            <w:hideMark/>
          </w:tcPr>
          <w:p w14:paraId="1D98512B" w14:textId="77777777"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lastRenderedPageBreak/>
              <w:t>12. </w:t>
            </w:r>
          </w:p>
        </w:tc>
        <w:tc>
          <w:tcPr>
            <w:tcW w:w="11838" w:type="dxa"/>
            <w:tcBorders>
              <w:top w:val="nil"/>
              <w:left w:val="nil"/>
              <w:bottom w:val="single" w:sz="6" w:space="0" w:color="auto"/>
              <w:right w:val="single" w:sz="6" w:space="0" w:color="auto"/>
            </w:tcBorders>
            <w:vAlign w:val="center"/>
            <w:hideMark/>
          </w:tcPr>
          <w:p w14:paraId="3ED76299" w14:textId="580348EA"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Processing large volumes of personal data or data about a large number of individuals?</w:t>
            </w:r>
          </w:p>
        </w:tc>
        <w:tc>
          <w:tcPr>
            <w:tcW w:w="1334" w:type="dxa"/>
            <w:tcBorders>
              <w:top w:val="nil"/>
              <w:left w:val="nil"/>
              <w:bottom w:val="single" w:sz="6" w:space="0" w:color="auto"/>
              <w:right w:val="single" w:sz="6" w:space="0" w:color="auto"/>
            </w:tcBorders>
            <w:vAlign w:val="center"/>
            <w:hideMark/>
          </w:tcPr>
          <w:p w14:paraId="5D06A27C" w14:textId="77777777" w:rsidR="00E91977" w:rsidRPr="00E91977" w:rsidRDefault="00E91977" w:rsidP="008A7429">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Yes </w:t>
            </w:r>
          </w:p>
          <w:p w14:paraId="405B4F8D" w14:textId="629469DA" w:rsidR="002F1EC5" w:rsidRPr="00E91977" w:rsidRDefault="00E91977" w:rsidP="008A7429">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No </w:t>
            </w:r>
            <w:r w:rsidRPr="00E91977">
              <w:rPr>
                <w:rFonts w:eastAsia="Times New Roman"/>
                <w:color w:val="000000"/>
                <w:sz w:val="22"/>
                <w:szCs w:val="22"/>
                <w:lang w:eastAsia="en-GB"/>
              </w:rPr>
              <w:t> </w:t>
            </w:r>
          </w:p>
        </w:tc>
      </w:tr>
      <w:tr w:rsidR="002F1EC5" w:rsidRPr="00E91977" w14:paraId="6FFCCCE7" w14:textId="77777777" w:rsidTr="008A7429">
        <w:tc>
          <w:tcPr>
            <w:tcW w:w="770" w:type="dxa"/>
            <w:tcBorders>
              <w:top w:val="nil"/>
              <w:left w:val="single" w:sz="6" w:space="0" w:color="auto"/>
              <w:bottom w:val="single" w:sz="6" w:space="0" w:color="auto"/>
              <w:right w:val="single" w:sz="6" w:space="0" w:color="auto"/>
            </w:tcBorders>
            <w:vAlign w:val="center"/>
            <w:hideMark/>
          </w:tcPr>
          <w:p w14:paraId="640C4937" w14:textId="77777777"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13. </w:t>
            </w:r>
          </w:p>
        </w:tc>
        <w:tc>
          <w:tcPr>
            <w:tcW w:w="11838" w:type="dxa"/>
            <w:tcBorders>
              <w:top w:val="nil"/>
              <w:left w:val="nil"/>
              <w:bottom w:val="single" w:sz="6" w:space="0" w:color="auto"/>
              <w:right w:val="single" w:sz="6" w:space="0" w:color="auto"/>
            </w:tcBorders>
            <w:vAlign w:val="center"/>
            <w:hideMark/>
          </w:tcPr>
          <w:p w14:paraId="2C56789B" w14:textId="625F91AD"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Processing data concerning vulnerable data subjects? </w:t>
            </w:r>
            <w:r w:rsidRPr="00E91977">
              <w:rPr>
                <w:rFonts w:eastAsia="Times New Roman"/>
                <w:i/>
                <w:iCs/>
                <w:color w:val="000000"/>
                <w:sz w:val="22"/>
                <w:szCs w:val="22"/>
                <w:lang w:eastAsia="en-GB"/>
              </w:rPr>
              <w:t>For example: Children or those with reduced capacity for understanding how their data may be used</w:t>
            </w:r>
            <w:r w:rsidRPr="00E91977">
              <w:rPr>
                <w:rFonts w:eastAsia="Times New Roman"/>
                <w:color w:val="000000"/>
                <w:sz w:val="22"/>
                <w:szCs w:val="22"/>
                <w:lang w:eastAsia="en-GB"/>
              </w:rPr>
              <w:t> </w:t>
            </w:r>
          </w:p>
        </w:tc>
        <w:tc>
          <w:tcPr>
            <w:tcW w:w="1334" w:type="dxa"/>
            <w:tcBorders>
              <w:top w:val="nil"/>
              <w:left w:val="nil"/>
              <w:bottom w:val="single" w:sz="6" w:space="0" w:color="auto"/>
              <w:right w:val="single" w:sz="6" w:space="0" w:color="auto"/>
            </w:tcBorders>
            <w:vAlign w:val="center"/>
            <w:hideMark/>
          </w:tcPr>
          <w:p w14:paraId="0F745E00" w14:textId="77777777" w:rsidR="00E91977" w:rsidRPr="00E91977" w:rsidRDefault="00E91977" w:rsidP="008A7429">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Yes </w:t>
            </w:r>
          </w:p>
          <w:p w14:paraId="7E5A79BA" w14:textId="7E46D953" w:rsidR="002F1EC5" w:rsidRPr="00E91977" w:rsidRDefault="00E91977" w:rsidP="008A7429">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No </w:t>
            </w:r>
            <w:r w:rsidRPr="00E91977">
              <w:rPr>
                <w:rFonts w:eastAsia="Times New Roman"/>
                <w:color w:val="000000"/>
                <w:sz w:val="22"/>
                <w:szCs w:val="22"/>
                <w:lang w:eastAsia="en-GB"/>
              </w:rPr>
              <w:t> </w:t>
            </w:r>
          </w:p>
        </w:tc>
      </w:tr>
      <w:tr w:rsidR="002F1EC5" w:rsidRPr="00E91977" w14:paraId="772D3C8B" w14:textId="77777777" w:rsidTr="008A7429">
        <w:tc>
          <w:tcPr>
            <w:tcW w:w="770" w:type="dxa"/>
            <w:tcBorders>
              <w:top w:val="nil"/>
              <w:left w:val="single" w:sz="6" w:space="0" w:color="auto"/>
              <w:bottom w:val="single" w:sz="6" w:space="0" w:color="auto"/>
              <w:right w:val="single" w:sz="6" w:space="0" w:color="auto"/>
            </w:tcBorders>
            <w:vAlign w:val="center"/>
            <w:hideMark/>
          </w:tcPr>
          <w:p w14:paraId="504DAF54" w14:textId="77777777"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14. </w:t>
            </w:r>
          </w:p>
        </w:tc>
        <w:tc>
          <w:tcPr>
            <w:tcW w:w="11838" w:type="dxa"/>
            <w:tcBorders>
              <w:top w:val="nil"/>
              <w:left w:val="nil"/>
              <w:bottom w:val="single" w:sz="6" w:space="0" w:color="auto"/>
              <w:right w:val="single" w:sz="6" w:space="0" w:color="auto"/>
            </w:tcBorders>
            <w:vAlign w:val="center"/>
            <w:hideMark/>
          </w:tcPr>
          <w:p w14:paraId="4F4C1BA1" w14:textId="77777777"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Processing that may prevent data subjects from exercising a right or using a service or contract? </w:t>
            </w:r>
          </w:p>
          <w:p w14:paraId="35CCE1D4" w14:textId="77777777"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i/>
                <w:iCs/>
                <w:color w:val="000000"/>
                <w:sz w:val="22"/>
                <w:szCs w:val="22"/>
                <w:lang w:eastAsia="en-GB"/>
              </w:rPr>
              <w:t>For example: Screening applicants before allowing them to use a website</w:t>
            </w:r>
            <w:r w:rsidRPr="00E91977">
              <w:rPr>
                <w:rFonts w:eastAsia="Times New Roman"/>
                <w:color w:val="000000"/>
                <w:sz w:val="22"/>
                <w:szCs w:val="22"/>
                <w:lang w:eastAsia="en-GB"/>
              </w:rPr>
              <w:t> </w:t>
            </w:r>
          </w:p>
        </w:tc>
        <w:tc>
          <w:tcPr>
            <w:tcW w:w="1334" w:type="dxa"/>
            <w:tcBorders>
              <w:top w:val="nil"/>
              <w:left w:val="nil"/>
              <w:bottom w:val="single" w:sz="6" w:space="0" w:color="auto"/>
              <w:right w:val="single" w:sz="6" w:space="0" w:color="auto"/>
            </w:tcBorders>
            <w:vAlign w:val="center"/>
            <w:hideMark/>
          </w:tcPr>
          <w:p w14:paraId="117D8BE2" w14:textId="77777777" w:rsidR="00E91977" w:rsidRPr="00E91977" w:rsidRDefault="00E91977" w:rsidP="008A7429">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Yes </w:t>
            </w:r>
          </w:p>
          <w:p w14:paraId="79DEE612" w14:textId="186C2AA8" w:rsidR="002F1EC5" w:rsidRPr="00E91977" w:rsidRDefault="00E91977" w:rsidP="008A7429">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No </w:t>
            </w:r>
            <w:r w:rsidRPr="00E91977">
              <w:rPr>
                <w:rFonts w:eastAsia="Times New Roman"/>
                <w:color w:val="000000"/>
                <w:sz w:val="22"/>
                <w:szCs w:val="22"/>
                <w:lang w:eastAsia="en-GB"/>
              </w:rPr>
              <w:t> </w:t>
            </w:r>
          </w:p>
        </w:tc>
      </w:tr>
      <w:tr w:rsidR="002F1EC5" w:rsidRPr="00E91977" w14:paraId="010EAC4D" w14:textId="77777777" w:rsidTr="008A7429">
        <w:tc>
          <w:tcPr>
            <w:tcW w:w="770" w:type="dxa"/>
            <w:tcBorders>
              <w:top w:val="nil"/>
              <w:left w:val="single" w:sz="6" w:space="0" w:color="auto"/>
              <w:bottom w:val="single" w:sz="6" w:space="0" w:color="auto"/>
              <w:right w:val="single" w:sz="6" w:space="0" w:color="auto"/>
            </w:tcBorders>
            <w:vAlign w:val="center"/>
            <w:hideMark/>
          </w:tcPr>
          <w:p w14:paraId="1D789204" w14:textId="77777777"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15. </w:t>
            </w:r>
          </w:p>
        </w:tc>
        <w:tc>
          <w:tcPr>
            <w:tcW w:w="11838" w:type="dxa"/>
            <w:tcBorders>
              <w:top w:val="nil"/>
              <w:left w:val="nil"/>
              <w:bottom w:val="single" w:sz="6" w:space="0" w:color="auto"/>
              <w:right w:val="single" w:sz="6" w:space="0" w:color="auto"/>
            </w:tcBorders>
            <w:vAlign w:val="center"/>
            <w:hideMark/>
          </w:tcPr>
          <w:p w14:paraId="7ED5ADB7" w14:textId="5B0CBDE2"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 xml:space="preserve">Making decisions or taking action against individuals in </w:t>
            </w:r>
            <w:r w:rsidR="00FA2610" w:rsidRPr="00E91977">
              <w:rPr>
                <w:rFonts w:eastAsia="Times New Roman"/>
                <w:color w:val="000000"/>
                <w:sz w:val="22"/>
                <w:szCs w:val="22"/>
                <w:lang w:eastAsia="en-GB"/>
              </w:rPr>
              <w:t>ways that</w:t>
            </w:r>
            <w:r w:rsidRPr="00E91977">
              <w:rPr>
                <w:rFonts w:eastAsia="Times New Roman"/>
                <w:color w:val="000000"/>
                <w:sz w:val="22"/>
                <w:szCs w:val="22"/>
                <w:lang w:eastAsia="en-GB"/>
              </w:rPr>
              <w:t xml:space="preserve"> can have a significant impact on them? </w:t>
            </w:r>
            <w:r w:rsidRPr="00E91977">
              <w:rPr>
                <w:rFonts w:eastAsia="Times New Roman"/>
                <w:i/>
                <w:iCs/>
                <w:color w:val="000000"/>
                <w:sz w:val="22"/>
                <w:szCs w:val="22"/>
                <w:lang w:eastAsia="en-GB"/>
              </w:rPr>
              <w:t>For example: Putting individuals at risk of unlawful discrimination</w:t>
            </w:r>
            <w:r w:rsidRPr="00E91977">
              <w:rPr>
                <w:rFonts w:eastAsia="Times New Roman"/>
                <w:color w:val="000000"/>
                <w:sz w:val="22"/>
                <w:szCs w:val="22"/>
                <w:lang w:eastAsia="en-GB"/>
              </w:rPr>
              <w:t> </w:t>
            </w:r>
          </w:p>
        </w:tc>
        <w:tc>
          <w:tcPr>
            <w:tcW w:w="1334" w:type="dxa"/>
            <w:tcBorders>
              <w:top w:val="nil"/>
              <w:left w:val="nil"/>
              <w:bottom w:val="single" w:sz="6" w:space="0" w:color="auto"/>
              <w:right w:val="single" w:sz="6" w:space="0" w:color="auto"/>
            </w:tcBorders>
            <w:vAlign w:val="center"/>
            <w:hideMark/>
          </w:tcPr>
          <w:p w14:paraId="750EC706" w14:textId="77777777" w:rsidR="00E91977" w:rsidRPr="00E91977" w:rsidRDefault="00E91977" w:rsidP="008A7429">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Yes </w:t>
            </w:r>
          </w:p>
          <w:p w14:paraId="607EF1CA" w14:textId="52F6350D" w:rsidR="002F1EC5" w:rsidRPr="00E91977" w:rsidRDefault="00E91977" w:rsidP="008A7429">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No </w:t>
            </w:r>
            <w:r w:rsidRPr="00E91977">
              <w:rPr>
                <w:rFonts w:eastAsia="Times New Roman"/>
                <w:color w:val="000000"/>
                <w:sz w:val="22"/>
                <w:szCs w:val="22"/>
                <w:lang w:eastAsia="en-GB"/>
              </w:rPr>
              <w:t> </w:t>
            </w:r>
          </w:p>
        </w:tc>
      </w:tr>
      <w:tr w:rsidR="002F1EC5" w:rsidRPr="00E91977" w14:paraId="306DEA18" w14:textId="77777777" w:rsidTr="008A7429">
        <w:tc>
          <w:tcPr>
            <w:tcW w:w="770" w:type="dxa"/>
            <w:tcBorders>
              <w:top w:val="nil"/>
              <w:left w:val="single" w:sz="6" w:space="0" w:color="auto"/>
              <w:bottom w:val="single" w:sz="6" w:space="0" w:color="auto"/>
              <w:right w:val="single" w:sz="6" w:space="0" w:color="auto"/>
            </w:tcBorders>
            <w:vAlign w:val="center"/>
            <w:hideMark/>
          </w:tcPr>
          <w:p w14:paraId="2AF4B840" w14:textId="77777777"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16. </w:t>
            </w:r>
          </w:p>
        </w:tc>
        <w:tc>
          <w:tcPr>
            <w:tcW w:w="11838" w:type="dxa"/>
            <w:tcBorders>
              <w:top w:val="nil"/>
              <w:left w:val="nil"/>
              <w:bottom w:val="single" w:sz="6" w:space="0" w:color="auto"/>
              <w:right w:val="single" w:sz="6" w:space="0" w:color="auto"/>
            </w:tcBorders>
            <w:vAlign w:val="center"/>
            <w:hideMark/>
          </w:tcPr>
          <w:p w14:paraId="094D4486" w14:textId="77777777"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color w:val="000000"/>
                <w:sz w:val="22"/>
                <w:szCs w:val="22"/>
                <w:lang w:eastAsia="en-GB"/>
              </w:rPr>
              <w:t>Contacting individuals in ways which they may find particularly intrusive? </w:t>
            </w:r>
          </w:p>
          <w:p w14:paraId="6893EBC0" w14:textId="45BA7326" w:rsidR="002F1EC5" w:rsidRPr="00E91977" w:rsidRDefault="002F1EC5" w:rsidP="008A7429">
            <w:pPr>
              <w:spacing w:line="240" w:lineRule="auto"/>
              <w:textAlignment w:val="baseline"/>
              <w:rPr>
                <w:rFonts w:eastAsia="Times New Roman"/>
                <w:sz w:val="22"/>
                <w:szCs w:val="22"/>
                <w:lang w:eastAsia="en-GB"/>
              </w:rPr>
            </w:pPr>
            <w:r w:rsidRPr="00E91977">
              <w:rPr>
                <w:rFonts w:eastAsia="Times New Roman"/>
                <w:i/>
                <w:iCs/>
                <w:color w:val="000000"/>
                <w:sz w:val="22"/>
                <w:szCs w:val="22"/>
                <w:lang w:eastAsia="en-GB"/>
              </w:rPr>
              <w:t>For example: Phone calls, texts or marketing emails </w:t>
            </w:r>
            <w:r w:rsidRPr="00E91977">
              <w:rPr>
                <w:rFonts w:eastAsia="Times New Roman"/>
                <w:color w:val="000000"/>
                <w:sz w:val="22"/>
                <w:szCs w:val="22"/>
                <w:lang w:eastAsia="en-GB"/>
              </w:rPr>
              <w:t> </w:t>
            </w:r>
          </w:p>
        </w:tc>
        <w:tc>
          <w:tcPr>
            <w:tcW w:w="1334" w:type="dxa"/>
            <w:tcBorders>
              <w:top w:val="nil"/>
              <w:left w:val="nil"/>
              <w:bottom w:val="single" w:sz="6" w:space="0" w:color="auto"/>
              <w:right w:val="single" w:sz="6" w:space="0" w:color="auto"/>
            </w:tcBorders>
            <w:vAlign w:val="center"/>
            <w:hideMark/>
          </w:tcPr>
          <w:p w14:paraId="192EF177" w14:textId="77777777" w:rsidR="00E91977" w:rsidRPr="00E91977" w:rsidRDefault="00E91977" w:rsidP="008A7429">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Yes </w:t>
            </w:r>
          </w:p>
          <w:p w14:paraId="4D257107" w14:textId="38F21C73" w:rsidR="002F1EC5" w:rsidRPr="00E91977" w:rsidRDefault="00E91977" w:rsidP="008A7429">
            <w:pPr>
              <w:spacing w:line="240" w:lineRule="auto"/>
              <w:textAlignment w:val="baseline"/>
              <w:rPr>
                <w:rFonts w:eastAsia="Times New Roman"/>
                <w:sz w:val="22"/>
                <w:szCs w:val="22"/>
                <w:lang w:eastAsia="en-GB"/>
              </w:rPr>
            </w:pPr>
            <w:r w:rsidRPr="00E91977">
              <w:rPr>
                <w:rFonts w:ascii="Segoe UI Symbol" w:eastAsia="MS Gothic" w:hAnsi="Segoe UI Symbol" w:cs="Segoe UI Symbol"/>
                <w:sz w:val="22"/>
                <w:szCs w:val="22"/>
                <w:lang w:eastAsia="en-GB"/>
              </w:rPr>
              <w:t>☐</w:t>
            </w:r>
            <w:r w:rsidRPr="00E91977">
              <w:rPr>
                <w:rFonts w:eastAsia="MS Gothic"/>
                <w:sz w:val="22"/>
                <w:szCs w:val="22"/>
                <w:lang w:eastAsia="en-GB"/>
              </w:rPr>
              <w:t xml:space="preserve"> </w:t>
            </w:r>
            <w:r w:rsidRPr="00E91977">
              <w:rPr>
                <w:rFonts w:eastAsia="Times New Roman"/>
                <w:sz w:val="22"/>
                <w:szCs w:val="22"/>
                <w:lang w:eastAsia="en-GB"/>
              </w:rPr>
              <w:t>No </w:t>
            </w:r>
            <w:r w:rsidRPr="00E91977">
              <w:rPr>
                <w:rFonts w:eastAsia="Times New Roman"/>
                <w:color w:val="000000"/>
                <w:sz w:val="22"/>
                <w:szCs w:val="22"/>
                <w:lang w:eastAsia="en-GB"/>
              </w:rPr>
              <w:t> </w:t>
            </w:r>
          </w:p>
        </w:tc>
      </w:tr>
    </w:tbl>
    <w:p w14:paraId="287750A9" w14:textId="77777777" w:rsidR="00CF539A" w:rsidRDefault="00CF539A" w:rsidP="002F1EC5">
      <w:pPr>
        <w:spacing w:line="240" w:lineRule="auto"/>
        <w:textAlignment w:val="baseline"/>
        <w:rPr>
          <w:rFonts w:eastAsia="Times New Roman"/>
          <w:color w:val="000000"/>
          <w:lang w:eastAsia="en-GB"/>
        </w:rPr>
      </w:pPr>
    </w:p>
    <w:p w14:paraId="70E9C70E" w14:textId="77777777" w:rsidR="00CF539A" w:rsidRDefault="00CF539A" w:rsidP="002F1EC5">
      <w:pPr>
        <w:spacing w:line="240" w:lineRule="auto"/>
        <w:textAlignment w:val="baseline"/>
        <w:rPr>
          <w:rFonts w:eastAsia="Times New Roman"/>
          <w:color w:val="000000"/>
          <w:lang w:eastAsia="en-GB"/>
        </w:rPr>
      </w:pPr>
    </w:p>
    <w:p w14:paraId="03BA5850" w14:textId="72AB5B0C" w:rsidR="002F1EC5" w:rsidRPr="008A7429" w:rsidRDefault="002F1EC5" w:rsidP="002F1EC5">
      <w:pPr>
        <w:spacing w:line="240" w:lineRule="auto"/>
        <w:textAlignment w:val="baseline"/>
        <w:rPr>
          <w:rFonts w:ascii="Segoe UI" w:eastAsia="Times New Roman" w:hAnsi="Segoe UI" w:cs="Segoe UI"/>
          <w:sz w:val="22"/>
          <w:szCs w:val="22"/>
          <w:lang w:eastAsia="en-GB"/>
        </w:rPr>
      </w:pPr>
      <w:r w:rsidRPr="008A7429">
        <w:rPr>
          <w:rFonts w:eastAsia="Times New Roman"/>
          <w:color w:val="000000"/>
          <w:sz w:val="22"/>
          <w:szCs w:val="22"/>
          <w:lang w:eastAsia="en-GB"/>
        </w:rPr>
        <w:t xml:space="preserve">If the answer to any of the questions in </w:t>
      </w:r>
      <w:r w:rsidR="00CF539A" w:rsidRPr="008A7429">
        <w:rPr>
          <w:rFonts w:eastAsia="Times New Roman"/>
          <w:color w:val="000000"/>
          <w:sz w:val="22"/>
          <w:szCs w:val="22"/>
          <w:lang w:eastAsia="en-GB"/>
        </w:rPr>
        <w:t xml:space="preserve">Part A </w:t>
      </w:r>
      <w:r w:rsidRPr="008A7429">
        <w:rPr>
          <w:rFonts w:eastAsia="Times New Roman"/>
          <w:color w:val="000000"/>
          <w:sz w:val="22"/>
          <w:szCs w:val="22"/>
          <w:lang w:eastAsia="en-GB"/>
        </w:rPr>
        <w:t>above is ‘</w:t>
      </w:r>
      <w:r w:rsidRPr="008A7429">
        <w:rPr>
          <w:rFonts w:eastAsia="Times New Roman"/>
          <w:b/>
          <w:bCs/>
          <w:color w:val="000000"/>
          <w:sz w:val="22"/>
          <w:szCs w:val="22"/>
          <w:lang w:eastAsia="en-GB"/>
        </w:rPr>
        <w:t>yes’</w:t>
      </w:r>
      <w:r w:rsidRPr="008A7429">
        <w:rPr>
          <w:rFonts w:eastAsia="Times New Roman"/>
          <w:color w:val="000000"/>
          <w:sz w:val="22"/>
          <w:szCs w:val="22"/>
          <w:lang w:eastAsia="en-GB"/>
        </w:rPr>
        <w:t> a DPIA will be required. Please continue to </w:t>
      </w:r>
      <w:r w:rsidRPr="008A7429">
        <w:rPr>
          <w:rFonts w:eastAsia="Times New Roman"/>
          <w:b/>
          <w:bCs/>
          <w:color w:val="000000"/>
          <w:sz w:val="22"/>
          <w:szCs w:val="22"/>
          <w:lang w:eastAsia="en-GB"/>
        </w:rPr>
        <w:t>part B</w:t>
      </w:r>
      <w:r w:rsidRPr="008A7429">
        <w:rPr>
          <w:rFonts w:eastAsia="Times New Roman"/>
          <w:color w:val="000000"/>
          <w:sz w:val="22"/>
          <w:szCs w:val="22"/>
          <w:lang w:eastAsia="en-GB"/>
        </w:rPr>
        <w:t>. </w:t>
      </w:r>
    </w:p>
    <w:p w14:paraId="7D6D2A61" w14:textId="77777777" w:rsidR="00CF539A" w:rsidRPr="008A7429" w:rsidRDefault="00CF539A" w:rsidP="002F1EC5">
      <w:pPr>
        <w:spacing w:line="240" w:lineRule="auto"/>
        <w:textAlignment w:val="baseline"/>
        <w:rPr>
          <w:rFonts w:eastAsia="Times New Roman"/>
          <w:color w:val="000000"/>
          <w:sz w:val="22"/>
          <w:szCs w:val="22"/>
          <w:lang w:eastAsia="en-GB"/>
        </w:rPr>
      </w:pPr>
    </w:p>
    <w:p w14:paraId="1EDAB461" w14:textId="6E6CF0E5" w:rsidR="002F1EC5" w:rsidRPr="008A7429" w:rsidRDefault="002F1EC5" w:rsidP="002F1EC5">
      <w:pPr>
        <w:spacing w:line="240" w:lineRule="auto"/>
        <w:textAlignment w:val="baseline"/>
        <w:rPr>
          <w:rFonts w:ascii="Segoe UI" w:eastAsia="Times New Roman" w:hAnsi="Segoe UI" w:cs="Segoe UI"/>
          <w:sz w:val="22"/>
          <w:szCs w:val="22"/>
          <w:lang w:eastAsia="en-GB"/>
        </w:rPr>
      </w:pPr>
      <w:r w:rsidRPr="008A7429">
        <w:rPr>
          <w:rFonts w:eastAsia="Times New Roman"/>
          <w:color w:val="000000"/>
          <w:sz w:val="22"/>
          <w:szCs w:val="22"/>
          <w:lang w:eastAsia="en-GB"/>
        </w:rPr>
        <w:t>If you have not answered ‘yes’ to any question, then a DPIA is probably not required. If you are unsure, please contact </w:t>
      </w:r>
      <w:r w:rsidR="003C52E1">
        <w:rPr>
          <w:rFonts w:eastAsia="Times New Roman"/>
          <w:color w:val="000000"/>
          <w:sz w:val="22"/>
          <w:szCs w:val="22"/>
          <w:lang w:eastAsia="en-GB"/>
        </w:rPr>
        <w:t xml:space="preserve">the </w:t>
      </w:r>
      <w:r w:rsidRPr="008A7429">
        <w:rPr>
          <w:rFonts w:eastAsia="Times New Roman"/>
          <w:color w:val="000000"/>
          <w:sz w:val="22"/>
          <w:szCs w:val="22"/>
          <w:lang w:eastAsia="en-GB"/>
        </w:rPr>
        <w:t>Information Governance Team</w:t>
      </w:r>
      <w:r w:rsidR="008A7429" w:rsidRPr="008A7429">
        <w:rPr>
          <w:rFonts w:eastAsia="Times New Roman"/>
          <w:color w:val="000000"/>
          <w:sz w:val="22"/>
          <w:szCs w:val="22"/>
          <w:lang w:eastAsia="en-GB"/>
        </w:rPr>
        <w:t>:</w:t>
      </w:r>
      <w:r w:rsidRPr="008A7429">
        <w:rPr>
          <w:rFonts w:eastAsia="Times New Roman"/>
          <w:color w:val="000000"/>
          <w:sz w:val="22"/>
          <w:szCs w:val="22"/>
          <w:lang w:eastAsia="en-GB"/>
        </w:rPr>
        <w:t>  </w:t>
      </w:r>
    </w:p>
    <w:p w14:paraId="4746B35F" w14:textId="0D763AC9" w:rsidR="002F1EC5" w:rsidRPr="003C52E1" w:rsidRDefault="002F1EC5" w:rsidP="003C52E1">
      <w:pPr>
        <w:spacing w:line="240" w:lineRule="auto"/>
        <w:textAlignment w:val="baseline"/>
        <w:rPr>
          <w:rFonts w:ascii="Segoe UI" w:eastAsia="Times New Roman" w:hAnsi="Segoe UI" w:cs="Segoe UI"/>
          <w:sz w:val="22"/>
          <w:szCs w:val="22"/>
          <w:lang w:eastAsia="en-GB"/>
        </w:rPr>
      </w:pPr>
    </w:p>
    <w:p w14:paraId="7E5C1DF2" w14:textId="463B0087" w:rsidR="002F1EC5" w:rsidRPr="008A7429" w:rsidRDefault="002F1EC5" w:rsidP="00332F5F">
      <w:pPr>
        <w:pStyle w:val="ListParagraph"/>
        <w:numPr>
          <w:ilvl w:val="0"/>
          <w:numId w:val="9"/>
        </w:numPr>
        <w:spacing w:line="240" w:lineRule="auto"/>
        <w:textAlignment w:val="baseline"/>
        <w:rPr>
          <w:rFonts w:ascii="Segoe UI" w:eastAsia="Times New Roman" w:hAnsi="Segoe UI" w:cs="Segoe UI"/>
          <w:sz w:val="18"/>
          <w:szCs w:val="18"/>
          <w:lang w:eastAsia="en-GB"/>
        </w:rPr>
      </w:pPr>
      <w:r w:rsidRPr="008A7429">
        <w:rPr>
          <w:rFonts w:eastAsia="Times New Roman"/>
          <w:sz w:val="22"/>
          <w:szCs w:val="22"/>
          <w:lang w:eastAsia="en-GB"/>
        </w:rPr>
        <w:t xml:space="preserve">Rebecca Messenger-Clark, </w:t>
      </w:r>
      <w:r w:rsidR="003C52E1">
        <w:rPr>
          <w:rFonts w:eastAsia="Times New Roman"/>
          <w:sz w:val="22"/>
          <w:szCs w:val="22"/>
          <w:lang w:eastAsia="en-GB"/>
        </w:rPr>
        <w:t xml:space="preserve">Head of Information Governance, Data Protection Officer, Governance and Compliance – </w:t>
      </w:r>
      <w:hyperlink r:id="rId24" w:history="1">
        <w:r w:rsidR="003C52E1" w:rsidRPr="003C52E1">
          <w:rPr>
            <w:rStyle w:val="Hyperlink"/>
            <w:rFonts w:eastAsia="Times New Roman"/>
            <w:sz w:val="22"/>
            <w:szCs w:val="22"/>
            <w:lang w:eastAsia="en-GB"/>
          </w:rPr>
          <w:t>dpo@leeds.ac.uk</w:t>
        </w:r>
      </w:hyperlink>
    </w:p>
    <w:p w14:paraId="2EF5D655" w14:textId="6DDE7E63" w:rsidR="002F1EC5" w:rsidRDefault="002F1EC5" w:rsidP="002F1EC5">
      <w:pPr>
        <w:spacing w:line="240" w:lineRule="auto"/>
        <w:textAlignment w:val="baseline"/>
        <w:rPr>
          <w:rFonts w:ascii="Segoe UI" w:eastAsia="Times New Roman" w:hAnsi="Segoe UI" w:cs="Segoe UI"/>
          <w:sz w:val="18"/>
          <w:szCs w:val="18"/>
          <w:lang w:eastAsia="en-GB"/>
        </w:rPr>
      </w:pPr>
      <w:r>
        <w:rPr>
          <w:rFonts w:eastAsia="Times New Roman"/>
          <w:b/>
          <w:bCs/>
          <w:lang w:eastAsia="en-GB"/>
        </w:rPr>
        <w:t> </w:t>
      </w:r>
      <w:r>
        <w:rPr>
          <w:rFonts w:eastAsia="Times New Roman"/>
          <w:lang w:eastAsia="en-GB"/>
        </w:rPr>
        <w:t> </w:t>
      </w:r>
    </w:p>
    <w:p w14:paraId="282C59D1" w14:textId="77777777" w:rsidR="002F1EC5" w:rsidRDefault="002F1EC5" w:rsidP="002F1EC5">
      <w:pPr>
        <w:spacing w:line="240" w:lineRule="auto"/>
        <w:textAlignment w:val="baseline"/>
        <w:rPr>
          <w:rFonts w:ascii="Segoe UI" w:eastAsia="Times New Roman" w:hAnsi="Segoe UI" w:cs="Segoe UI"/>
          <w:sz w:val="18"/>
          <w:szCs w:val="18"/>
          <w:lang w:eastAsia="en-GB"/>
        </w:rPr>
      </w:pPr>
      <w:r>
        <w:rPr>
          <w:rFonts w:eastAsia="Times New Roman"/>
          <w:color w:val="000000"/>
          <w:lang w:eastAsia="en-GB"/>
        </w:rPr>
        <w:t> </w:t>
      </w:r>
    </w:p>
    <w:p w14:paraId="332B09E9" w14:textId="5EDBAA0A" w:rsidR="002F1EC5" w:rsidRDefault="002F1EC5" w:rsidP="002F1EC5">
      <w:pPr>
        <w:spacing w:line="240" w:lineRule="auto"/>
        <w:textAlignment w:val="baseline"/>
        <w:rPr>
          <w:rFonts w:ascii="Segoe UI" w:eastAsia="Times New Roman" w:hAnsi="Segoe UI" w:cs="Segoe UI"/>
          <w:sz w:val="18"/>
          <w:szCs w:val="18"/>
          <w:lang w:eastAsia="en-GB"/>
        </w:rPr>
      </w:pPr>
      <w:r>
        <w:rPr>
          <w:rFonts w:eastAsia="Times New Roman"/>
          <w:color w:val="000000"/>
          <w:lang w:eastAsia="en-GB"/>
        </w:rPr>
        <w:t>  </w:t>
      </w:r>
    </w:p>
    <w:p w14:paraId="02E33C88" w14:textId="77777777" w:rsidR="00CF539A" w:rsidRDefault="00CF539A">
      <w:pPr>
        <w:spacing w:after="200"/>
        <w:rPr>
          <w:rFonts w:eastAsia="Times New Roman"/>
          <w:b/>
          <w:bCs/>
          <w:color w:val="000000"/>
          <w:lang w:eastAsia="en-GB"/>
        </w:rPr>
      </w:pPr>
      <w:r>
        <w:rPr>
          <w:rFonts w:eastAsia="Times New Roman"/>
          <w:b/>
          <w:bCs/>
          <w:color w:val="000000"/>
          <w:lang w:eastAsia="en-GB"/>
        </w:rPr>
        <w:br w:type="page"/>
      </w:r>
    </w:p>
    <w:p w14:paraId="1527F0FC" w14:textId="7AFE2520" w:rsidR="002F1EC5" w:rsidRDefault="002F1EC5" w:rsidP="002F1EC5">
      <w:pPr>
        <w:spacing w:line="240" w:lineRule="auto"/>
        <w:textAlignment w:val="baseline"/>
        <w:rPr>
          <w:rFonts w:ascii="Segoe UI" w:eastAsia="Times New Roman" w:hAnsi="Segoe UI" w:cs="Segoe UI"/>
          <w:sz w:val="18"/>
          <w:szCs w:val="18"/>
          <w:lang w:eastAsia="en-GB"/>
        </w:rPr>
      </w:pPr>
      <w:r>
        <w:rPr>
          <w:rFonts w:eastAsia="Times New Roman"/>
          <w:b/>
          <w:bCs/>
          <w:color w:val="000000"/>
          <w:lang w:eastAsia="en-GB"/>
        </w:rPr>
        <w:lastRenderedPageBreak/>
        <w:t>Part B - Data Protection Impact Assessment </w:t>
      </w:r>
      <w:r>
        <w:rPr>
          <w:rFonts w:eastAsia="Times New Roman"/>
          <w:color w:val="000000"/>
          <w:lang w:eastAsia="en-GB"/>
        </w:rPr>
        <w:t> </w:t>
      </w:r>
    </w:p>
    <w:p w14:paraId="3854B602" w14:textId="77777777" w:rsidR="002F1EC5" w:rsidRDefault="002F1EC5" w:rsidP="002F1EC5">
      <w:pPr>
        <w:spacing w:line="240" w:lineRule="auto"/>
        <w:textAlignment w:val="baseline"/>
        <w:rPr>
          <w:rFonts w:ascii="Segoe UI" w:eastAsia="Times New Roman" w:hAnsi="Segoe UI" w:cs="Segoe UI"/>
          <w:sz w:val="18"/>
          <w:szCs w:val="18"/>
          <w:lang w:eastAsia="en-GB"/>
        </w:rPr>
      </w:pPr>
      <w:r>
        <w:rPr>
          <w:rFonts w:eastAsia="Times New Roman"/>
          <w:color w:val="000000"/>
          <w:lang w:eastAsia="en-GB"/>
        </w:rPr>
        <w:t> </w:t>
      </w:r>
    </w:p>
    <w:p w14:paraId="2ED526F3" w14:textId="5AAAA633" w:rsidR="00BA1FE4" w:rsidRPr="008A7429" w:rsidRDefault="002F1EC5" w:rsidP="002F1EC5">
      <w:pPr>
        <w:spacing w:line="240" w:lineRule="auto"/>
        <w:textAlignment w:val="baseline"/>
        <w:rPr>
          <w:rFonts w:eastAsia="Times New Roman"/>
          <w:color w:val="000000"/>
          <w:sz w:val="22"/>
          <w:szCs w:val="22"/>
          <w:lang w:eastAsia="en-GB"/>
        </w:rPr>
      </w:pPr>
      <w:r w:rsidRPr="008A7429">
        <w:rPr>
          <w:rFonts w:eastAsia="Times New Roman"/>
          <w:color w:val="000000"/>
          <w:sz w:val="22"/>
          <w:szCs w:val="22"/>
          <w:lang w:eastAsia="en-GB"/>
        </w:rPr>
        <w:t>Where a DPIA is required this must be completed by a member of staff within the relevant area of the University best placed to answer questions about the data processing activities. Please complete </w:t>
      </w:r>
      <w:r w:rsidRPr="008A7429">
        <w:rPr>
          <w:rFonts w:eastAsia="Times New Roman"/>
          <w:b/>
          <w:bCs/>
          <w:color w:val="000000"/>
          <w:sz w:val="22"/>
          <w:szCs w:val="22"/>
          <w:lang w:eastAsia="en-GB"/>
        </w:rPr>
        <w:t>sections 1 </w:t>
      </w:r>
      <w:r w:rsidRPr="008A7429">
        <w:rPr>
          <w:rFonts w:eastAsia="Times New Roman"/>
          <w:color w:val="000000"/>
          <w:sz w:val="22"/>
          <w:szCs w:val="22"/>
          <w:lang w:eastAsia="en-GB"/>
        </w:rPr>
        <w:t>and </w:t>
      </w:r>
      <w:r w:rsidRPr="008A7429">
        <w:rPr>
          <w:rFonts w:eastAsia="Times New Roman"/>
          <w:b/>
          <w:bCs/>
          <w:color w:val="000000"/>
          <w:sz w:val="22"/>
          <w:szCs w:val="22"/>
          <w:lang w:eastAsia="en-GB"/>
        </w:rPr>
        <w:t>2 </w:t>
      </w:r>
      <w:r w:rsidRPr="008A7429">
        <w:rPr>
          <w:rFonts w:eastAsia="Times New Roman"/>
          <w:color w:val="000000"/>
          <w:sz w:val="22"/>
          <w:szCs w:val="22"/>
          <w:lang w:eastAsia="en-GB"/>
        </w:rPr>
        <w:t>and send to the </w:t>
      </w:r>
      <w:r w:rsidR="00BA1FE4" w:rsidRPr="008A7429">
        <w:rPr>
          <w:rFonts w:eastAsia="Times New Roman"/>
          <w:color w:val="000000"/>
          <w:sz w:val="22"/>
          <w:szCs w:val="22"/>
          <w:lang w:eastAsia="en-GB"/>
        </w:rPr>
        <w:t xml:space="preserve">LIDA IG Manager </w:t>
      </w:r>
      <w:hyperlink r:id="rId25" w:history="1">
        <w:r w:rsidR="00F20712" w:rsidRPr="00F20712">
          <w:rPr>
            <w:rStyle w:val="Hyperlink"/>
            <w:rFonts w:eastAsia="Times New Roman"/>
            <w:sz w:val="22"/>
            <w:szCs w:val="22"/>
            <w:lang w:eastAsia="en-GB"/>
          </w:rPr>
          <w:t>dat@leeds.ac.uk</w:t>
        </w:r>
      </w:hyperlink>
      <w:r w:rsidR="00F20712">
        <w:rPr>
          <w:rFonts w:eastAsia="Times New Roman"/>
          <w:color w:val="000000"/>
          <w:sz w:val="22"/>
          <w:szCs w:val="22"/>
          <w:lang w:eastAsia="en-GB"/>
        </w:rPr>
        <w:t xml:space="preserve"> </w:t>
      </w:r>
      <w:r w:rsidRPr="008A7429">
        <w:rPr>
          <w:rFonts w:eastAsia="Times New Roman"/>
          <w:color w:val="000000"/>
          <w:sz w:val="22"/>
          <w:szCs w:val="22"/>
          <w:lang w:eastAsia="en-GB"/>
        </w:rPr>
        <w:t>for completion of </w:t>
      </w:r>
      <w:r w:rsidRPr="008A7429">
        <w:rPr>
          <w:rFonts w:eastAsia="Times New Roman"/>
          <w:b/>
          <w:bCs/>
          <w:color w:val="000000"/>
          <w:sz w:val="22"/>
          <w:szCs w:val="22"/>
          <w:lang w:eastAsia="en-GB"/>
        </w:rPr>
        <w:t>section 3</w:t>
      </w:r>
      <w:r w:rsidR="00BA1FE4" w:rsidRPr="008A7429">
        <w:rPr>
          <w:rFonts w:eastAsia="Times New Roman"/>
          <w:b/>
          <w:bCs/>
          <w:color w:val="000000"/>
          <w:sz w:val="22"/>
          <w:szCs w:val="22"/>
          <w:lang w:eastAsia="en-GB"/>
        </w:rPr>
        <w:t xml:space="preserve"> and 4</w:t>
      </w:r>
      <w:r w:rsidRPr="008A7429">
        <w:rPr>
          <w:rFonts w:eastAsia="Times New Roman"/>
          <w:b/>
          <w:bCs/>
          <w:color w:val="000000"/>
          <w:sz w:val="22"/>
          <w:szCs w:val="22"/>
          <w:lang w:eastAsia="en-GB"/>
        </w:rPr>
        <w:t>.</w:t>
      </w:r>
      <w:r w:rsidRPr="008A7429">
        <w:rPr>
          <w:rFonts w:eastAsia="Times New Roman"/>
          <w:color w:val="000000"/>
          <w:sz w:val="22"/>
          <w:szCs w:val="22"/>
          <w:lang w:eastAsia="en-GB"/>
        </w:rPr>
        <w:t> </w:t>
      </w:r>
    </w:p>
    <w:p w14:paraId="4023C378" w14:textId="77777777" w:rsidR="00BA1FE4" w:rsidRPr="008A7429" w:rsidRDefault="00BA1FE4" w:rsidP="002F1EC5">
      <w:pPr>
        <w:spacing w:line="240" w:lineRule="auto"/>
        <w:textAlignment w:val="baseline"/>
        <w:rPr>
          <w:rFonts w:eastAsia="Times New Roman"/>
          <w:color w:val="000000"/>
          <w:sz w:val="22"/>
          <w:szCs w:val="22"/>
          <w:lang w:eastAsia="en-GB"/>
        </w:rPr>
      </w:pPr>
    </w:p>
    <w:p w14:paraId="4A5B42D9" w14:textId="7ABDE0DF" w:rsidR="002F1EC5" w:rsidRPr="008A7429" w:rsidRDefault="00BA1FE4" w:rsidP="002F1EC5">
      <w:pPr>
        <w:spacing w:line="240" w:lineRule="auto"/>
        <w:textAlignment w:val="baseline"/>
        <w:rPr>
          <w:rFonts w:ascii="Segoe UI" w:eastAsia="Times New Roman" w:hAnsi="Segoe UI" w:cs="Segoe UI"/>
          <w:sz w:val="22"/>
          <w:szCs w:val="22"/>
          <w:lang w:eastAsia="en-GB"/>
        </w:rPr>
      </w:pPr>
      <w:r w:rsidRPr="008A7429">
        <w:rPr>
          <w:rFonts w:eastAsia="Times New Roman"/>
          <w:color w:val="000000"/>
          <w:sz w:val="22"/>
          <w:szCs w:val="22"/>
          <w:lang w:eastAsia="en-GB"/>
        </w:rPr>
        <w:t xml:space="preserve">Once </w:t>
      </w:r>
      <w:r w:rsidR="002F1EC5" w:rsidRPr="008A7429">
        <w:rPr>
          <w:rFonts w:eastAsia="Times New Roman"/>
          <w:color w:val="000000"/>
          <w:sz w:val="22"/>
          <w:szCs w:val="22"/>
          <w:lang w:eastAsia="en-GB"/>
        </w:rPr>
        <w:t xml:space="preserve">risks and solutions have been identified and accepted </w:t>
      </w:r>
      <w:r w:rsidRPr="008A7429">
        <w:rPr>
          <w:rFonts w:eastAsia="Times New Roman"/>
          <w:color w:val="000000"/>
          <w:sz w:val="22"/>
          <w:szCs w:val="22"/>
          <w:lang w:eastAsia="en-GB"/>
        </w:rPr>
        <w:t xml:space="preserve">by LIDA’s IG Manager and (where required) DPO the DPIA will be returned to you and the DAT team. </w:t>
      </w:r>
      <w:r w:rsidR="002F1EC5" w:rsidRPr="008A7429">
        <w:rPr>
          <w:rFonts w:eastAsia="Times New Roman"/>
          <w:color w:val="000000"/>
          <w:sz w:val="22"/>
          <w:szCs w:val="22"/>
          <w:lang w:eastAsia="en-GB"/>
        </w:rPr>
        <w:t>If a DPIA reveals a high residual risk which cannot be mitigated, this will need approval from the Information Commissioner’s Office. The DPO will analyse whether this is required and notify you accordingly. </w:t>
      </w:r>
    </w:p>
    <w:p w14:paraId="2A2056B9" w14:textId="77777777" w:rsidR="002F1EC5" w:rsidRPr="008A7429" w:rsidRDefault="002F1EC5" w:rsidP="002F1EC5">
      <w:pPr>
        <w:spacing w:line="240" w:lineRule="auto"/>
        <w:textAlignment w:val="baseline"/>
        <w:rPr>
          <w:rFonts w:ascii="Segoe UI" w:eastAsia="Times New Roman" w:hAnsi="Segoe UI" w:cs="Segoe UI"/>
          <w:sz w:val="22"/>
          <w:szCs w:val="22"/>
          <w:lang w:eastAsia="en-GB"/>
        </w:rPr>
      </w:pPr>
      <w:r w:rsidRPr="008A7429">
        <w:rPr>
          <w:rFonts w:eastAsia="Times New Roman"/>
          <w:color w:val="000000"/>
          <w:sz w:val="22"/>
          <w:szCs w:val="22"/>
          <w:lang w:eastAsia="en-GB"/>
        </w:rPr>
        <w:t> </w:t>
      </w:r>
    </w:p>
    <w:p w14:paraId="35ABD385" w14:textId="77777777" w:rsidR="002F1EC5" w:rsidRPr="008A7429" w:rsidRDefault="002F1EC5" w:rsidP="002F1EC5">
      <w:pPr>
        <w:spacing w:line="240" w:lineRule="auto"/>
        <w:textAlignment w:val="baseline"/>
        <w:rPr>
          <w:rFonts w:ascii="Segoe UI" w:eastAsia="Times New Roman" w:hAnsi="Segoe UI" w:cs="Segoe UI"/>
          <w:sz w:val="22"/>
          <w:szCs w:val="22"/>
          <w:lang w:eastAsia="en-GB"/>
        </w:rPr>
      </w:pPr>
      <w:r w:rsidRPr="008A7429">
        <w:rPr>
          <w:rFonts w:eastAsia="Times New Roman"/>
          <w:color w:val="000000"/>
          <w:sz w:val="22"/>
          <w:szCs w:val="22"/>
          <w:lang w:eastAsia="en-GB"/>
        </w:rPr>
        <w:t>Further guidance may be sought from the Secretariat Information Governance Team (contact details listed in </w:t>
      </w:r>
      <w:r w:rsidRPr="008A7429">
        <w:rPr>
          <w:rFonts w:eastAsia="Times New Roman"/>
          <w:b/>
          <w:bCs/>
          <w:color w:val="000000"/>
          <w:sz w:val="22"/>
          <w:szCs w:val="22"/>
          <w:lang w:eastAsia="en-GB"/>
        </w:rPr>
        <w:t>Part A</w:t>
      </w:r>
      <w:r w:rsidRPr="008A7429">
        <w:rPr>
          <w:rFonts w:eastAsia="Times New Roman"/>
          <w:color w:val="000000"/>
          <w:sz w:val="22"/>
          <w:szCs w:val="22"/>
          <w:lang w:eastAsia="en-GB"/>
        </w:rPr>
        <w:t>) </w:t>
      </w:r>
    </w:p>
    <w:p w14:paraId="7F1B2F0E" w14:textId="77777777" w:rsidR="00CF539A" w:rsidRDefault="00CF539A" w:rsidP="002F1EC5">
      <w:pPr>
        <w:spacing w:line="240" w:lineRule="auto"/>
        <w:textAlignment w:val="baseline"/>
        <w:rPr>
          <w:rFonts w:eastAsia="Times New Roman"/>
          <w:lang w:eastAsia="en-GB"/>
        </w:rPr>
      </w:pPr>
    </w:p>
    <w:p w14:paraId="34F190AC" w14:textId="281DF1BB" w:rsidR="002F1EC5" w:rsidRDefault="002F1EC5" w:rsidP="002F1EC5">
      <w:pPr>
        <w:spacing w:line="240" w:lineRule="auto"/>
        <w:textAlignment w:val="baseline"/>
        <w:rPr>
          <w:rFonts w:ascii="Segoe UI" w:eastAsia="Times New Roman" w:hAnsi="Segoe UI" w:cs="Segoe UI"/>
          <w:color w:val="000000"/>
          <w:sz w:val="18"/>
          <w:szCs w:val="18"/>
          <w:lang w:eastAsia="en-GB"/>
        </w:rPr>
      </w:pPr>
      <w:r>
        <w:rPr>
          <w:rFonts w:eastAsia="Times New Roman"/>
          <w:b/>
          <w:bCs/>
          <w:color w:val="000000"/>
          <w:lang w:eastAsia="en-GB"/>
        </w:rPr>
        <w:t>Section 1 – Project/Process Details </w:t>
      </w:r>
      <w:r>
        <w:rPr>
          <w:rFonts w:eastAsia="Times New Roman"/>
          <w:color w:val="000000"/>
          <w:lang w:eastAsia="en-GB"/>
        </w:rPr>
        <w:t> </w:t>
      </w:r>
    </w:p>
    <w:p w14:paraId="0C5CF785" w14:textId="77777777" w:rsidR="002F1EC5" w:rsidRDefault="002F1EC5" w:rsidP="002F1EC5">
      <w:pPr>
        <w:spacing w:line="240" w:lineRule="auto"/>
        <w:textAlignment w:val="baseline"/>
        <w:rPr>
          <w:rFonts w:ascii="Segoe UI" w:eastAsia="Times New Roman" w:hAnsi="Segoe UI" w:cs="Segoe UI"/>
          <w:sz w:val="18"/>
          <w:szCs w:val="18"/>
          <w:lang w:eastAsia="en-GB"/>
        </w:rPr>
      </w:pPr>
      <w:r>
        <w:rPr>
          <w:rFonts w:eastAsia="Times New Roman"/>
          <w:color w:val="000000"/>
          <w:lang w:eastAsia="en-GB"/>
        </w:rPr>
        <w:t> </w:t>
      </w:r>
    </w:p>
    <w:tbl>
      <w:tblPr>
        <w:tblW w:w="13957"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10"/>
        <w:gridCol w:w="1276"/>
        <w:gridCol w:w="7571"/>
      </w:tblGrid>
      <w:tr w:rsidR="002F1EC5" w:rsidRPr="008A7429" w14:paraId="3848E609" w14:textId="77777777" w:rsidTr="00585B94">
        <w:trPr>
          <w:trHeight w:val="391"/>
        </w:trPr>
        <w:tc>
          <w:tcPr>
            <w:tcW w:w="511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6CA0FC4C" w14:textId="33C3E324" w:rsidR="002F1EC5" w:rsidRPr="008A7429" w:rsidRDefault="002F1EC5" w:rsidP="008A7429">
            <w:pPr>
              <w:spacing w:line="240" w:lineRule="auto"/>
              <w:textAlignment w:val="baseline"/>
              <w:rPr>
                <w:rFonts w:eastAsia="Times New Roman"/>
                <w:sz w:val="22"/>
                <w:szCs w:val="22"/>
                <w:lang w:eastAsia="en-GB"/>
              </w:rPr>
            </w:pPr>
            <w:r w:rsidRPr="008A7429">
              <w:rPr>
                <w:rFonts w:eastAsia="Times New Roman"/>
                <w:color w:val="000000"/>
                <w:sz w:val="22"/>
                <w:szCs w:val="22"/>
                <w:lang w:eastAsia="en-GB"/>
              </w:rPr>
              <w:t>Service Area/Faculty and Project/Process Name</w:t>
            </w:r>
          </w:p>
        </w:tc>
        <w:tc>
          <w:tcPr>
            <w:tcW w:w="8847" w:type="dxa"/>
            <w:gridSpan w:val="2"/>
            <w:tcBorders>
              <w:top w:val="single" w:sz="6" w:space="0" w:color="auto"/>
              <w:left w:val="nil"/>
              <w:bottom w:val="single" w:sz="6" w:space="0" w:color="auto"/>
              <w:right w:val="single" w:sz="6" w:space="0" w:color="auto"/>
            </w:tcBorders>
            <w:shd w:val="clear" w:color="auto" w:fill="auto"/>
            <w:vAlign w:val="center"/>
            <w:hideMark/>
          </w:tcPr>
          <w:p w14:paraId="76FBE339" w14:textId="77777777" w:rsidR="002F1EC5" w:rsidRPr="008A7429" w:rsidRDefault="002F1EC5" w:rsidP="008A7429">
            <w:pPr>
              <w:spacing w:line="240" w:lineRule="auto"/>
              <w:textAlignment w:val="baseline"/>
              <w:rPr>
                <w:rFonts w:eastAsia="Times New Roman"/>
                <w:sz w:val="22"/>
                <w:szCs w:val="22"/>
                <w:lang w:eastAsia="en-GB"/>
              </w:rPr>
            </w:pPr>
            <w:r w:rsidRPr="008A7429">
              <w:rPr>
                <w:rFonts w:eastAsia="Times New Roman"/>
                <w:color w:val="000000"/>
                <w:sz w:val="22"/>
                <w:szCs w:val="22"/>
                <w:lang w:eastAsia="en-GB"/>
              </w:rPr>
              <w:t> </w:t>
            </w:r>
          </w:p>
        </w:tc>
      </w:tr>
      <w:tr w:rsidR="002F1EC5" w:rsidRPr="008A7429" w14:paraId="5DBF73E2" w14:textId="77777777" w:rsidTr="008A7429">
        <w:trPr>
          <w:trHeight w:val="300"/>
        </w:trPr>
        <w:tc>
          <w:tcPr>
            <w:tcW w:w="5110" w:type="dxa"/>
            <w:vMerge w:val="restart"/>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2918125C" w14:textId="5268DA27" w:rsidR="002F1EC5" w:rsidRPr="008A7429" w:rsidRDefault="002F1EC5" w:rsidP="008A7429">
            <w:pPr>
              <w:spacing w:line="240" w:lineRule="auto"/>
              <w:textAlignment w:val="baseline"/>
              <w:rPr>
                <w:rFonts w:eastAsia="Times New Roman"/>
                <w:sz w:val="22"/>
                <w:szCs w:val="22"/>
                <w:lang w:eastAsia="en-GB"/>
              </w:rPr>
            </w:pPr>
            <w:r w:rsidRPr="008A7429">
              <w:rPr>
                <w:rFonts w:eastAsia="Times New Roman"/>
                <w:color w:val="000000"/>
                <w:sz w:val="22"/>
                <w:szCs w:val="22"/>
                <w:lang w:eastAsia="en-GB"/>
              </w:rPr>
              <w:t>Name of individual completing the DPI</w:t>
            </w:r>
            <w:r w:rsidR="008A7429" w:rsidRPr="008A7429">
              <w:rPr>
                <w:rFonts w:eastAsia="Times New Roman"/>
                <w:color w:val="000000"/>
                <w:sz w:val="22"/>
                <w:szCs w:val="22"/>
                <w:lang w:eastAsia="en-GB"/>
              </w:rPr>
              <w:t>A</w:t>
            </w:r>
          </w:p>
        </w:tc>
        <w:tc>
          <w:tcPr>
            <w:tcW w:w="1276" w:type="dxa"/>
            <w:tcBorders>
              <w:top w:val="nil"/>
              <w:left w:val="nil"/>
              <w:bottom w:val="single" w:sz="6" w:space="0" w:color="auto"/>
              <w:right w:val="single" w:sz="6" w:space="0" w:color="auto"/>
            </w:tcBorders>
            <w:shd w:val="clear" w:color="auto" w:fill="F2F2F2" w:themeFill="background1" w:themeFillShade="F2"/>
            <w:vAlign w:val="center"/>
            <w:hideMark/>
          </w:tcPr>
          <w:p w14:paraId="1B852B9D" w14:textId="77777777" w:rsidR="002F1EC5" w:rsidRPr="008A7429" w:rsidRDefault="002F1EC5" w:rsidP="008A7429">
            <w:pPr>
              <w:spacing w:line="240" w:lineRule="auto"/>
              <w:textAlignment w:val="baseline"/>
              <w:rPr>
                <w:rFonts w:eastAsia="Times New Roman"/>
                <w:sz w:val="22"/>
                <w:szCs w:val="22"/>
                <w:lang w:eastAsia="en-GB"/>
              </w:rPr>
            </w:pPr>
            <w:r w:rsidRPr="008A7429">
              <w:rPr>
                <w:rFonts w:eastAsia="Times New Roman"/>
                <w:color w:val="000000"/>
                <w:sz w:val="22"/>
                <w:szCs w:val="22"/>
                <w:lang w:eastAsia="en-GB"/>
              </w:rPr>
              <w:t>Name </w:t>
            </w:r>
          </w:p>
        </w:tc>
        <w:tc>
          <w:tcPr>
            <w:tcW w:w="757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E6F7DB" w14:textId="77777777" w:rsidR="002F1EC5" w:rsidRPr="008A7429" w:rsidRDefault="002F1EC5" w:rsidP="008A7429">
            <w:pPr>
              <w:spacing w:line="240" w:lineRule="auto"/>
              <w:textAlignment w:val="baseline"/>
              <w:rPr>
                <w:rFonts w:eastAsia="Times New Roman"/>
                <w:sz w:val="22"/>
                <w:szCs w:val="22"/>
                <w:lang w:eastAsia="en-GB"/>
              </w:rPr>
            </w:pPr>
            <w:r w:rsidRPr="008A7429">
              <w:rPr>
                <w:rFonts w:eastAsia="Times New Roman"/>
                <w:color w:val="000000"/>
                <w:sz w:val="22"/>
                <w:szCs w:val="22"/>
                <w:lang w:eastAsia="en-GB"/>
              </w:rPr>
              <w:t> </w:t>
            </w:r>
          </w:p>
        </w:tc>
      </w:tr>
      <w:tr w:rsidR="002F1EC5" w:rsidRPr="008A7429" w14:paraId="64A16063" w14:textId="77777777" w:rsidTr="008A7429">
        <w:trPr>
          <w:trHeight w:val="300"/>
        </w:trPr>
        <w:tc>
          <w:tcPr>
            <w:tcW w:w="5110" w:type="dxa"/>
            <w:vMerge/>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14CD9173" w14:textId="77777777" w:rsidR="002F1EC5" w:rsidRPr="008A7429" w:rsidRDefault="002F1EC5" w:rsidP="008A7429">
            <w:pPr>
              <w:rPr>
                <w:rFonts w:eastAsia="Times New Roman"/>
                <w:sz w:val="22"/>
                <w:szCs w:val="22"/>
                <w:lang w:eastAsia="en-GB"/>
              </w:rPr>
            </w:pPr>
          </w:p>
        </w:tc>
        <w:tc>
          <w:tcPr>
            <w:tcW w:w="1276" w:type="dxa"/>
            <w:tcBorders>
              <w:top w:val="nil"/>
              <w:left w:val="nil"/>
              <w:bottom w:val="single" w:sz="6" w:space="0" w:color="auto"/>
              <w:right w:val="single" w:sz="6" w:space="0" w:color="auto"/>
            </w:tcBorders>
            <w:shd w:val="clear" w:color="auto" w:fill="F2F2F2" w:themeFill="background1" w:themeFillShade="F2"/>
            <w:vAlign w:val="center"/>
            <w:hideMark/>
          </w:tcPr>
          <w:p w14:paraId="2D51B548" w14:textId="77777777" w:rsidR="002F1EC5" w:rsidRPr="008A7429" w:rsidRDefault="002F1EC5" w:rsidP="008A7429">
            <w:pPr>
              <w:spacing w:line="240" w:lineRule="auto"/>
              <w:textAlignment w:val="baseline"/>
              <w:rPr>
                <w:rFonts w:eastAsia="Times New Roman"/>
                <w:sz w:val="22"/>
                <w:szCs w:val="22"/>
                <w:lang w:eastAsia="en-GB"/>
              </w:rPr>
            </w:pPr>
            <w:r w:rsidRPr="008A7429">
              <w:rPr>
                <w:rFonts w:eastAsia="Times New Roman"/>
                <w:color w:val="000000"/>
                <w:sz w:val="22"/>
                <w:szCs w:val="22"/>
                <w:lang w:eastAsia="en-GB"/>
              </w:rPr>
              <w:t>Title </w:t>
            </w:r>
          </w:p>
        </w:tc>
        <w:tc>
          <w:tcPr>
            <w:tcW w:w="757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A45017" w14:textId="77777777" w:rsidR="002F1EC5" w:rsidRPr="008A7429" w:rsidRDefault="002F1EC5" w:rsidP="008A7429">
            <w:pPr>
              <w:spacing w:line="240" w:lineRule="auto"/>
              <w:textAlignment w:val="baseline"/>
              <w:rPr>
                <w:rFonts w:eastAsia="Times New Roman"/>
                <w:sz w:val="22"/>
                <w:szCs w:val="22"/>
                <w:lang w:eastAsia="en-GB"/>
              </w:rPr>
            </w:pPr>
            <w:r w:rsidRPr="008A7429">
              <w:rPr>
                <w:rFonts w:eastAsia="Times New Roman"/>
                <w:color w:val="000000"/>
                <w:sz w:val="22"/>
                <w:szCs w:val="22"/>
                <w:lang w:eastAsia="en-GB"/>
              </w:rPr>
              <w:t> </w:t>
            </w:r>
          </w:p>
        </w:tc>
      </w:tr>
      <w:tr w:rsidR="002F1EC5" w:rsidRPr="008A7429" w14:paraId="7697CE2E" w14:textId="77777777" w:rsidTr="008A7429">
        <w:trPr>
          <w:trHeight w:val="300"/>
        </w:trPr>
        <w:tc>
          <w:tcPr>
            <w:tcW w:w="5110" w:type="dxa"/>
            <w:vMerge/>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1DFBB499" w14:textId="77777777" w:rsidR="002F1EC5" w:rsidRPr="008A7429" w:rsidRDefault="002F1EC5" w:rsidP="008A7429">
            <w:pPr>
              <w:rPr>
                <w:rFonts w:eastAsia="Times New Roman"/>
                <w:sz w:val="22"/>
                <w:szCs w:val="22"/>
                <w:lang w:eastAsia="en-GB"/>
              </w:rPr>
            </w:pPr>
          </w:p>
        </w:tc>
        <w:tc>
          <w:tcPr>
            <w:tcW w:w="1276" w:type="dxa"/>
            <w:tcBorders>
              <w:top w:val="nil"/>
              <w:left w:val="nil"/>
              <w:bottom w:val="single" w:sz="6" w:space="0" w:color="auto"/>
              <w:right w:val="single" w:sz="6" w:space="0" w:color="auto"/>
            </w:tcBorders>
            <w:shd w:val="clear" w:color="auto" w:fill="F2F2F2" w:themeFill="background1" w:themeFillShade="F2"/>
            <w:vAlign w:val="center"/>
            <w:hideMark/>
          </w:tcPr>
          <w:p w14:paraId="5C4C0402" w14:textId="6283B222" w:rsidR="002F1EC5" w:rsidRPr="008A7429" w:rsidRDefault="002F1EC5" w:rsidP="008A7429">
            <w:pPr>
              <w:spacing w:line="240" w:lineRule="auto"/>
              <w:textAlignment w:val="baseline"/>
              <w:rPr>
                <w:rFonts w:eastAsia="Times New Roman"/>
                <w:sz w:val="22"/>
                <w:szCs w:val="22"/>
                <w:lang w:eastAsia="en-GB"/>
              </w:rPr>
            </w:pPr>
            <w:r w:rsidRPr="008A7429">
              <w:rPr>
                <w:rFonts w:eastAsia="Times New Roman"/>
                <w:color w:val="000000"/>
                <w:sz w:val="22"/>
                <w:szCs w:val="22"/>
                <w:lang w:eastAsia="en-GB"/>
              </w:rPr>
              <w:t>Dept</w:t>
            </w:r>
            <w:r w:rsidR="00FA2610">
              <w:rPr>
                <w:rFonts w:eastAsia="Times New Roman"/>
                <w:color w:val="000000"/>
                <w:sz w:val="22"/>
                <w:szCs w:val="22"/>
                <w:lang w:eastAsia="en-GB"/>
              </w:rPr>
              <w:t>.</w:t>
            </w:r>
            <w:r w:rsidRPr="008A7429">
              <w:rPr>
                <w:rFonts w:eastAsia="Times New Roman"/>
                <w:color w:val="000000"/>
                <w:sz w:val="22"/>
                <w:szCs w:val="22"/>
                <w:lang w:eastAsia="en-GB"/>
              </w:rPr>
              <w:t>  </w:t>
            </w:r>
          </w:p>
        </w:tc>
        <w:tc>
          <w:tcPr>
            <w:tcW w:w="757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42A3EE" w14:textId="77777777" w:rsidR="002F1EC5" w:rsidRPr="008A7429" w:rsidRDefault="002F1EC5" w:rsidP="008A7429">
            <w:pPr>
              <w:spacing w:line="240" w:lineRule="auto"/>
              <w:textAlignment w:val="baseline"/>
              <w:rPr>
                <w:rFonts w:eastAsia="Times New Roman"/>
                <w:sz w:val="22"/>
                <w:szCs w:val="22"/>
                <w:lang w:eastAsia="en-GB"/>
              </w:rPr>
            </w:pPr>
            <w:r w:rsidRPr="008A7429">
              <w:rPr>
                <w:rFonts w:eastAsia="Times New Roman"/>
                <w:color w:val="000000"/>
                <w:sz w:val="22"/>
                <w:szCs w:val="22"/>
                <w:lang w:eastAsia="en-GB"/>
              </w:rPr>
              <w:t> </w:t>
            </w:r>
          </w:p>
        </w:tc>
      </w:tr>
      <w:tr w:rsidR="002F1EC5" w:rsidRPr="008A7429" w14:paraId="3E96EEA4" w14:textId="77777777" w:rsidTr="008A7429">
        <w:trPr>
          <w:trHeight w:val="300"/>
        </w:trPr>
        <w:tc>
          <w:tcPr>
            <w:tcW w:w="5110" w:type="dxa"/>
            <w:vMerge/>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38CDAA21" w14:textId="77777777" w:rsidR="002F1EC5" w:rsidRPr="008A7429" w:rsidRDefault="002F1EC5" w:rsidP="008A7429">
            <w:pPr>
              <w:rPr>
                <w:rFonts w:eastAsia="Times New Roman"/>
                <w:sz w:val="22"/>
                <w:szCs w:val="22"/>
                <w:lang w:eastAsia="en-GB"/>
              </w:rPr>
            </w:pPr>
          </w:p>
        </w:tc>
        <w:tc>
          <w:tcPr>
            <w:tcW w:w="1276" w:type="dxa"/>
            <w:tcBorders>
              <w:top w:val="nil"/>
              <w:left w:val="nil"/>
              <w:bottom w:val="single" w:sz="6" w:space="0" w:color="auto"/>
              <w:right w:val="single" w:sz="6" w:space="0" w:color="auto"/>
            </w:tcBorders>
            <w:shd w:val="clear" w:color="auto" w:fill="F2F2F2" w:themeFill="background1" w:themeFillShade="F2"/>
            <w:vAlign w:val="center"/>
            <w:hideMark/>
          </w:tcPr>
          <w:p w14:paraId="450491B9" w14:textId="77777777" w:rsidR="002F1EC5" w:rsidRPr="008A7429" w:rsidRDefault="002F1EC5" w:rsidP="008A7429">
            <w:pPr>
              <w:spacing w:line="240" w:lineRule="auto"/>
              <w:textAlignment w:val="baseline"/>
              <w:rPr>
                <w:rFonts w:eastAsia="Times New Roman"/>
                <w:sz w:val="22"/>
                <w:szCs w:val="22"/>
                <w:lang w:eastAsia="en-GB"/>
              </w:rPr>
            </w:pPr>
            <w:r w:rsidRPr="008A7429">
              <w:rPr>
                <w:rFonts w:eastAsia="Times New Roman"/>
                <w:color w:val="000000"/>
                <w:sz w:val="22"/>
                <w:szCs w:val="22"/>
                <w:lang w:eastAsia="en-GB"/>
              </w:rPr>
              <w:t>Telephone </w:t>
            </w:r>
          </w:p>
        </w:tc>
        <w:tc>
          <w:tcPr>
            <w:tcW w:w="757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5748F6" w14:textId="77777777" w:rsidR="002F1EC5" w:rsidRPr="008A7429" w:rsidRDefault="002F1EC5" w:rsidP="008A7429">
            <w:pPr>
              <w:spacing w:line="240" w:lineRule="auto"/>
              <w:textAlignment w:val="baseline"/>
              <w:rPr>
                <w:rFonts w:eastAsia="Times New Roman"/>
                <w:sz w:val="22"/>
                <w:szCs w:val="22"/>
                <w:lang w:eastAsia="en-GB"/>
              </w:rPr>
            </w:pPr>
            <w:r w:rsidRPr="008A7429">
              <w:rPr>
                <w:rFonts w:eastAsia="Times New Roman"/>
                <w:color w:val="000000"/>
                <w:sz w:val="22"/>
                <w:szCs w:val="22"/>
                <w:lang w:eastAsia="en-GB"/>
              </w:rPr>
              <w:t> </w:t>
            </w:r>
          </w:p>
        </w:tc>
      </w:tr>
      <w:tr w:rsidR="002F1EC5" w:rsidRPr="008A7429" w14:paraId="08435BCD" w14:textId="77777777" w:rsidTr="00585B94">
        <w:trPr>
          <w:trHeight w:val="429"/>
        </w:trPr>
        <w:tc>
          <w:tcPr>
            <w:tcW w:w="5110"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3F4DEB49" w14:textId="5B52B046" w:rsidR="002F1EC5" w:rsidRPr="008A7429" w:rsidRDefault="002F1EC5" w:rsidP="008A7429">
            <w:pPr>
              <w:spacing w:line="240" w:lineRule="auto"/>
              <w:textAlignment w:val="baseline"/>
              <w:rPr>
                <w:rFonts w:eastAsia="Times New Roman"/>
                <w:sz w:val="22"/>
                <w:szCs w:val="22"/>
                <w:lang w:eastAsia="en-GB"/>
              </w:rPr>
            </w:pPr>
            <w:r w:rsidRPr="008A7429">
              <w:rPr>
                <w:rFonts w:eastAsia="Times New Roman"/>
                <w:sz w:val="22"/>
                <w:szCs w:val="22"/>
                <w:lang w:eastAsia="en-GB"/>
              </w:rPr>
              <w:t>Summarise why you</w:t>
            </w:r>
            <w:r w:rsidR="00FA2610">
              <w:rPr>
                <w:rFonts w:eastAsia="Times New Roman"/>
                <w:sz w:val="22"/>
                <w:szCs w:val="22"/>
                <w:lang w:eastAsia="en-GB"/>
              </w:rPr>
              <w:t xml:space="preserve"> have</w:t>
            </w:r>
            <w:r w:rsidRPr="008A7429">
              <w:rPr>
                <w:rFonts w:eastAsia="Times New Roman"/>
                <w:sz w:val="22"/>
                <w:szCs w:val="22"/>
                <w:lang w:eastAsia="en-GB"/>
              </w:rPr>
              <w:t xml:space="preserve"> identified the need for a DPIA</w:t>
            </w:r>
          </w:p>
        </w:tc>
        <w:tc>
          <w:tcPr>
            <w:tcW w:w="8847" w:type="dxa"/>
            <w:gridSpan w:val="2"/>
            <w:tcBorders>
              <w:top w:val="nil"/>
              <w:left w:val="nil"/>
              <w:bottom w:val="single" w:sz="6" w:space="0" w:color="auto"/>
              <w:right w:val="single" w:sz="6" w:space="0" w:color="auto"/>
            </w:tcBorders>
            <w:shd w:val="clear" w:color="auto" w:fill="auto"/>
            <w:vAlign w:val="center"/>
            <w:hideMark/>
          </w:tcPr>
          <w:p w14:paraId="3BDC29FB" w14:textId="60B23F98" w:rsidR="002F1EC5" w:rsidRPr="008A7429" w:rsidRDefault="002F1EC5" w:rsidP="00585B94">
            <w:pPr>
              <w:spacing w:line="240" w:lineRule="auto"/>
              <w:textAlignment w:val="baseline"/>
              <w:rPr>
                <w:rFonts w:eastAsia="Times New Roman"/>
                <w:sz w:val="22"/>
                <w:szCs w:val="22"/>
                <w:lang w:eastAsia="en-GB"/>
              </w:rPr>
            </w:pPr>
            <w:r w:rsidRPr="008A7429">
              <w:rPr>
                <w:rFonts w:eastAsia="Times New Roman"/>
                <w:color w:val="000000"/>
                <w:sz w:val="22"/>
                <w:szCs w:val="22"/>
                <w:lang w:eastAsia="en-GB"/>
              </w:rPr>
              <w:t> </w:t>
            </w:r>
          </w:p>
        </w:tc>
      </w:tr>
      <w:tr w:rsidR="002F1EC5" w:rsidRPr="008A7429" w14:paraId="5B0BA471" w14:textId="77777777" w:rsidTr="00585B94">
        <w:trPr>
          <w:trHeight w:val="1644"/>
        </w:trPr>
        <w:tc>
          <w:tcPr>
            <w:tcW w:w="5110"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1B25843E" w14:textId="77777777" w:rsidR="002F1EC5" w:rsidRPr="008A7429" w:rsidRDefault="002F1EC5" w:rsidP="008A7429">
            <w:pPr>
              <w:spacing w:line="240" w:lineRule="auto"/>
              <w:textAlignment w:val="baseline"/>
              <w:rPr>
                <w:rFonts w:eastAsia="Times New Roman"/>
                <w:sz w:val="22"/>
                <w:szCs w:val="22"/>
                <w:lang w:eastAsia="en-GB"/>
              </w:rPr>
            </w:pPr>
            <w:r w:rsidRPr="008A7429">
              <w:rPr>
                <w:rFonts w:eastAsia="Times New Roman"/>
                <w:color w:val="000000"/>
                <w:sz w:val="22"/>
                <w:szCs w:val="22"/>
                <w:lang w:eastAsia="en-GB"/>
              </w:rPr>
              <w:t>Describe the process/project: </w:t>
            </w:r>
          </w:p>
          <w:p w14:paraId="7936537C" w14:textId="6757A5F3" w:rsidR="002F1EC5" w:rsidRPr="008A7429" w:rsidRDefault="002F1EC5" w:rsidP="00585B94">
            <w:pPr>
              <w:spacing w:line="240" w:lineRule="auto"/>
              <w:textAlignment w:val="baseline"/>
              <w:rPr>
                <w:rFonts w:eastAsia="Times New Roman"/>
                <w:sz w:val="22"/>
                <w:szCs w:val="22"/>
                <w:lang w:eastAsia="en-GB"/>
              </w:rPr>
            </w:pPr>
            <w:r w:rsidRPr="008A7429">
              <w:rPr>
                <w:rFonts w:eastAsia="Times New Roman"/>
                <w:i/>
                <w:iCs/>
                <w:color w:val="000000"/>
                <w:sz w:val="20"/>
                <w:szCs w:val="20"/>
                <w:lang w:eastAsia="en-GB"/>
              </w:rPr>
              <w:t>Explain broadly what the project/process is and what it aims to achieve. </w:t>
            </w:r>
            <w:r w:rsidRPr="008A7429">
              <w:rPr>
                <w:rFonts w:eastAsia="Times New Roman"/>
                <w:i/>
                <w:iCs/>
                <w:sz w:val="20"/>
                <w:szCs w:val="20"/>
                <w:lang w:eastAsia="en-GB"/>
              </w:rPr>
              <w:t>What data processing is required and what benefits will it bring to the University of Leeds or others?</w:t>
            </w:r>
            <w:r w:rsidR="008A7429" w:rsidRPr="008A7429">
              <w:rPr>
                <w:rFonts w:eastAsia="Times New Roman"/>
                <w:i/>
                <w:iCs/>
                <w:sz w:val="20"/>
                <w:szCs w:val="20"/>
                <w:lang w:eastAsia="en-GB"/>
              </w:rPr>
              <w:t xml:space="preserve"> </w:t>
            </w:r>
            <w:r w:rsidRPr="008A7429">
              <w:rPr>
                <w:rFonts w:eastAsia="Times New Roman"/>
                <w:i/>
                <w:iCs/>
                <w:sz w:val="20"/>
                <w:szCs w:val="20"/>
                <w:lang w:eastAsia="en-GB"/>
              </w:rPr>
              <w:t>Is the processing necessary and proportionate to its aim? </w:t>
            </w:r>
            <w:r w:rsidRPr="008A7429">
              <w:rPr>
                <w:rFonts w:eastAsia="Times New Roman"/>
                <w:i/>
                <w:iCs/>
                <w:color w:val="000000"/>
                <w:sz w:val="20"/>
                <w:szCs w:val="20"/>
                <w:lang w:eastAsia="en-GB"/>
              </w:rPr>
              <w:t>You may find it helpful to refer or link to other documents, such as a project proposal.</w:t>
            </w:r>
          </w:p>
        </w:tc>
        <w:tc>
          <w:tcPr>
            <w:tcW w:w="8847" w:type="dxa"/>
            <w:gridSpan w:val="2"/>
            <w:tcBorders>
              <w:top w:val="nil"/>
              <w:left w:val="nil"/>
              <w:bottom w:val="single" w:sz="6" w:space="0" w:color="auto"/>
              <w:right w:val="single" w:sz="6" w:space="0" w:color="auto"/>
            </w:tcBorders>
            <w:shd w:val="clear" w:color="auto" w:fill="auto"/>
            <w:vAlign w:val="center"/>
            <w:hideMark/>
          </w:tcPr>
          <w:p w14:paraId="342DC5D7" w14:textId="77777777" w:rsidR="002F1EC5" w:rsidRPr="008A7429" w:rsidRDefault="002F1EC5" w:rsidP="008A7429">
            <w:pPr>
              <w:spacing w:line="240" w:lineRule="auto"/>
              <w:textAlignment w:val="baseline"/>
              <w:rPr>
                <w:rFonts w:eastAsia="Times New Roman"/>
                <w:sz w:val="22"/>
                <w:szCs w:val="22"/>
                <w:lang w:eastAsia="en-GB"/>
              </w:rPr>
            </w:pPr>
            <w:r w:rsidRPr="008A7429">
              <w:rPr>
                <w:rFonts w:eastAsia="Times New Roman"/>
                <w:sz w:val="22"/>
                <w:szCs w:val="22"/>
                <w:lang w:eastAsia="en-GB"/>
              </w:rPr>
              <w:t xml:space="preserve">  </w:t>
            </w:r>
          </w:p>
        </w:tc>
      </w:tr>
      <w:tr w:rsidR="00804CE8" w:rsidRPr="008A7429" w14:paraId="709E8E59" w14:textId="77777777" w:rsidTr="00585B94">
        <w:trPr>
          <w:trHeight w:val="2252"/>
        </w:trPr>
        <w:tc>
          <w:tcPr>
            <w:tcW w:w="5110" w:type="dxa"/>
            <w:tcBorders>
              <w:top w:val="nil"/>
              <w:left w:val="single" w:sz="6" w:space="0" w:color="auto"/>
              <w:bottom w:val="single" w:sz="6" w:space="0" w:color="auto"/>
              <w:right w:val="single" w:sz="6" w:space="0" w:color="auto"/>
            </w:tcBorders>
            <w:shd w:val="clear" w:color="auto" w:fill="F2F2F2" w:themeFill="background1" w:themeFillShade="F2"/>
            <w:vAlign w:val="center"/>
          </w:tcPr>
          <w:p w14:paraId="53526CB2" w14:textId="53DFEE73" w:rsidR="00804CE8" w:rsidRPr="008A7429" w:rsidRDefault="00804CE8" w:rsidP="008A7429">
            <w:pPr>
              <w:rPr>
                <w:rFonts w:eastAsia="Times New Roman"/>
                <w:sz w:val="22"/>
                <w:szCs w:val="22"/>
                <w:lang w:eastAsia="en-GB"/>
              </w:rPr>
            </w:pPr>
            <w:r w:rsidRPr="008A7429">
              <w:rPr>
                <w:sz w:val="22"/>
                <w:szCs w:val="22"/>
              </w:rPr>
              <w:lastRenderedPageBreak/>
              <w:t>Please tick the categories of personal data that will be held / used for this project</w:t>
            </w:r>
          </w:p>
        </w:tc>
        <w:tc>
          <w:tcPr>
            <w:tcW w:w="8847" w:type="dxa"/>
            <w:gridSpan w:val="2"/>
            <w:tcBorders>
              <w:top w:val="nil"/>
              <w:left w:val="nil"/>
              <w:bottom w:val="single" w:sz="6" w:space="0" w:color="auto"/>
              <w:right w:val="single" w:sz="6" w:space="0" w:color="auto"/>
            </w:tcBorders>
            <w:shd w:val="clear" w:color="auto" w:fill="auto"/>
          </w:tcPr>
          <w:p w14:paraId="310B8D86" w14:textId="19B3E3A8" w:rsidR="00804CE8" w:rsidRPr="008A7429" w:rsidRDefault="00000000" w:rsidP="008A7429">
            <w:pPr>
              <w:rPr>
                <w:sz w:val="22"/>
                <w:szCs w:val="22"/>
              </w:rPr>
            </w:pPr>
            <w:sdt>
              <w:sdtPr>
                <w:rPr>
                  <w:sz w:val="22"/>
                  <w:szCs w:val="22"/>
                </w:rPr>
                <w:id w:val="508337257"/>
                <w14:checkbox>
                  <w14:checked w14:val="0"/>
                  <w14:checkedState w14:val="2612" w14:font="MS Gothic"/>
                  <w14:uncheckedState w14:val="2610" w14:font="MS Gothic"/>
                </w14:checkbox>
              </w:sdtPr>
              <w:sdtContent>
                <w:r w:rsidR="00804CE8" w:rsidRPr="008A7429">
                  <w:rPr>
                    <w:rFonts w:ascii="Segoe UI Symbol" w:eastAsia="MS Gothic" w:hAnsi="Segoe UI Symbol" w:cs="Segoe UI Symbol"/>
                    <w:sz w:val="22"/>
                    <w:szCs w:val="22"/>
                  </w:rPr>
                  <w:t>☐</w:t>
                </w:r>
              </w:sdtContent>
            </w:sdt>
            <w:r w:rsidR="00804CE8" w:rsidRPr="008A7429">
              <w:rPr>
                <w:sz w:val="22"/>
                <w:szCs w:val="22"/>
              </w:rPr>
              <w:t xml:space="preserve"> Identity and contact data (e</w:t>
            </w:r>
            <w:r w:rsidR="008A7429" w:rsidRPr="008A7429">
              <w:rPr>
                <w:sz w:val="22"/>
                <w:szCs w:val="22"/>
              </w:rPr>
              <w:t>.</w:t>
            </w:r>
            <w:r w:rsidR="00804CE8" w:rsidRPr="008A7429">
              <w:rPr>
                <w:sz w:val="22"/>
                <w:szCs w:val="22"/>
              </w:rPr>
              <w:t>g. Name, date of birth, email address, emergency contact details)</w:t>
            </w:r>
          </w:p>
          <w:p w14:paraId="23412160" w14:textId="25315B7B" w:rsidR="00804CE8" w:rsidRPr="008A7429" w:rsidRDefault="00000000" w:rsidP="008A7429">
            <w:pPr>
              <w:rPr>
                <w:sz w:val="22"/>
                <w:szCs w:val="22"/>
              </w:rPr>
            </w:pPr>
            <w:sdt>
              <w:sdtPr>
                <w:rPr>
                  <w:sz w:val="22"/>
                  <w:szCs w:val="22"/>
                </w:rPr>
                <w:id w:val="-947084916"/>
                <w14:checkbox>
                  <w14:checked w14:val="0"/>
                  <w14:checkedState w14:val="2612" w14:font="MS Gothic"/>
                  <w14:uncheckedState w14:val="2610" w14:font="MS Gothic"/>
                </w14:checkbox>
              </w:sdtPr>
              <w:sdtContent>
                <w:r w:rsidR="00804CE8" w:rsidRPr="008A7429">
                  <w:rPr>
                    <w:rFonts w:ascii="Segoe UI Symbol" w:eastAsia="MS Gothic" w:hAnsi="Segoe UI Symbol" w:cs="Segoe UI Symbol"/>
                    <w:sz w:val="22"/>
                    <w:szCs w:val="22"/>
                  </w:rPr>
                  <w:t>☐</w:t>
                </w:r>
              </w:sdtContent>
            </w:sdt>
            <w:r w:rsidR="00804CE8" w:rsidRPr="008A7429">
              <w:rPr>
                <w:sz w:val="22"/>
                <w:szCs w:val="22"/>
              </w:rPr>
              <w:t xml:space="preserve"> Professional data (e</w:t>
            </w:r>
            <w:r w:rsidR="008A7429" w:rsidRPr="008A7429">
              <w:rPr>
                <w:sz w:val="22"/>
                <w:szCs w:val="22"/>
              </w:rPr>
              <w:t>.</w:t>
            </w:r>
            <w:r w:rsidR="00804CE8" w:rsidRPr="008A7429">
              <w:rPr>
                <w:sz w:val="22"/>
                <w:szCs w:val="22"/>
              </w:rPr>
              <w:t>g. Employee records, employment details, background checks)</w:t>
            </w:r>
          </w:p>
          <w:p w14:paraId="14AA3599" w14:textId="718F410B" w:rsidR="00804CE8" w:rsidRPr="008A7429" w:rsidRDefault="00000000" w:rsidP="008A7429">
            <w:pPr>
              <w:rPr>
                <w:sz w:val="22"/>
                <w:szCs w:val="22"/>
              </w:rPr>
            </w:pPr>
            <w:sdt>
              <w:sdtPr>
                <w:rPr>
                  <w:sz w:val="22"/>
                  <w:szCs w:val="22"/>
                </w:rPr>
                <w:id w:val="-516538330"/>
                <w14:checkbox>
                  <w14:checked w14:val="0"/>
                  <w14:checkedState w14:val="2612" w14:font="MS Gothic"/>
                  <w14:uncheckedState w14:val="2610" w14:font="MS Gothic"/>
                </w14:checkbox>
              </w:sdtPr>
              <w:sdtContent>
                <w:r w:rsidR="00804CE8" w:rsidRPr="008A7429">
                  <w:rPr>
                    <w:rFonts w:ascii="Segoe UI Symbol" w:eastAsia="MS Gothic" w:hAnsi="Segoe UI Symbol" w:cs="Segoe UI Symbol"/>
                    <w:sz w:val="22"/>
                    <w:szCs w:val="22"/>
                  </w:rPr>
                  <w:t>☐</w:t>
                </w:r>
              </w:sdtContent>
            </w:sdt>
            <w:r w:rsidR="00804CE8" w:rsidRPr="008A7429">
              <w:rPr>
                <w:sz w:val="22"/>
                <w:szCs w:val="22"/>
              </w:rPr>
              <w:t xml:space="preserve"> Educational data (e</w:t>
            </w:r>
            <w:r w:rsidR="008A7429" w:rsidRPr="008A7429">
              <w:rPr>
                <w:sz w:val="22"/>
                <w:szCs w:val="22"/>
              </w:rPr>
              <w:t>.</w:t>
            </w:r>
            <w:r w:rsidR="00804CE8" w:rsidRPr="008A7429">
              <w:rPr>
                <w:sz w:val="22"/>
                <w:szCs w:val="22"/>
              </w:rPr>
              <w:t xml:space="preserve">g. Academic records, module marks, seminar attendance) </w:t>
            </w:r>
          </w:p>
          <w:p w14:paraId="60D6DA43" w14:textId="39AF6B4B" w:rsidR="00804CE8" w:rsidRPr="008A7429" w:rsidRDefault="00000000" w:rsidP="008A7429">
            <w:pPr>
              <w:rPr>
                <w:sz w:val="22"/>
                <w:szCs w:val="22"/>
              </w:rPr>
            </w:pPr>
            <w:sdt>
              <w:sdtPr>
                <w:rPr>
                  <w:sz w:val="22"/>
                  <w:szCs w:val="22"/>
                </w:rPr>
                <w:id w:val="1321621310"/>
                <w14:checkbox>
                  <w14:checked w14:val="0"/>
                  <w14:checkedState w14:val="2612" w14:font="MS Gothic"/>
                  <w14:uncheckedState w14:val="2610" w14:font="MS Gothic"/>
                </w14:checkbox>
              </w:sdtPr>
              <w:sdtContent>
                <w:r w:rsidR="00804CE8" w:rsidRPr="008A7429">
                  <w:rPr>
                    <w:rFonts w:ascii="Segoe UI Symbol" w:eastAsia="MS Gothic" w:hAnsi="Segoe UI Symbol" w:cs="Segoe UI Symbol"/>
                    <w:sz w:val="22"/>
                    <w:szCs w:val="22"/>
                  </w:rPr>
                  <w:t>☐</w:t>
                </w:r>
              </w:sdtContent>
            </w:sdt>
            <w:r w:rsidR="00804CE8" w:rsidRPr="008A7429">
              <w:rPr>
                <w:sz w:val="22"/>
                <w:szCs w:val="22"/>
              </w:rPr>
              <w:t>Tracking, behavioural and demographic data (e</w:t>
            </w:r>
            <w:r w:rsidR="008A7429" w:rsidRPr="008A7429">
              <w:rPr>
                <w:sz w:val="22"/>
                <w:szCs w:val="22"/>
              </w:rPr>
              <w:t>.</w:t>
            </w:r>
            <w:r w:rsidR="00804CE8" w:rsidRPr="008A7429">
              <w:rPr>
                <w:sz w:val="22"/>
                <w:szCs w:val="22"/>
              </w:rPr>
              <w:t>g. IP address, GPS coordinates, library usage, age range or income brackets)</w:t>
            </w:r>
          </w:p>
          <w:p w14:paraId="5D3C6293" w14:textId="5E651807" w:rsidR="00804CE8" w:rsidRPr="008A7429" w:rsidRDefault="00000000" w:rsidP="00585B94">
            <w:pPr>
              <w:rPr>
                <w:rFonts w:eastAsia="Times New Roman"/>
                <w:sz w:val="22"/>
                <w:szCs w:val="22"/>
                <w:lang w:eastAsia="en-GB"/>
              </w:rPr>
            </w:pPr>
            <w:sdt>
              <w:sdtPr>
                <w:rPr>
                  <w:sz w:val="22"/>
                  <w:szCs w:val="22"/>
                </w:rPr>
                <w:id w:val="893401426"/>
                <w14:checkbox>
                  <w14:checked w14:val="0"/>
                  <w14:checkedState w14:val="2612" w14:font="MS Gothic"/>
                  <w14:uncheckedState w14:val="2610" w14:font="MS Gothic"/>
                </w14:checkbox>
              </w:sdtPr>
              <w:sdtContent>
                <w:r w:rsidR="00804CE8" w:rsidRPr="008A7429">
                  <w:rPr>
                    <w:rFonts w:ascii="Segoe UI Symbol" w:eastAsia="MS Gothic" w:hAnsi="Segoe UI Symbol" w:cs="Segoe UI Symbol"/>
                    <w:sz w:val="22"/>
                    <w:szCs w:val="22"/>
                  </w:rPr>
                  <w:t>☐</w:t>
                </w:r>
              </w:sdtContent>
            </w:sdt>
            <w:r w:rsidR="00804CE8" w:rsidRPr="008A7429">
              <w:rPr>
                <w:sz w:val="22"/>
                <w:szCs w:val="22"/>
              </w:rPr>
              <w:t>Other (please describe)</w:t>
            </w:r>
            <w:r w:rsidR="008A7429" w:rsidRPr="008A7429">
              <w:rPr>
                <w:sz w:val="22"/>
                <w:szCs w:val="22"/>
              </w:rPr>
              <w:t>:</w:t>
            </w:r>
          </w:p>
        </w:tc>
      </w:tr>
      <w:tr w:rsidR="00804CE8" w:rsidRPr="008A7429" w14:paraId="2B5531DE" w14:textId="77777777" w:rsidTr="00585B94">
        <w:trPr>
          <w:trHeight w:val="677"/>
        </w:trPr>
        <w:tc>
          <w:tcPr>
            <w:tcW w:w="5110" w:type="dxa"/>
            <w:tcBorders>
              <w:top w:val="nil"/>
              <w:left w:val="single" w:sz="6" w:space="0" w:color="auto"/>
              <w:bottom w:val="single" w:sz="6" w:space="0" w:color="auto"/>
              <w:right w:val="single" w:sz="6" w:space="0" w:color="auto"/>
            </w:tcBorders>
            <w:shd w:val="clear" w:color="auto" w:fill="F2F2F2" w:themeFill="background1" w:themeFillShade="F2"/>
            <w:vAlign w:val="center"/>
          </w:tcPr>
          <w:p w14:paraId="465D5D09" w14:textId="3110281F" w:rsidR="00804CE8" w:rsidRPr="008A7429" w:rsidRDefault="00804CE8" w:rsidP="008A7429">
            <w:pPr>
              <w:rPr>
                <w:rFonts w:eastAsia="Times New Roman"/>
                <w:sz w:val="22"/>
                <w:szCs w:val="22"/>
                <w:lang w:eastAsia="en-GB"/>
              </w:rPr>
            </w:pPr>
            <w:r w:rsidRPr="008A7429">
              <w:rPr>
                <w:sz w:val="22"/>
                <w:szCs w:val="22"/>
              </w:rPr>
              <w:t>Who will you be collecting information about?</w:t>
            </w:r>
          </w:p>
        </w:tc>
        <w:tc>
          <w:tcPr>
            <w:tcW w:w="8847" w:type="dxa"/>
            <w:gridSpan w:val="2"/>
            <w:tcBorders>
              <w:top w:val="nil"/>
              <w:left w:val="nil"/>
              <w:bottom w:val="single" w:sz="6" w:space="0" w:color="auto"/>
              <w:right w:val="single" w:sz="6" w:space="0" w:color="auto"/>
            </w:tcBorders>
            <w:shd w:val="clear" w:color="auto" w:fill="auto"/>
          </w:tcPr>
          <w:p w14:paraId="29ABCABE" w14:textId="749B4F99" w:rsidR="00804CE8" w:rsidRPr="008A7429" w:rsidRDefault="00000000" w:rsidP="008A7429">
            <w:pPr>
              <w:rPr>
                <w:sz w:val="22"/>
                <w:szCs w:val="22"/>
              </w:rPr>
            </w:pPr>
            <w:sdt>
              <w:sdtPr>
                <w:rPr>
                  <w:sz w:val="22"/>
                  <w:szCs w:val="22"/>
                </w:rPr>
                <w:id w:val="-571577726"/>
                <w14:checkbox>
                  <w14:checked w14:val="0"/>
                  <w14:checkedState w14:val="2612" w14:font="MS Gothic"/>
                  <w14:uncheckedState w14:val="2610" w14:font="MS Gothic"/>
                </w14:checkbox>
              </w:sdtPr>
              <w:sdtContent>
                <w:r w:rsidR="00804CE8" w:rsidRPr="008A7429">
                  <w:rPr>
                    <w:rFonts w:ascii="Segoe UI Symbol" w:eastAsia="MS Gothic" w:hAnsi="Segoe UI Symbol" w:cs="Segoe UI Symbol"/>
                    <w:sz w:val="22"/>
                    <w:szCs w:val="22"/>
                  </w:rPr>
                  <w:t>☐</w:t>
                </w:r>
              </w:sdtContent>
            </w:sdt>
            <w:r w:rsidR="00804CE8" w:rsidRPr="008A7429">
              <w:rPr>
                <w:sz w:val="22"/>
                <w:szCs w:val="22"/>
              </w:rPr>
              <w:t xml:space="preserve"> Students</w:t>
            </w:r>
            <w:r w:rsidR="008A7429" w:rsidRPr="008A7429">
              <w:rPr>
                <w:sz w:val="22"/>
                <w:szCs w:val="22"/>
              </w:rPr>
              <w:t xml:space="preserve">   </w:t>
            </w:r>
            <w:sdt>
              <w:sdtPr>
                <w:rPr>
                  <w:sz w:val="22"/>
                  <w:szCs w:val="22"/>
                </w:rPr>
                <w:id w:val="204761741"/>
                <w14:checkbox>
                  <w14:checked w14:val="0"/>
                  <w14:checkedState w14:val="2612" w14:font="MS Gothic"/>
                  <w14:uncheckedState w14:val="2610" w14:font="MS Gothic"/>
                </w14:checkbox>
              </w:sdtPr>
              <w:sdtContent>
                <w:r w:rsidR="00804CE8" w:rsidRPr="008A7429">
                  <w:rPr>
                    <w:rFonts w:ascii="Segoe UI Symbol" w:eastAsia="MS Gothic" w:hAnsi="Segoe UI Symbol" w:cs="Segoe UI Symbol"/>
                    <w:sz w:val="22"/>
                    <w:szCs w:val="22"/>
                  </w:rPr>
                  <w:t>☐</w:t>
                </w:r>
              </w:sdtContent>
            </w:sdt>
            <w:r w:rsidR="00804CE8" w:rsidRPr="008A7429">
              <w:rPr>
                <w:sz w:val="22"/>
                <w:szCs w:val="22"/>
              </w:rPr>
              <w:t xml:space="preserve"> Staff</w:t>
            </w:r>
            <w:r w:rsidR="008A7429" w:rsidRPr="008A7429">
              <w:rPr>
                <w:sz w:val="22"/>
                <w:szCs w:val="22"/>
              </w:rPr>
              <w:t xml:space="preserve">    </w:t>
            </w:r>
            <w:sdt>
              <w:sdtPr>
                <w:rPr>
                  <w:sz w:val="22"/>
                  <w:szCs w:val="22"/>
                </w:rPr>
                <w:id w:val="-1181585604"/>
                <w14:checkbox>
                  <w14:checked w14:val="0"/>
                  <w14:checkedState w14:val="2612" w14:font="MS Gothic"/>
                  <w14:uncheckedState w14:val="2610" w14:font="MS Gothic"/>
                </w14:checkbox>
              </w:sdtPr>
              <w:sdtContent>
                <w:r w:rsidR="00804CE8" w:rsidRPr="008A7429">
                  <w:rPr>
                    <w:rFonts w:ascii="Segoe UI Symbol" w:eastAsia="MS Gothic" w:hAnsi="Segoe UI Symbol" w:cs="Segoe UI Symbol"/>
                    <w:sz w:val="22"/>
                    <w:szCs w:val="22"/>
                  </w:rPr>
                  <w:t>☐</w:t>
                </w:r>
              </w:sdtContent>
            </w:sdt>
            <w:r w:rsidR="00804CE8" w:rsidRPr="008A7429">
              <w:rPr>
                <w:sz w:val="22"/>
                <w:szCs w:val="22"/>
              </w:rPr>
              <w:t xml:space="preserve"> Alumni</w:t>
            </w:r>
            <w:r w:rsidR="008A7429" w:rsidRPr="008A7429">
              <w:rPr>
                <w:sz w:val="22"/>
                <w:szCs w:val="22"/>
              </w:rPr>
              <w:t xml:space="preserve">    </w:t>
            </w:r>
            <w:sdt>
              <w:sdtPr>
                <w:rPr>
                  <w:sz w:val="22"/>
                  <w:szCs w:val="22"/>
                </w:rPr>
                <w:id w:val="1492911043"/>
                <w14:checkbox>
                  <w14:checked w14:val="0"/>
                  <w14:checkedState w14:val="2612" w14:font="MS Gothic"/>
                  <w14:uncheckedState w14:val="2610" w14:font="MS Gothic"/>
                </w14:checkbox>
              </w:sdtPr>
              <w:sdtContent>
                <w:r w:rsidR="00804CE8" w:rsidRPr="008A7429">
                  <w:rPr>
                    <w:rFonts w:ascii="Segoe UI Symbol" w:eastAsia="MS Gothic" w:hAnsi="Segoe UI Symbol" w:cs="Segoe UI Symbol"/>
                    <w:sz w:val="22"/>
                    <w:szCs w:val="22"/>
                  </w:rPr>
                  <w:t>☐</w:t>
                </w:r>
              </w:sdtContent>
            </w:sdt>
            <w:r w:rsidR="00804CE8" w:rsidRPr="008A7429">
              <w:rPr>
                <w:sz w:val="22"/>
                <w:szCs w:val="22"/>
              </w:rPr>
              <w:t xml:space="preserve"> Research Participants</w:t>
            </w:r>
            <w:r w:rsidR="008A7429" w:rsidRPr="008A7429">
              <w:rPr>
                <w:sz w:val="22"/>
                <w:szCs w:val="22"/>
              </w:rPr>
              <w:t xml:space="preserve">    </w:t>
            </w:r>
            <w:sdt>
              <w:sdtPr>
                <w:rPr>
                  <w:sz w:val="22"/>
                  <w:szCs w:val="22"/>
                </w:rPr>
                <w:id w:val="264581741"/>
                <w14:checkbox>
                  <w14:checked w14:val="0"/>
                  <w14:checkedState w14:val="2612" w14:font="MS Gothic"/>
                  <w14:uncheckedState w14:val="2610" w14:font="MS Gothic"/>
                </w14:checkbox>
              </w:sdtPr>
              <w:sdtContent>
                <w:r w:rsidR="00804CE8" w:rsidRPr="008A7429">
                  <w:rPr>
                    <w:rFonts w:ascii="Segoe UI Symbol" w:eastAsia="MS Gothic" w:hAnsi="Segoe UI Symbol" w:cs="Segoe UI Symbol"/>
                    <w:sz w:val="22"/>
                    <w:szCs w:val="22"/>
                  </w:rPr>
                  <w:t>☐</w:t>
                </w:r>
              </w:sdtContent>
            </w:sdt>
            <w:r w:rsidR="00804CE8" w:rsidRPr="008A7429">
              <w:rPr>
                <w:sz w:val="22"/>
                <w:szCs w:val="22"/>
              </w:rPr>
              <w:t xml:space="preserve"> General public</w:t>
            </w:r>
          </w:p>
          <w:p w14:paraId="26AF3A1D" w14:textId="70F6B4EB" w:rsidR="00804CE8" w:rsidRPr="008A7429" w:rsidRDefault="00000000" w:rsidP="008A7429">
            <w:pPr>
              <w:rPr>
                <w:sz w:val="22"/>
                <w:szCs w:val="22"/>
              </w:rPr>
            </w:pPr>
            <w:sdt>
              <w:sdtPr>
                <w:rPr>
                  <w:sz w:val="22"/>
                  <w:szCs w:val="22"/>
                </w:rPr>
                <w:id w:val="-56252667"/>
                <w14:checkbox>
                  <w14:checked w14:val="0"/>
                  <w14:checkedState w14:val="2612" w14:font="MS Gothic"/>
                  <w14:uncheckedState w14:val="2610" w14:font="MS Gothic"/>
                </w14:checkbox>
              </w:sdtPr>
              <w:sdtContent>
                <w:r w:rsidR="00804CE8" w:rsidRPr="008A7429">
                  <w:rPr>
                    <w:rFonts w:ascii="Segoe UI Symbol" w:eastAsia="MS Gothic" w:hAnsi="Segoe UI Symbol" w:cs="Segoe UI Symbol"/>
                    <w:sz w:val="22"/>
                    <w:szCs w:val="22"/>
                  </w:rPr>
                  <w:t>☐</w:t>
                </w:r>
              </w:sdtContent>
            </w:sdt>
            <w:r w:rsidR="00804CE8" w:rsidRPr="008A7429">
              <w:rPr>
                <w:sz w:val="22"/>
                <w:szCs w:val="22"/>
              </w:rPr>
              <w:t xml:space="preserve"> Children</w:t>
            </w:r>
            <w:r w:rsidR="008A7429" w:rsidRPr="008A7429">
              <w:rPr>
                <w:sz w:val="22"/>
                <w:szCs w:val="22"/>
              </w:rPr>
              <w:t xml:space="preserve">   </w:t>
            </w:r>
            <w:sdt>
              <w:sdtPr>
                <w:rPr>
                  <w:sz w:val="22"/>
                  <w:szCs w:val="22"/>
                </w:rPr>
                <w:id w:val="-426659790"/>
                <w14:checkbox>
                  <w14:checked w14:val="0"/>
                  <w14:checkedState w14:val="2612" w14:font="MS Gothic"/>
                  <w14:uncheckedState w14:val="2610" w14:font="MS Gothic"/>
                </w14:checkbox>
              </w:sdtPr>
              <w:sdtContent>
                <w:r w:rsidR="00804CE8" w:rsidRPr="008A7429">
                  <w:rPr>
                    <w:rFonts w:ascii="Segoe UI Symbol" w:eastAsia="MS Gothic" w:hAnsi="Segoe UI Symbol" w:cs="Segoe UI Symbol"/>
                    <w:sz w:val="22"/>
                    <w:szCs w:val="22"/>
                  </w:rPr>
                  <w:t>☐</w:t>
                </w:r>
              </w:sdtContent>
            </w:sdt>
            <w:r w:rsidR="00804CE8" w:rsidRPr="008A7429">
              <w:rPr>
                <w:sz w:val="22"/>
                <w:szCs w:val="22"/>
              </w:rPr>
              <w:t xml:space="preserve"> Other (please state)</w:t>
            </w:r>
            <w:r w:rsidR="008A7429" w:rsidRPr="008A7429">
              <w:rPr>
                <w:sz w:val="22"/>
                <w:szCs w:val="22"/>
              </w:rPr>
              <w:t>:</w:t>
            </w:r>
          </w:p>
        </w:tc>
      </w:tr>
      <w:tr w:rsidR="00804CE8" w:rsidRPr="008A7429" w14:paraId="566250D3" w14:textId="77777777" w:rsidTr="00585B94">
        <w:trPr>
          <w:trHeight w:val="1004"/>
        </w:trPr>
        <w:tc>
          <w:tcPr>
            <w:tcW w:w="5110" w:type="dxa"/>
            <w:tcBorders>
              <w:top w:val="nil"/>
              <w:left w:val="single" w:sz="6" w:space="0" w:color="auto"/>
              <w:bottom w:val="single" w:sz="6" w:space="0" w:color="auto"/>
              <w:right w:val="single" w:sz="6" w:space="0" w:color="auto"/>
            </w:tcBorders>
            <w:shd w:val="clear" w:color="auto" w:fill="F2F2F2" w:themeFill="background1" w:themeFillShade="F2"/>
            <w:vAlign w:val="center"/>
          </w:tcPr>
          <w:p w14:paraId="4CF1F141" w14:textId="75B26C8B" w:rsidR="00804CE8" w:rsidRPr="008A7429" w:rsidRDefault="00804CE8" w:rsidP="008A7429">
            <w:pPr>
              <w:rPr>
                <w:rFonts w:eastAsia="Times New Roman"/>
                <w:sz w:val="22"/>
                <w:szCs w:val="22"/>
                <w:lang w:eastAsia="en-GB"/>
              </w:rPr>
            </w:pPr>
            <w:r w:rsidRPr="008A7429">
              <w:rPr>
                <w:sz w:val="22"/>
                <w:szCs w:val="22"/>
              </w:rPr>
              <w:t>Where are you collecting information from?</w:t>
            </w:r>
          </w:p>
        </w:tc>
        <w:tc>
          <w:tcPr>
            <w:tcW w:w="8847" w:type="dxa"/>
            <w:gridSpan w:val="2"/>
            <w:tcBorders>
              <w:top w:val="nil"/>
              <w:left w:val="nil"/>
              <w:bottom w:val="single" w:sz="6" w:space="0" w:color="auto"/>
              <w:right w:val="single" w:sz="6" w:space="0" w:color="auto"/>
            </w:tcBorders>
            <w:shd w:val="clear" w:color="auto" w:fill="auto"/>
          </w:tcPr>
          <w:p w14:paraId="74CF39D9" w14:textId="606C4E0F" w:rsidR="00804CE8" w:rsidRPr="008A7429" w:rsidRDefault="00000000" w:rsidP="008A7429">
            <w:pPr>
              <w:rPr>
                <w:sz w:val="22"/>
                <w:szCs w:val="22"/>
              </w:rPr>
            </w:pPr>
            <w:sdt>
              <w:sdtPr>
                <w:rPr>
                  <w:sz w:val="22"/>
                  <w:szCs w:val="22"/>
                </w:rPr>
                <w:id w:val="1718167052"/>
                <w14:checkbox>
                  <w14:checked w14:val="0"/>
                  <w14:checkedState w14:val="2612" w14:font="MS Gothic"/>
                  <w14:uncheckedState w14:val="2610" w14:font="MS Gothic"/>
                </w14:checkbox>
              </w:sdtPr>
              <w:sdtContent>
                <w:r w:rsidR="00804CE8" w:rsidRPr="008A7429">
                  <w:rPr>
                    <w:rFonts w:ascii="Segoe UI Symbol" w:eastAsia="MS Gothic" w:hAnsi="Segoe UI Symbol" w:cs="Segoe UI Symbol"/>
                    <w:sz w:val="22"/>
                    <w:szCs w:val="22"/>
                  </w:rPr>
                  <w:t>☐</w:t>
                </w:r>
              </w:sdtContent>
            </w:sdt>
            <w:r w:rsidR="00804CE8" w:rsidRPr="008A7429">
              <w:rPr>
                <w:sz w:val="22"/>
                <w:szCs w:val="22"/>
              </w:rPr>
              <w:t xml:space="preserve"> Directly from the individual </w:t>
            </w:r>
            <w:r w:rsidR="008A7429" w:rsidRPr="008A7429">
              <w:rPr>
                <w:sz w:val="22"/>
                <w:szCs w:val="22"/>
              </w:rPr>
              <w:t xml:space="preserve">   </w:t>
            </w:r>
            <w:sdt>
              <w:sdtPr>
                <w:rPr>
                  <w:sz w:val="22"/>
                  <w:szCs w:val="22"/>
                </w:rPr>
                <w:id w:val="1356311412"/>
                <w14:checkbox>
                  <w14:checked w14:val="0"/>
                  <w14:checkedState w14:val="2612" w14:font="MS Gothic"/>
                  <w14:uncheckedState w14:val="2610" w14:font="MS Gothic"/>
                </w14:checkbox>
              </w:sdtPr>
              <w:sdtContent>
                <w:r w:rsidR="00804CE8" w:rsidRPr="008A7429">
                  <w:rPr>
                    <w:rFonts w:ascii="Segoe UI Symbol" w:eastAsia="MS Gothic" w:hAnsi="Segoe UI Symbol" w:cs="Segoe UI Symbol"/>
                    <w:sz w:val="22"/>
                    <w:szCs w:val="22"/>
                  </w:rPr>
                  <w:t>☐</w:t>
                </w:r>
              </w:sdtContent>
            </w:sdt>
            <w:r w:rsidR="00804CE8" w:rsidRPr="008A7429">
              <w:rPr>
                <w:sz w:val="22"/>
                <w:szCs w:val="22"/>
              </w:rPr>
              <w:t xml:space="preserve"> Relatives of the individual and guardians</w:t>
            </w:r>
            <w:r w:rsidR="008A7429" w:rsidRPr="008A7429">
              <w:rPr>
                <w:sz w:val="22"/>
                <w:szCs w:val="22"/>
              </w:rPr>
              <w:t xml:space="preserve">  </w:t>
            </w:r>
          </w:p>
          <w:p w14:paraId="1B84F2C6" w14:textId="137BA93A" w:rsidR="00804CE8" w:rsidRPr="008A7429" w:rsidRDefault="00000000" w:rsidP="008A7429">
            <w:pPr>
              <w:rPr>
                <w:rFonts w:eastAsia="Times New Roman"/>
                <w:sz w:val="22"/>
                <w:szCs w:val="22"/>
                <w:lang w:eastAsia="en-GB"/>
              </w:rPr>
            </w:pPr>
            <w:sdt>
              <w:sdtPr>
                <w:rPr>
                  <w:sz w:val="22"/>
                  <w:szCs w:val="22"/>
                </w:rPr>
                <w:id w:val="-1560556123"/>
                <w14:checkbox>
                  <w14:checked w14:val="0"/>
                  <w14:checkedState w14:val="2612" w14:font="MS Gothic"/>
                  <w14:uncheckedState w14:val="2610" w14:font="MS Gothic"/>
                </w14:checkbox>
              </w:sdtPr>
              <w:sdtContent>
                <w:r w:rsidR="00804CE8" w:rsidRPr="008A7429">
                  <w:rPr>
                    <w:rFonts w:ascii="Segoe UI Symbol" w:eastAsia="MS Gothic" w:hAnsi="Segoe UI Symbol" w:cs="Segoe UI Symbol"/>
                    <w:sz w:val="22"/>
                    <w:szCs w:val="22"/>
                  </w:rPr>
                  <w:t>☐</w:t>
                </w:r>
              </w:sdtContent>
            </w:sdt>
            <w:r w:rsidR="00804CE8" w:rsidRPr="008A7429">
              <w:rPr>
                <w:sz w:val="22"/>
                <w:szCs w:val="22"/>
              </w:rPr>
              <w:t xml:space="preserve"> Third party organisation </w:t>
            </w:r>
            <w:r w:rsidR="008A7429" w:rsidRPr="008A7429">
              <w:rPr>
                <w:sz w:val="22"/>
                <w:szCs w:val="22"/>
              </w:rPr>
              <w:t xml:space="preserve">   </w:t>
            </w:r>
            <w:sdt>
              <w:sdtPr>
                <w:rPr>
                  <w:sz w:val="22"/>
                  <w:szCs w:val="22"/>
                </w:rPr>
                <w:id w:val="617955603"/>
                <w14:checkbox>
                  <w14:checked w14:val="0"/>
                  <w14:checkedState w14:val="2612" w14:font="MS Gothic"/>
                  <w14:uncheckedState w14:val="2610" w14:font="MS Gothic"/>
                </w14:checkbox>
              </w:sdtPr>
              <w:sdtContent>
                <w:r w:rsidR="00804CE8" w:rsidRPr="008A7429">
                  <w:rPr>
                    <w:rFonts w:ascii="Segoe UI Symbol" w:eastAsia="MS Gothic" w:hAnsi="Segoe UI Symbol" w:cs="Segoe UI Symbol"/>
                    <w:sz w:val="22"/>
                    <w:szCs w:val="22"/>
                  </w:rPr>
                  <w:t>☐</w:t>
                </w:r>
              </w:sdtContent>
            </w:sdt>
            <w:r w:rsidR="00804CE8" w:rsidRPr="008A7429">
              <w:rPr>
                <w:sz w:val="22"/>
                <w:szCs w:val="22"/>
              </w:rPr>
              <w:t xml:space="preserve"> From publicly available sources</w:t>
            </w:r>
            <w:r w:rsidR="008A7429" w:rsidRPr="008A7429">
              <w:rPr>
                <w:sz w:val="22"/>
                <w:szCs w:val="22"/>
              </w:rPr>
              <w:t xml:space="preserve">   </w:t>
            </w:r>
            <w:sdt>
              <w:sdtPr>
                <w:rPr>
                  <w:sz w:val="22"/>
                  <w:szCs w:val="22"/>
                </w:rPr>
                <w:id w:val="68077119"/>
                <w14:checkbox>
                  <w14:checked w14:val="0"/>
                  <w14:checkedState w14:val="2612" w14:font="MS Gothic"/>
                  <w14:uncheckedState w14:val="2610" w14:font="MS Gothic"/>
                </w14:checkbox>
              </w:sdtPr>
              <w:sdtContent>
                <w:r w:rsidR="00804CE8" w:rsidRPr="008A7429">
                  <w:rPr>
                    <w:rFonts w:ascii="Segoe UI Symbol" w:eastAsia="MS Gothic" w:hAnsi="Segoe UI Symbol" w:cs="Segoe UI Symbol"/>
                    <w:sz w:val="22"/>
                    <w:szCs w:val="22"/>
                  </w:rPr>
                  <w:t>☐</w:t>
                </w:r>
              </w:sdtContent>
            </w:sdt>
            <w:r w:rsidR="00804CE8" w:rsidRPr="008A7429">
              <w:rPr>
                <w:sz w:val="22"/>
                <w:szCs w:val="22"/>
              </w:rPr>
              <w:t xml:space="preserve"> Other (please state)</w:t>
            </w:r>
            <w:r w:rsidR="008A7429" w:rsidRPr="008A7429">
              <w:rPr>
                <w:sz w:val="22"/>
                <w:szCs w:val="22"/>
              </w:rPr>
              <w:t>:</w:t>
            </w:r>
          </w:p>
        </w:tc>
      </w:tr>
      <w:tr w:rsidR="00804CE8" w:rsidRPr="008A7429" w14:paraId="76ACEEB4" w14:textId="77777777" w:rsidTr="008A7429">
        <w:trPr>
          <w:trHeight w:val="833"/>
        </w:trPr>
        <w:tc>
          <w:tcPr>
            <w:tcW w:w="5110"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14C37FA7" w14:textId="77777777" w:rsidR="00804CE8" w:rsidRPr="008A7429" w:rsidRDefault="00804CE8" w:rsidP="008A7429">
            <w:pPr>
              <w:spacing w:line="240" w:lineRule="auto"/>
              <w:textAlignment w:val="baseline"/>
              <w:rPr>
                <w:rFonts w:eastAsia="Times New Roman"/>
                <w:sz w:val="22"/>
                <w:szCs w:val="22"/>
                <w:lang w:eastAsia="en-GB"/>
              </w:rPr>
            </w:pPr>
            <w:r w:rsidRPr="008A7429">
              <w:rPr>
                <w:rFonts w:eastAsia="Times New Roman"/>
                <w:sz w:val="22"/>
                <w:szCs w:val="22"/>
                <w:lang w:eastAsia="en-GB"/>
              </w:rPr>
              <w:t>How many data subjects are likely to be included in the processing? </w:t>
            </w:r>
          </w:p>
        </w:tc>
        <w:tc>
          <w:tcPr>
            <w:tcW w:w="8847" w:type="dxa"/>
            <w:gridSpan w:val="2"/>
            <w:tcBorders>
              <w:top w:val="nil"/>
              <w:left w:val="nil"/>
              <w:bottom w:val="single" w:sz="6" w:space="0" w:color="auto"/>
              <w:right w:val="single" w:sz="6" w:space="0" w:color="auto"/>
            </w:tcBorders>
            <w:shd w:val="clear" w:color="auto" w:fill="auto"/>
            <w:vAlign w:val="center"/>
            <w:hideMark/>
          </w:tcPr>
          <w:p w14:paraId="2B04EAB5" w14:textId="1C7F8F4B" w:rsidR="00804CE8" w:rsidRPr="008A7429" w:rsidRDefault="00804CE8" w:rsidP="008A7429">
            <w:pPr>
              <w:spacing w:line="240" w:lineRule="auto"/>
              <w:textAlignment w:val="baseline"/>
              <w:rPr>
                <w:rFonts w:eastAsia="Times New Roman"/>
                <w:sz w:val="22"/>
                <w:szCs w:val="22"/>
                <w:lang w:eastAsia="en-GB"/>
              </w:rPr>
            </w:pPr>
          </w:p>
        </w:tc>
      </w:tr>
      <w:tr w:rsidR="00804CE8" w:rsidRPr="008A7429" w14:paraId="0443FE1C" w14:textId="77777777" w:rsidTr="00585B94">
        <w:trPr>
          <w:trHeight w:val="1786"/>
        </w:trPr>
        <w:tc>
          <w:tcPr>
            <w:tcW w:w="5110"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634E5E22" w14:textId="49753330" w:rsidR="00804CE8" w:rsidRPr="008A7429" w:rsidRDefault="00804CE8" w:rsidP="008A7429">
            <w:pPr>
              <w:spacing w:line="240" w:lineRule="auto"/>
              <w:textAlignment w:val="baseline"/>
              <w:rPr>
                <w:rFonts w:eastAsia="Times New Roman"/>
                <w:sz w:val="22"/>
                <w:szCs w:val="22"/>
                <w:lang w:eastAsia="en-GB"/>
              </w:rPr>
            </w:pPr>
            <w:r w:rsidRPr="008A7429">
              <w:rPr>
                <w:rFonts w:eastAsia="Times New Roman"/>
                <w:sz w:val="22"/>
                <w:szCs w:val="22"/>
                <w:lang w:eastAsia="en-GB"/>
              </w:rPr>
              <w:t>Are there any other data controllers or data processors involved?</w:t>
            </w:r>
          </w:p>
          <w:p w14:paraId="507E2A2C" w14:textId="77777777" w:rsidR="00804CE8" w:rsidRPr="008A7429" w:rsidRDefault="00804CE8" w:rsidP="008A7429">
            <w:pPr>
              <w:spacing w:line="240" w:lineRule="auto"/>
              <w:textAlignment w:val="baseline"/>
              <w:rPr>
                <w:rFonts w:eastAsia="Times New Roman"/>
                <w:sz w:val="20"/>
                <w:szCs w:val="20"/>
                <w:lang w:eastAsia="en-GB"/>
              </w:rPr>
            </w:pPr>
            <w:r w:rsidRPr="008A7429">
              <w:rPr>
                <w:rFonts w:eastAsia="Times New Roman"/>
                <w:i/>
                <w:iCs/>
                <w:sz w:val="20"/>
                <w:szCs w:val="20"/>
                <w:lang w:eastAsia="en-GB"/>
              </w:rPr>
              <w:t>A data controller is the organisation or person that determines the purposes and means of processing personal data. A processor is responsible for processing personal data on behalf of a controller and must follow the data controller’s instructions.</w:t>
            </w:r>
            <w:r w:rsidRPr="008A7429">
              <w:rPr>
                <w:rFonts w:eastAsia="Times New Roman"/>
                <w:sz w:val="20"/>
                <w:szCs w:val="20"/>
                <w:lang w:eastAsia="en-GB"/>
              </w:rPr>
              <w:t> </w:t>
            </w:r>
          </w:p>
        </w:tc>
        <w:tc>
          <w:tcPr>
            <w:tcW w:w="8847" w:type="dxa"/>
            <w:gridSpan w:val="2"/>
            <w:tcBorders>
              <w:top w:val="nil"/>
              <w:left w:val="nil"/>
              <w:bottom w:val="single" w:sz="6" w:space="0" w:color="auto"/>
              <w:right w:val="single" w:sz="6" w:space="0" w:color="auto"/>
            </w:tcBorders>
            <w:shd w:val="clear" w:color="auto" w:fill="auto"/>
            <w:vAlign w:val="center"/>
            <w:hideMark/>
          </w:tcPr>
          <w:p w14:paraId="1324C270" w14:textId="77777777" w:rsidR="00804CE8" w:rsidRPr="008A7429" w:rsidRDefault="00804CE8" w:rsidP="008A7429">
            <w:pPr>
              <w:spacing w:line="240" w:lineRule="auto"/>
              <w:textAlignment w:val="baseline"/>
              <w:rPr>
                <w:rFonts w:eastAsia="Times New Roman"/>
                <w:sz w:val="22"/>
                <w:szCs w:val="22"/>
                <w:lang w:eastAsia="en-GB"/>
              </w:rPr>
            </w:pPr>
            <w:r w:rsidRPr="008A7429">
              <w:rPr>
                <w:rFonts w:eastAsia="Times New Roman"/>
                <w:sz w:val="22"/>
                <w:szCs w:val="22"/>
                <w:lang w:eastAsia="en-GB"/>
              </w:rPr>
              <w:t> </w:t>
            </w:r>
          </w:p>
        </w:tc>
      </w:tr>
    </w:tbl>
    <w:p w14:paraId="3F782D39" w14:textId="77777777" w:rsidR="002F1EC5" w:rsidRDefault="002F1EC5" w:rsidP="002F1EC5">
      <w:pPr>
        <w:spacing w:line="240" w:lineRule="auto"/>
        <w:textAlignment w:val="baseline"/>
        <w:rPr>
          <w:rFonts w:ascii="Segoe UI" w:eastAsia="Times New Roman" w:hAnsi="Segoe UI" w:cs="Segoe UI"/>
          <w:sz w:val="18"/>
          <w:szCs w:val="18"/>
          <w:lang w:eastAsia="en-GB"/>
        </w:rPr>
      </w:pPr>
      <w:r>
        <w:rPr>
          <w:rFonts w:eastAsia="Times New Roman"/>
          <w:color w:val="000000"/>
          <w:lang w:eastAsia="en-GB"/>
        </w:rPr>
        <w:t> </w:t>
      </w:r>
    </w:p>
    <w:p w14:paraId="46712437" w14:textId="77777777" w:rsidR="00585B94" w:rsidRDefault="00585B94">
      <w:pPr>
        <w:spacing w:after="200"/>
        <w:rPr>
          <w:rFonts w:eastAsia="Times New Roman"/>
          <w:b/>
          <w:bCs/>
          <w:color w:val="000000"/>
          <w:lang w:eastAsia="en-GB"/>
        </w:rPr>
      </w:pPr>
      <w:r>
        <w:rPr>
          <w:rFonts w:eastAsia="Times New Roman"/>
          <w:b/>
          <w:bCs/>
          <w:color w:val="000000"/>
          <w:lang w:eastAsia="en-GB"/>
        </w:rPr>
        <w:br w:type="page"/>
      </w:r>
    </w:p>
    <w:p w14:paraId="006BAE44" w14:textId="313E8495" w:rsidR="002F1EC5" w:rsidRDefault="002F1EC5" w:rsidP="002F1EC5">
      <w:pPr>
        <w:spacing w:line="240" w:lineRule="auto"/>
        <w:textAlignment w:val="baseline"/>
        <w:rPr>
          <w:rFonts w:ascii="Segoe UI" w:eastAsia="Times New Roman" w:hAnsi="Segoe UI" w:cs="Segoe UI"/>
          <w:sz w:val="18"/>
          <w:szCs w:val="18"/>
          <w:lang w:eastAsia="en-GB"/>
        </w:rPr>
      </w:pPr>
      <w:r>
        <w:rPr>
          <w:rFonts w:eastAsia="Times New Roman"/>
          <w:b/>
          <w:bCs/>
          <w:color w:val="000000"/>
          <w:lang w:eastAsia="en-GB"/>
        </w:rPr>
        <w:lastRenderedPageBreak/>
        <w:t>Section 2 – Privacy Impact Questions </w:t>
      </w:r>
      <w:r>
        <w:rPr>
          <w:rFonts w:eastAsia="Times New Roman"/>
          <w:color w:val="000000"/>
          <w:lang w:eastAsia="en-GB"/>
        </w:rPr>
        <w:t> </w:t>
      </w:r>
    </w:p>
    <w:p w14:paraId="3E090FEA" w14:textId="77777777" w:rsidR="002F1EC5" w:rsidRDefault="002F1EC5" w:rsidP="002F1EC5">
      <w:pPr>
        <w:spacing w:line="240" w:lineRule="auto"/>
        <w:textAlignment w:val="baseline"/>
        <w:rPr>
          <w:rFonts w:ascii="Segoe UI" w:eastAsia="Times New Roman" w:hAnsi="Segoe UI" w:cs="Segoe UI"/>
          <w:sz w:val="18"/>
          <w:szCs w:val="18"/>
          <w:lang w:eastAsia="en-GB"/>
        </w:rPr>
      </w:pPr>
      <w:r>
        <w:rPr>
          <w:rFonts w:eastAsia="Times New Roman"/>
          <w:color w:val="000000"/>
          <w:lang w:eastAsia="en-GB"/>
        </w:rPr>
        <w:t> </w:t>
      </w:r>
    </w:p>
    <w:tbl>
      <w:tblPr>
        <w:tblW w:w="13950"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03"/>
        <w:gridCol w:w="273"/>
        <w:gridCol w:w="8574"/>
      </w:tblGrid>
      <w:tr w:rsidR="002F1EC5" w:rsidRPr="00585B94" w14:paraId="1C6F8453" w14:textId="77777777" w:rsidTr="00585B94">
        <w:trPr>
          <w:trHeight w:val="392"/>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781017D7" w14:textId="70FEDAB1" w:rsidR="002F1EC5" w:rsidRPr="00585B94" w:rsidRDefault="008A7429" w:rsidP="008A7429">
            <w:pPr>
              <w:spacing w:line="240" w:lineRule="auto"/>
              <w:textAlignment w:val="baseline"/>
              <w:rPr>
                <w:rFonts w:eastAsia="Times New Roman"/>
                <w:color w:val="000000"/>
                <w:sz w:val="22"/>
                <w:szCs w:val="22"/>
                <w:lang w:eastAsia="en-GB"/>
              </w:rPr>
            </w:pPr>
            <w:r w:rsidRPr="00585B94">
              <w:rPr>
                <w:rFonts w:eastAsia="Times New Roman"/>
                <w:color w:val="000000"/>
                <w:sz w:val="22"/>
                <w:szCs w:val="22"/>
                <w:lang w:eastAsia="en-GB"/>
              </w:rPr>
              <w:t xml:space="preserve">1. </w:t>
            </w:r>
            <w:r w:rsidR="002F1EC5" w:rsidRPr="00585B94">
              <w:rPr>
                <w:rFonts w:eastAsia="Times New Roman"/>
                <w:color w:val="000000"/>
                <w:sz w:val="22"/>
                <w:szCs w:val="22"/>
                <w:lang w:eastAsia="en-GB"/>
              </w:rPr>
              <w:t>Lawfulness, fairness, transparency </w:t>
            </w:r>
          </w:p>
        </w:tc>
      </w:tr>
      <w:tr w:rsidR="00804CE8" w:rsidRPr="00585B94" w14:paraId="79005054" w14:textId="77777777" w:rsidTr="00585B94">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tcPr>
          <w:p w14:paraId="7AA4A014" w14:textId="77777777" w:rsidR="00804CE8" w:rsidRPr="00585B94" w:rsidRDefault="00804CE8" w:rsidP="008A7429">
            <w:pPr>
              <w:rPr>
                <w:rFonts w:eastAsia="Arial"/>
                <w:bCs/>
                <w:sz w:val="22"/>
                <w:szCs w:val="22"/>
              </w:rPr>
            </w:pPr>
            <w:r w:rsidRPr="00585B94">
              <w:rPr>
                <w:bCs/>
                <w:sz w:val="22"/>
                <w:szCs w:val="22"/>
              </w:rPr>
              <w:t xml:space="preserve">1.1. </w:t>
            </w:r>
            <w:r w:rsidRPr="00585B94">
              <w:rPr>
                <w:rFonts w:eastAsia="Arial"/>
                <w:bCs/>
                <w:sz w:val="22"/>
                <w:szCs w:val="22"/>
              </w:rPr>
              <w:t xml:space="preserve"> Under the GDPR, what are the legal bases for processing the data? (tick one or more reasons)</w:t>
            </w:r>
          </w:p>
          <w:p w14:paraId="189E1FB2" w14:textId="77777777" w:rsidR="00804CE8" w:rsidRPr="00585B94" w:rsidRDefault="00804CE8" w:rsidP="008A7429">
            <w:pPr>
              <w:rPr>
                <w:sz w:val="22"/>
                <w:szCs w:val="22"/>
              </w:rPr>
            </w:pPr>
          </w:p>
          <w:p w14:paraId="083595A2" w14:textId="6C77577E" w:rsidR="00804CE8" w:rsidRPr="00585B94" w:rsidRDefault="00804CE8" w:rsidP="008A7429">
            <w:pPr>
              <w:spacing w:line="240" w:lineRule="auto"/>
              <w:ind w:left="720"/>
              <w:textAlignment w:val="baseline"/>
              <w:rPr>
                <w:rFonts w:eastAsia="Times New Roman"/>
                <w:color w:val="000000"/>
                <w:sz w:val="22"/>
                <w:szCs w:val="22"/>
                <w:lang w:eastAsia="en-GB"/>
              </w:rPr>
            </w:pPr>
          </w:p>
        </w:tc>
        <w:tc>
          <w:tcPr>
            <w:tcW w:w="8847" w:type="dxa"/>
            <w:gridSpan w:val="2"/>
            <w:tcBorders>
              <w:top w:val="nil"/>
              <w:left w:val="nil"/>
              <w:bottom w:val="single" w:sz="6" w:space="0" w:color="auto"/>
              <w:right w:val="single" w:sz="6" w:space="0" w:color="auto"/>
            </w:tcBorders>
            <w:vAlign w:val="center"/>
          </w:tcPr>
          <w:p w14:paraId="0532B008" w14:textId="77777777" w:rsidR="00804CE8" w:rsidRPr="00585B94" w:rsidRDefault="00000000" w:rsidP="008A7429">
            <w:pPr>
              <w:rPr>
                <w:sz w:val="22"/>
                <w:szCs w:val="22"/>
              </w:rPr>
            </w:pPr>
            <w:sdt>
              <w:sdtPr>
                <w:rPr>
                  <w:sz w:val="22"/>
                  <w:szCs w:val="22"/>
                </w:rPr>
                <w:id w:val="-1159378048"/>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Consent: the individual has given clear consent for you to process their personal data for a specific purpose (only applicable where no other lawful bases exist).</w:t>
            </w:r>
          </w:p>
          <w:p w14:paraId="0497D783" w14:textId="4792A781" w:rsidR="00804CE8" w:rsidRPr="00585B94" w:rsidRDefault="00000000" w:rsidP="008A7429">
            <w:pPr>
              <w:rPr>
                <w:sz w:val="22"/>
                <w:szCs w:val="22"/>
              </w:rPr>
            </w:pPr>
            <w:sdt>
              <w:sdtPr>
                <w:rPr>
                  <w:sz w:val="22"/>
                  <w:szCs w:val="22"/>
                </w:rPr>
                <w:id w:val="386988795"/>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Contract: the processing is necessary for a contract you have with the individual (e</w:t>
            </w:r>
            <w:r w:rsidR="00585B94">
              <w:rPr>
                <w:sz w:val="22"/>
                <w:szCs w:val="22"/>
              </w:rPr>
              <w:t>.</w:t>
            </w:r>
            <w:r w:rsidR="00804CE8" w:rsidRPr="00585B94">
              <w:rPr>
                <w:sz w:val="22"/>
                <w:szCs w:val="22"/>
              </w:rPr>
              <w:t xml:space="preserve">g. the student contract), or because they have asked you to take specific steps before entering into a contract. </w:t>
            </w:r>
          </w:p>
          <w:p w14:paraId="50335D55" w14:textId="270BF2AC" w:rsidR="00804CE8" w:rsidRPr="00585B94" w:rsidRDefault="00000000" w:rsidP="008A7429">
            <w:pPr>
              <w:rPr>
                <w:sz w:val="22"/>
                <w:szCs w:val="22"/>
              </w:rPr>
            </w:pPr>
            <w:sdt>
              <w:sdtPr>
                <w:rPr>
                  <w:sz w:val="22"/>
                  <w:szCs w:val="22"/>
                </w:rPr>
                <w:id w:val="1339659960"/>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Legal obligation: the processing is necessary for you to comply with the law (not including contractual obligations).</w:t>
            </w:r>
          </w:p>
          <w:p w14:paraId="5D906E2D" w14:textId="387E492A" w:rsidR="00804CE8" w:rsidRPr="00585B94" w:rsidRDefault="00000000" w:rsidP="008A7429">
            <w:pPr>
              <w:rPr>
                <w:sz w:val="22"/>
                <w:szCs w:val="22"/>
              </w:rPr>
            </w:pPr>
            <w:sdt>
              <w:sdtPr>
                <w:rPr>
                  <w:sz w:val="22"/>
                  <w:szCs w:val="22"/>
                </w:rPr>
                <w:id w:val="-750587001"/>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Vital interests: the processing is necessary to protect someone’s life.</w:t>
            </w:r>
          </w:p>
          <w:p w14:paraId="08DFAE8F" w14:textId="5319499A" w:rsidR="00804CE8" w:rsidRPr="00585B94" w:rsidRDefault="00000000" w:rsidP="008A7429">
            <w:pPr>
              <w:rPr>
                <w:sz w:val="22"/>
                <w:szCs w:val="22"/>
              </w:rPr>
            </w:pPr>
            <w:sdt>
              <w:sdtPr>
                <w:rPr>
                  <w:sz w:val="22"/>
                  <w:szCs w:val="22"/>
                </w:rPr>
                <w:id w:val="2134742775"/>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Public task: the processing is necessary for you to perform a task in the public interest or for your official functions, and the task or function has a clear basis in law.</w:t>
            </w:r>
          </w:p>
          <w:p w14:paraId="4183D146" w14:textId="0838613F" w:rsidR="00804CE8" w:rsidRPr="00585B94" w:rsidRDefault="00000000" w:rsidP="008A7429">
            <w:pPr>
              <w:spacing w:line="240" w:lineRule="auto"/>
              <w:textAlignment w:val="baseline"/>
              <w:rPr>
                <w:rFonts w:eastAsia="Times New Roman"/>
                <w:sz w:val="22"/>
                <w:szCs w:val="22"/>
                <w:lang w:eastAsia="en-GB"/>
              </w:rPr>
            </w:pPr>
            <w:sdt>
              <w:sdtPr>
                <w:rPr>
                  <w:sz w:val="22"/>
                  <w:szCs w:val="22"/>
                </w:rPr>
                <w:id w:val="292718650"/>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Legitimate interests: the processing is necessary for your legitimate interests or the legitimate interests of a third party unless there is a good reason to protect the individual’s personal data which overrides those legitimate interests (this cannot apply if you are performing your official functions.)</w:t>
            </w:r>
          </w:p>
        </w:tc>
      </w:tr>
      <w:tr w:rsidR="00804CE8" w:rsidRPr="00585B94" w14:paraId="2C34B086" w14:textId="77777777" w:rsidTr="00585B94">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1C16A7EB" w14:textId="6030DC53" w:rsidR="00804CE8" w:rsidRPr="00585B94" w:rsidRDefault="00804CE8" w:rsidP="008A7429">
            <w:pPr>
              <w:spacing w:line="240" w:lineRule="auto"/>
              <w:textAlignment w:val="baseline"/>
              <w:rPr>
                <w:rFonts w:eastAsia="Times New Roman"/>
                <w:sz w:val="22"/>
                <w:szCs w:val="22"/>
                <w:lang w:eastAsia="en-GB"/>
              </w:rPr>
            </w:pPr>
            <w:r w:rsidRPr="00585B94">
              <w:rPr>
                <w:rFonts w:eastAsia="Times New Roman"/>
                <w:i/>
                <w:iCs/>
                <w:sz w:val="22"/>
                <w:szCs w:val="22"/>
                <w:lang w:eastAsia="en-GB"/>
              </w:rPr>
              <w:t>To comply with the GDPR, you need to identify a lawful reason for processing personal data.  Lawful reasons include a statutory function or legal duty to fulfil; or data processing is necessary for the purpose of a contract (such as an employment contract or services contract). </w:t>
            </w:r>
            <w:r w:rsidRPr="005D7ADD">
              <w:rPr>
                <w:rFonts w:eastAsia="Times New Roman"/>
                <w:i/>
                <w:iCs/>
                <w:sz w:val="22"/>
                <w:szCs w:val="22"/>
                <w:lang w:eastAsia="en-GB"/>
              </w:rPr>
              <w:t>Public authorities such as the University should only rely on consent where no other legal basis exists.</w:t>
            </w:r>
            <w:r w:rsidRPr="005D7ADD">
              <w:rPr>
                <w:rFonts w:eastAsia="Times New Roman"/>
                <w:sz w:val="22"/>
                <w:szCs w:val="22"/>
                <w:lang w:eastAsia="en-GB"/>
              </w:rPr>
              <w:t> </w:t>
            </w:r>
          </w:p>
        </w:tc>
      </w:tr>
      <w:tr w:rsidR="00804CE8" w:rsidRPr="00585B94" w14:paraId="24985BB6" w14:textId="77777777" w:rsidTr="00585B94">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tcPr>
          <w:p w14:paraId="4191AA54" w14:textId="7D938357" w:rsidR="00804CE8" w:rsidRPr="00585B94" w:rsidRDefault="00804CE8" w:rsidP="00585B94">
            <w:pPr>
              <w:rPr>
                <w:rFonts w:eastAsia="Times New Roman"/>
                <w:bCs/>
                <w:sz w:val="22"/>
                <w:szCs w:val="22"/>
                <w:lang w:eastAsia="en-GB"/>
              </w:rPr>
            </w:pPr>
            <w:r w:rsidRPr="00585B94">
              <w:rPr>
                <w:bCs/>
                <w:sz w:val="22"/>
                <w:szCs w:val="22"/>
              </w:rPr>
              <w:t>1.2 Will you collect any special categories of data?</w:t>
            </w:r>
          </w:p>
        </w:tc>
        <w:tc>
          <w:tcPr>
            <w:tcW w:w="8847" w:type="dxa"/>
            <w:gridSpan w:val="2"/>
            <w:tcBorders>
              <w:top w:val="nil"/>
              <w:left w:val="nil"/>
              <w:bottom w:val="single" w:sz="6" w:space="0" w:color="auto"/>
              <w:right w:val="single" w:sz="6" w:space="0" w:color="auto"/>
            </w:tcBorders>
            <w:vAlign w:val="center"/>
          </w:tcPr>
          <w:p w14:paraId="2EDC47B6" w14:textId="77777777" w:rsidR="00585B94" w:rsidRDefault="00000000" w:rsidP="00585B94">
            <w:pPr>
              <w:rPr>
                <w:sz w:val="22"/>
                <w:szCs w:val="22"/>
              </w:rPr>
            </w:pPr>
            <w:sdt>
              <w:sdtPr>
                <w:rPr>
                  <w:sz w:val="22"/>
                  <w:szCs w:val="22"/>
                </w:rPr>
                <w:id w:val="-444692606"/>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Sexual Life/Orientation</w:t>
            </w:r>
            <w:r w:rsidR="00585B94">
              <w:rPr>
                <w:sz w:val="22"/>
                <w:szCs w:val="22"/>
              </w:rPr>
              <w:t xml:space="preserve">    </w:t>
            </w:r>
            <w:sdt>
              <w:sdtPr>
                <w:rPr>
                  <w:sz w:val="22"/>
                  <w:szCs w:val="22"/>
                </w:rPr>
                <w:id w:val="-687911441"/>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Religious or philosophical beliefs</w:t>
            </w:r>
            <w:r w:rsidR="00585B94">
              <w:rPr>
                <w:sz w:val="22"/>
                <w:szCs w:val="22"/>
              </w:rPr>
              <w:t xml:space="preserve">    </w:t>
            </w:r>
          </w:p>
          <w:p w14:paraId="4E0055BE" w14:textId="77777777" w:rsidR="00585B94" w:rsidRDefault="00000000" w:rsidP="00585B94">
            <w:pPr>
              <w:rPr>
                <w:sz w:val="22"/>
                <w:szCs w:val="22"/>
              </w:rPr>
            </w:pPr>
            <w:sdt>
              <w:sdtPr>
                <w:rPr>
                  <w:sz w:val="22"/>
                  <w:szCs w:val="22"/>
                </w:rPr>
                <w:id w:val="495766085"/>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Racial or Ethnic Origin</w:t>
            </w:r>
            <w:r w:rsidR="00585B94">
              <w:rPr>
                <w:sz w:val="22"/>
                <w:szCs w:val="22"/>
              </w:rPr>
              <w:t xml:space="preserve">    </w:t>
            </w:r>
            <w:sdt>
              <w:sdtPr>
                <w:rPr>
                  <w:sz w:val="22"/>
                  <w:szCs w:val="22"/>
                </w:rPr>
                <w:id w:val="534618405"/>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Health or Medical History </w:t>
            </w:r>
            <w:r w:rsidR="00585B94">
              <w:rPr>
                <w:sz w:val="22"/>
                <w:szCs w:val="22"/>
              </w:rPr>
              <w:t xml:space="preserve">    </w:t>
            </w:r>
          </w:p>
          <w:p w14:paraId="01FEE6DE" w14:textId="77777777" w:rsidR="00585B94" w:rsidRDefault="00000000" w:rsidP="00585B94">
            <w:pPr>
              <w:rPr>
                <w:sz w:val="22"/>
                <w:szCs w:val="22"/>
              </w:rPr>
            </w:pPr>
            <w:sdt>
              <w:sdtPr>
                <w:rPr>
                  <w:sz w:val="22"/>
                  <w:szCs w:val="22"/>
                </w:rPr>
                <w:id w:val="1711601408"/>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Genetic/Biometric designed to uniquely identify a person</w:t>
            </w:r>
            <w:r w:rsidR="00585B94">
              <w:rPr>
                <w:sz w:val="22"/>
                <w:szCs w:val="22"/>
              </w:rPr>
              <w:t xml:space="preserve">    </w:t>
            </w:r>
            <w:sdt>
              <w:sdtPr>
                <w:rPr>
                  <w:sz w:val="22"/>
                  <w:szCs w:val="22"/>
                </w:rPr>
                <w:id w:val="971636391"/>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Political opinion</w:t>
            </w:r>
            <w:r w:rsidR="00585B94">
              <w:rPr>
                <w:sz w:val="22"/>
                <w:szCs w:val="22"/>
              </w:rPr>
              <w:t xml:space="preserve">    </w:t>
            </w:r>
          </w:p>
          <w:p w14:paraId="7174B032" w14:textId="469B1C1F" w:rsidR="00804CE8" w:rsidRPr="00585B94" w:rsidRDefault="00000000" w:rsidP="00585B94">
            <w:pPr>
              <w:rPr>
                <w:rFonts w:eastAsia="Times New Roman"/>
                <w:sz w:val="22"/>
                <w:szCs w:val="22"/>
                <w:lang w:eastAsia="en-GB"/>
              </w:rPr>
            </w:pPr>
            <w:sdt>
              <w:sdtPr>
                <w:rPr>
                  <w:sz w:val="22"/>
                  <w:szCs w:val="22"/>
                </w:rPr>
                <w:id w:val="-1419401038"/>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Trade union membership</w:t>
            </w:r>
            <w:r w:rsidR="00585B94">
              <w:rPr>
                <w:sz w:val="22"/>
                <w:szCs w:val="22"/>
              </w:rPr>
              <w:t xml:space="preserve">    </w:t>
            </w:r>
            <w:sdt>
              <w:sdtPr>
                <w:rPr>
                  <w:sz w:val="22"/>
                  <w:szCs w:val="22"/>
                </w:rPr>
                <w:id w:val="560299366"/>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Data relating to criminal convictions and offences</w:t>
            </w:r>
            <w:r w:rsidR="00585B94">
              <w:rPr>
                <w:sz w:val="22"/>
                <w:szCs w:val="22"/>
              </w:rPr>
              <w:t xml:space="preserve">   </w:t>
            </w:r>
            <w:sdt>
              <w:sdtPr>
                <w:rPr>
                  <w:sz w:val="22"/>
                  <w:szCs w:val="22"/>
                </w:rPr>
                <w:id w:val="8416404"/>
                <w14:checkbox>
                  <w14:checked w14:val="0"/>
                  <w14:checkedState w14:val="2612" w14:font="MS Gothic"/>
                  <w14:uncheckedState w14:val="2610" w14:font="MS Gothic"/>
                </w14:checkbox>
              </w:sdtPr>
              <w:sdtContent>
                <w:r w:rsidR="00AD53BB" w:rsidRPr="00585B94">
                  <w:rPr>
                    <w:rFonts w:ascii="Segoe UI Symbol" w:eastAsia="MS Gothic" w:hAnsi="Segoe UI Symbol" w:cs="Segoe UI Symbol"/>
                    <w:sz w:val="22"/>
                    <w:szCs w:val="22"/>
                  </w:rPr>
                  <w:t>☐</w:t>
                </w:r>
              </w:sdtContent>
            </w:sdt>
            <w:r w:rsidR="00804CE8" w:rsidRPr="00585B94">
              <w:rPr>
                <w:sz w:val="22"/>
                <w:szCs w:val="22"/>
              </w:rPr>
              <w:t xml:space="preserve"> No</w:t>
            </w:r>
          </w:p>
        </w:tc>
      </w:tr>
      <w:tr w:rsidR="00804CE8" w:rsidRPr="00585B94" w14:paraId="06A95BA6" w14:textId="77777777" w:rsidTr="00585B94">
        <w:trPr>
          <w:trHeight w:val="1078"/>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04031E2D" w14:textId="737D960A" w:rsidR="00804CE8" w:rsidRPr="00585B94" w:rsidRDefault="00804CE8" w:rsidP="00585B94">
            <w:pPr>
              <w:spacing w:line="240" w:lineRule="auto"/>
              <w:textAlignment w:val="baseline"/>
              <w:rPr>
                <w:rFonts w:eastAsia="Times New Roman"/>
                <w:b/>
                <w:sz w:val="20"/>
                <w:szCs w:val="20"/>
                <w:lang w:eastAsia="en-GB"/>
              </w:rPr>
            </w:pPr>
            <w:r w:rsidRPr="00585B94">
              <w:rPr>
                <w:rFonts w:eastAsia="Times New Roman"/>
                <w:i/>
                <w:iCs/>
                <w:sz w:val="20"/>
                <w:szCs w:val="20"/>
                <w:lang w:eastAsia="en-GB"/>
              </w:rPr>
              <w:lastRenderedPageBreak/>
              <w:t>Notes: special categories of data are defined in the General Data Protection Regulation (GDPR) and require a higher level of protection. Data relating to criminal convictions and offences is dealt with separately under the legislation but requires special consideration.</w:t>
            </w:r>
            <w:r w:rsidRPr="00585B94">
              <w:rPr>
                <w:rFonts w:eastAsia="Times New Roman"/>
                <w:sz w:val="20"/>
                <w:szCs w:val="20"/>
                <w:lang w:eastAsia="en-GB"/>
              </w:rPr>
              <w:t> </w:t>
            </w:r>
            <w:r w:rsidRPr="00585B94">
              <w:rPr>
                <w:i/>
                <w:iCs/>
                <w:sz w:val="20"/>
                <w:szCs w:val="20"/>
              </w:rPr>
              <w:t xml:space="preserve">Further information </w:t>
            </w:r>
            <w:r w:rsidR="009373A4" w:rsidRPr="00585B94">
              <w:rPr>
                <w:i/>
                <w:iCs/>
                <w:sz w:val="20"/>
                <w:szCs w:val="20"/>
              </w:rPr>
              <w:t xml:space="preserve">is </w:t>
            </w:r>
            <w:r w:rsidRPr="00585B94">
              <w:rPr>
                <w:i/>
                <w:iCs/>
                <w:sz w:val="20"/>
                <w:szCs w:val="20"/>
              </w:rPr>
              <w:t>available here:</w:t>
            </w:r>
            <w:r w:rsidRPr="00585B94">
              <w:rPr>
                <w:sz w:val="20"/>
                <w:szCs w:val="20"/>
              </w:rPr>
              <w:t xml:space="preserve"> </w:t>
            </w:r>
            <w:hyperlink r:id="rId26" w:history="1">
              <w:r w:rsidRPr="00585B94">
                <w:rPr>
                  <w:rStyle w:val="Hyperlink"/>
                  <w:i/>
                  <w:iCs/>
                  <w:sz w:val="20"/>
                  <w:szCs w:val="20"/>
                </w:rPr>
                <w:t>https://ico.org.uk/for-organisations/guide-to-data-protection/guide-to-the-general-data-protection-regulation-gdpr/lawful-basis-for-processing/special-category-data/</w:t>
              </w:r>
            </w:hyperlink>
          </w:p>
        </w:tc>
      </w:tr>
      <w:tr w:rsidR="00804CE8" w:rsidRPr="00585B94" w14:paraId="0570D509" w14:textId="77777777" w:rsidTr="00585B94">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tcPr>
          <w:p w14:paraId="00C17E83" w14:textId="77777777" w:rsidR="00804CE8" w:rsidRPr="005D7ADD" w:rsidRDefault="00804CE8" w:rsidP="008A7429">
            <w:pPr>
              <w:rPr>
                <w:bCs/>
                <w:sz w:val="22"/>
                <w:szCs w:val="22"/>
              </w:rPr>
            </w:pPr>
            <w:r w:rsidRPr="005D7ADD">
              <w:rPr>
                <w:bCs/>
                <w:sz w:val="22"/>
                <w:szCs w:val="22"/>
              </w:rPr>
              <w:t xml:space="preserve">1.3 What is the legal basis for processing special category data (if applicable)? </w:t>
            </w:r>
          </w:p>
          <w:p w14:paraId="341560F7" w14:textId="48BE6CA4" w:rsidR="00804CE8" w:rsidRPr="005D7ADD" w:rsidRDefault="00804CE8" w:rsidP="008A7429">
            <w:pPr>
              <w:spacing w:line="240" w:lineRule="auto"/>
              <w:textAlignment w:val="baseline"/>
              <w:rPr>
                <w:rFonts w:eastAsia="Times New Roman"/>
                <w:bCs/>
                <w:sz w:val="22"/>
                <w:szCs w:val="22"/>
                <w:lang w:eastAsia="en-GB"/>
              </w:rPr>
            </w:pPr>
          </w:p>
        </w:tc>
        <w:tc>
          <w:tcPr>
            <w:tcW w:w="8847" w:type="dxa"/>
            <w:gridSpan w:val="2"/>
            <w:tcBorders>
              <w:top w:val="nil"/>
              <w:left w:val="nil"/>
              <w:bottom w:val="single" w:sz="6" w:space="0" w:color="auto"/>
              <w:right w:val="single" w:sz="6" w:space="0" w:color="auto"/>
            </w:tcBorders>
            <w:vAlign w:val="center"/>
          </w:tcPr>
          <w:p w14:paraId="1A1F08DC" w14:textId="77777777" w:rsidR="00804CE8" w:rsidRPr="00585B94" w:rsidRDefault="00000000" w:rsidP="008A7429">
            <w:pPr>
              <w:pStyle w:val="ListParagraph"/>
              <w:ind w:left="175"/>
              <w:rPr>
                <w:sz w:val="22"/>
                <w:szCs w:val="22"/>
              </w:rPr>
            </w:pPr>
            <w:sdt>
              <w:sdtPr>
                <w:rPr>
                  <w:sz w:val="22"/>
                  <w:szCs w:val="22"/>
                </w:rPr>
                <w:id w:val="748612896"/>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Explicit consent </w:t>
            </w:r>
          </w:p>
          <w:p w14:paraId="2914E24B" w14:textId="77777777" w:rsidR="00804CE8" w:rsidRPr="00585B94" w:rsidRDefault="00000000" w:rsidP="008A7429">
            <w:pPr>
              <w:pStyle w:val="ListParagraph"/>
              <w:ind w:left="175"/>
              <w:rPr>
                <w:sz w:val="22"/>
                <w:szCs w:val="22"/>
              </w:rPr>
            </w:pPr>
            <w:sdt>
              <w:sdtPr>
                <w:rPr>
                  <w:sz w:val="22"/>
                  <w:szCs w:val="22"/>
                </w:rPr>
                <w:id w:val="347758934"/>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Legal obligation in respect of employment or social security </w:t>
            </w:r>
          </w:p>
          <w:p w14:paraId="4EC94E21" w14:textId="77777777" w:rsidR="00804CE8" w:rsidRPr="00585B94" w:rsidRDefault="00000000" w:rsidP="008A7429">
            <w:pPr>
              <w:pStyle w:val="ListParagraph"/>
              <w:ind w:left="175"/>
              <w:rPr>
                <w:sz w:val="22"/>
                <w:szCs w:val="22"/>
              </w:rPr>
            </w:pPr>
            <w:sdt>
              <w:sdtPr>
                <w:rPr>
                  <w:sz w:val="22"/>
                  <w:szCs w:val="22"/>
                </w:rPr>
                <w:id w:val="292873204"/>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Protection of the vital interests of the data subject or another person where the data subject is legally or physically incapable of giving consent</w:t>
            </w:r>
          </w:p>
          <w:p w14:paraId="3F6E3A8D" w14:textId="77777777" w:rsidR="00804CE8" w:rsidRPr="00585B94" w:rsidRDefault="00000000" w:rsidP="008A7429">
            <w:pPr>
              <w:pStyle w:val="ListParagraph"/>
              <w:ind w:left="175"/>
              <w:rPr>
                <w:sz w:val="22"/>
                <w:szCs w:val="22"/>
              </w:rPr>
            </w:pPr>
            <w:sdt>
              <w:sdtPr>
                <w:rPr>
                  <w:sz w:val="22"/>
                  <w:szCs w:val="22"/>
                </w:rPr>
                <w:id w:val="1120724298"/>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The personal data is manifestly made public by the data subject</w:t>
            </w:r>
          </w:p>
          <w:p w14:paraId="76406DE5" w14:textId="77777777" w:rsidR="00804CE8" w:rsidRPr="00585B94" w:rsidRDefault="00000000" w:rsidP="008A7429">
            <w:pPr>
              <w:pStyle w:val="ListParagraph"/>
              <w:ind w:left="175"/>
              <w:rPr>
                <w:sz w:val="22"/>
                <w:szCs w:val="22"/>
              </w:rPr>
            </w:pPr>
            <w:sdt>
              <w:sdtPr>
                <w:rPr>
                  <w:sz w:val="22"/>
                  <w:szCs w:val="22"/>
                </w:rPr>
                <w:id w:val="1794253468"/>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Necessary for the establishment, exercise or defence of legal claims </w:t>
            </w:r>
          </w:p>
          <w:p w14:paraId="3C7557F9" w14:textId="77777777" w:rsidR="00804CE8" w:rsidRPr="00585B94" w:rsidRDefault="00000000" w:rsidP="008A7429">
            <w:pPr>
              <w:pStyle w:val="ListParagraph"/>
              <w:ind w:left="175"/>
              <w:rPr>
                <w:sz w:val="22"/>
                <w:szCs w:val="22"/>
              </w:rPr>
            </w:pPr>
            <w:sdt>
              <w:sdtPr>
                <w:rPr>
                  <w:sz w:val="22"/>
                  <w:szCs w:val="22"/>
                </w:rPr>
                <w:id w:val="223032414"/>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Health or social care (with a basis in law)</w:t>
            </w:r>
          </w:p>
          <w:p w14:paraId="6E630361" w14:textId="77777777" w:rsidR="00804CE8" w:rsidRPr="00585B94" w:rsidRDefault="00000000" w:rsidP="008A7429">
            <w:pPr>
              <w:pStyle w:val="ListParagraph"/>
              <w:ind w:left="175"/>
              <w:rPr>
                <w:sz w:val="22"/>
                <w:szCs w:val="22"/>
              </w:rPr>
            </w:pPr>
            <w:sdt>
              <w:sdtPr>
                <w:rPr>
                  <w:sz w:val="22"/>
                  <w:szCs w:val="22"/>
                </w:rPr>
                <w:id w:val="1427540777"/>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Substantial public interest (and based on our statutory functions and which is proportionate to the aim pursued, respects the essence of the right to data protection and provides specific measures to protect the fundamental rights and freedoms of the data subject)</w:t>
            </w:r>
          </w:p>
          <w:p w14:paraId="0794D869" w14:textId="77777777" w:rsidR="00804CE8" w:rsidRPr="00585B94" w:rsidRDefault="00000000" w:rsidP="008A7429">
            <w:pPr>
              <w:pStyle w:val="ListParagraph"/>
              <w:ind w:left="175"/>
              <w:rPr>
                <w:sz w:val="22"/>
                <w:szCs w:val="22"/>
              </w:rPr>
            </w:pPr>
            <w:sdt>
              <w:sdtPr>
                <w:rPr>
                  <w:sz w:val="22"/>
                  <w:szCs w:val="22"/>
                </w:rPr>
                <w:id w:val="893859668"/>
                <w14:checkbox>
                  <w14:checked w14:val="0"/>
                  <w14:checkedState w14:val="2612" w14:font="MS Gothic"/>
                  <w14:uncheckedState w14:val="2610" w14:font="MS Gothic"/>
                </w14:checkbox>
              </w:sdtPr>
              <w:sdtContent>
                <w:r w:rsidR="00804CE8" w:rsidRPr="00585B94">
                  <w:rPr>
                    <w:rFonts w:ascii="Segoe UI Symbol" w:eastAsia="MS Gothic" w:hAnsi="Segoe UI Symbol" w:cs="Segoe UI Symbol"/>
                    <w:sz w:val="22"/>
                    <w:szCs w:val="22"/>
                  </w:rPr>
                  <w:t>☐</w:t>
                </w:r>
              </w:sdtContent>
            </w:sdt>
            <w:r w:rsidR="00804CE8" w:rsidRPr="00585B94">
              <w:rPr>
                <w:sz w:val="22"/>
                <w:szCs w:val="22"/>
              </w:rPr>
              <w:t xml:space="preserve"> Archiving in the public interest, research and statistics (with a basis in law)</w:t>
            </w:r>
          </w:p>
          <w:p w14:paraId="2FD7D0C5" w14:textId="2E5C5882" w:rsidR="00804CE8" w:rsidRPr="00585B94" w:rsidRDefault="00804CE8" w:rsidP="00585B94">
            <w:pPr>
              <w:spacing w:line="240" w:lineRule="auto"/>
              <w:textAlignment w:val="baseline"/>
              <w:rPr>
                <w:rFonts w:eastAsia="Times New Roman"/>
                <w:sz w:val="22"/>
                <w:szCs w:val="22"/>
                <w:lang w:eastAsia="en-GB"/>
              </w:rPr>
            </w:pPr>
            <w:r w:rsidRPr="00585B94">
              <w:rPr>
                <w:sz w:val="22"/>
                <w:szCs w:val="22"/>
              </w:rPr>
              <w:t xml:space="preserve">   </w:t>
            </w:r>
            <w:sdt>
              <w:sdtPr>
                <w:rPr>
                  <w:rFonts w:ascii="Segoe UI Symbol" w:eastAsia="MS Gothic" w:hAnsi="Segoe UI Symbol" w:cs="Segoe UI Symbol"/>
                  <w:sz w:val="22"/>
                  <w:szCs w:val="22"/>
                </w:rPr>
                <w:id w:val="-439144587"/>
                <w14:checkbox>
                  <w14:checked w14:val="0"/>
                  <w14:checkedState w14:val="2612" w14:font="MS Gothic"/>
                  <w14:uncheckedState w14:val="2610" w14:font="MS Gothic"/>
                </w14:checkbox>
              </w:sdtPr>
              <w:sdtContent>
                <w:r w:rsidRPr="00585B94">
                  <w:rPr>
                    <w:rFonts w:ascii="Segoe UI Symbol" w:eastAsia="MS Gothic" w:hAnsi="Segoe UI Symbol" w:cs="Segoe UI Symbol"/>
                    <w:sz w:val="22"/>
                    <w:szCs w:val="22"/>
                  </w:rPr>
                  <w:t>☐</w:t>
                </w:r>
              </w:sdtContent>
            </w:sdt>
            <w:r w:rsidRPr="00585B94">
              <w:rPr>
                <w:sz w:val="22"/>
                <w:szCs w:val="22"/>
              </w:rPr>
              <w:t xml:space="preserve"> N/A</w:t>
            </w:r>
          </w:p>
        </w:tc>
      </w:tr>
      <w:tr w:rsidR="00804CE8" w:rsidRPr="00585B94" w14:paraId="5634E142" w14:textId="77777777" w:rsidTr="00585B94">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54A967FA" w14:textId="2F3AB158" w:rsidR="00804CE8" w:rsidRPr="005D7ADD" w:rsidRDefault="00804CE8" w:rsidP="008A7429">
            <w:pPr>
              <w:spacing w:line="240" w:lineRule="auto"/>
              <w:textAlignment w:val="baseline"/>
              <w:rPr>
                <w:rFonts w:eastAsia="Times New Roman"/>
                <w:bCs/>
                <w:sz w:val="22"/>
                <w:szCs w:val="22"/>
                <w:lang w:eastAsia="en-GB"/>
              </w:rPr>
            </w:pPr>
            <w:r w:rsidRPr="005D7ADD">
              <w:rPr>
                <w:rFonts w:eastAsia="Times New Roman"/>
                <w:bCs/>
                <w:sz w:val="22"/>
                <w:szCs w:val="22"/>
                <w:lang w:eastAsia="en-GB"/>
              </w:rPr>
              <w:t>1.4. If you are relying only on individuals providing consent (and explicit consent for special category data), please describe the process for obtaining and recording consent and how individuals will be able to exercise their right to withdraw consent? Please attach any consent documentation you intend to use.  </w:t>
            </w:r>
          </w:p>
        </w:tc>
        <w:tc>
          <w:tcPr>
            <w:tcW w:w="8847" w:type="dxa"/>
            <w:gridSpan w:val="2"/>
            <w:tcBorders>
              <w:top w:val="nil"/>
              <w:left w:val="nil"/>
              <w:bottom w:val="single" w:sz="6" w:space="0" w:color="auto"/>
              <w:right w:val="single" w:sz="6" w:space="0" w:color="auto"/>
            </w:tcBorders>
            <w:vAlign w:val="center"/>
            <w:hideMark/>
          </w:tcPr>
          <w:p w14:paraId="0206B405" w14:textId="77777777" w:rsidR="00804CE8" w:rsidRPr="00585B94" w:rsidRDefault="00804CE8" w:rsidP="008A7429">
            <w:pPr>
              <w:spacing w:line="240" w:lineRule="auto"/>
              <w:ind w:left="165"/>
              <w:textAlignment w:val="baseline"/>
              <w:rPr>
                <w:rFonts w:eastAsia="Times New Roman"/>
                <w:color w:val="000000"/>
                <w:sz w:val="22"/>
                <w:szCs w:val="22"/>
                <w:lang w:eastAsia="en-GB"/>
              </w:rPr>
            </w:pPr>
            <w:r w:rsidRPr="00585B94">
              <w:rPr>
                <w:rFonts w:eastAsia="Times New Roman"/>
                <w:color w:val="000000"/>
                <w:sz w:val="22"/>
                <w:szCs w:val="22"/>
                <w:lang w:eastAsia="en-GB"/>
              </w:rPr>
              <w:t xml:space="preserve">  </w:t>
            </w:r>
          </w:p>
        </w:tc>
      </w:tr>
      <w:tr w:rsidR="00804CE8" w:rsidRPr="00585B94" w14:paraId="0AF82071" w14:textId="77777777" w:rsidTr="00585B94">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7E512B54" w14:textId="570199FE" w:rsidR="00804CE8" w:rsidRPr="00585B94" w:rsidRDefault="00804CE8" w:rsidP="00585B94">
            <w:pPr>
              <w:spacing w:line="240" w:lineRule="auto"/>
              <w:textAlignment w:val="baseline"/>
              <w:rPr>
                <w:rFonts w:eastAsia="Times New Roman"/>
                <w:sz w:val="20"/>
                <w:szCs w:val="20"/>
                <w:lang w:eastAsia="en-GB"/>
              </w:rPr>
            </w:pPr>
            <w:r w:rsidRPr="00585B94">
              <w:rPr>
                <w:rFonts w:eastAsia="Times New Roman"/>
                <w:i/>
                <w:iCs/>
                <w:sz w:val="20"/>
                <w:szCs w:val="20"/>
                <w:lang w:eastAsia="en-GB"/>
              </w:rPr>
              <w:t>Notes: There are special rules about consent, it must be freely given, specific, informed and unambiguous. It also requires some form of clear affirmative action and must be verifiable. This means that records must be kept of how and when consent was given. Consent can be withdrawn at any time and processes must be in place to facilitate this (i.e. the individual must be informed of how to withdraw consent and have a copy of their consent form)</w:t>
            </w:r>
            <w:r w:rsidR="00585B94" w:rsidRPr="00585B94">
              <w:rPr>
                <w:rFonts w:eastAsia="Times New Roman"/>
                <w:i/>
                <w:iCs/>
                <w:sz w:val="20"/>
                <w:szCs w:val="20"/>
                <w:lang w:eastAsia="en-GB"/>
              </w:rPr>
              <w:t xml:space="preserve">. </w:t>
            </w:r>
            <w:r w:rsidRPr="00585B94">
              <w:rPr>
                <w:rFonts w:eastAsia="Times New Roman"/>
                <w:i/>
                <w:iCs/>
                <w:sz w:val="20"/>
                <w:szCs w:val="20"/>
                <w:lang w:eastAsia="en-GB"/>
              </w:rPr>
              <w:t>Please see our </w:t>
            </w:r>
            <w:hyperlink r:id="rId27" w:tgtFrame="_blank" w:history="1">
              <w:r w:rsidRPr="00585B94">
                <w:rPr>
                  <w:rStyle w:val="Hyperlink"/>
                  <w:rFonts w:eastAsia="Times New Roman"/>
                  <w:i/>
                  <w:iCs/>
                  <w:color w:val="0563C1"/>
                  <w:sz w:val="20"/>
                  <w:szCs w:val="20"/>
                  <w:lang w:eastAsia="en-GB"/>
                </w:rPr>
                <w:t>Consent Reference Guide</w:t>
              </w:r>
            </w:hyperlink>
            <w:r w:rsidRPr="00585B94">
              <w:rPr>
                <w:rFonts w:eastAsia="Times New Roman"/>
                <w:i/>
                <w:iCs/>
                <w:sz w:val="20"/>
                <w:szCs w:val="20"/>
                <w:lang w:eastAsia="en-GB"/>
              </w:rPr>
              <w:t> for further information about obtaining consent lawfully.</w:t>
            </w:r>
            <w:r w:rsidRPr="00585B94">
              <w:rPr>
                <w:rFonts w:eastAsia="Times New Roman"/>
                <w:sz w:val="20"/>
                <w:szCs w:val="20"/>
                <w:lang w:eastAsia="en-GB"/>
              </w:rPr>
              <w:t> </w:t>
            </w:r>
          </w:p>
        </w:tc>
      </w:tr>
      <w:tr w:rsidR="00804CE8" w:rsidRPr="00585B94" w14:paraId="36477EBC" w14:textId="77777777" w:rsidTr="005D7ADD">
        <w:trPr>
          <w:trHeight w:val="1078"/>
        </w:trPr>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234378A7" w14:textId="45335887" w:rsidR="00804CE8" w:rsidRPr="005D7ADD" w:rsidRDefault="00804CE8" w:rsidP="005D7ADD">
            <w:pPr>
              <w:spacing w:line="240" w:lineRule="auto"/>
              <w:textAlignment w:val="baseline"/>
              <w:rPr>
                <w:rFonts w:eastAsia="Times New Roman"/>
                <w:bCs/>
                <w:sz w:val="22"/>
                <w:szCs w:val="22"/>
                <w:lang w:eastAsia="en-GB"/>
              </w:rPr>
            </w:pPr>
            <w:r w:rsidRPr="005D7ADD">
              <w:rPr>
                <w:rFonts w:eastAsia="Times New Roman"/>
                <w:bCs/>
                <w:sz w:val="22"/>
                <w:szCs w:val="22"/>
                <w:lang w:eastAsia="en-GB"/>
              </w:rPr>
              <w:lastRenderedPageBreak/>
              <w:t>1.5.  How are data subjects made explicitly aware that their data will be used in such a way? Please attach any privacy notice you intend to use</w:t>
            </w:r>
            <w:r w:rsidR="00585B94" w:rsidRPr="005D7ADD">
              <w:rPr>
                <w:rFonts w:eastAsia="Times New Roman"/>
                <w:bCs/>
                <w:sz w:val="22"/>
                <w:szCs w:val="22"/>
                <w:lang w:eastAsia="en-GB"/>
              </w:rPr>
              <w:t xml:space="preserve">. </w:t>
            </w:r>
            <w:r w:rsidRPr="005D7ADD">
              <w:rPr>
                <w:rFonts w:eastAsia="Times New Roman"/>
                <w:bCs/>
                <w:sz w:val="22"/>
                <w:szCs w:val="22"/>
                <w:lang w:eastAsia="en-GB"/>
              </w:rPr>
              <w:t>If not, how will they be told and by whom? </w:t>
            </w:r>
          </w:p>
        </w:tc>
        <w:tc>
          <w:tcPr>
            <w:tcW w:w="8847" w:type="dxa"/>
            <w:gridSpan w:val="2"/>
            <w:tcBorders>
              <w:top w:val="nil"/>
              <w:left w:val="nil"/>
              <w:bottom w:val="single" w:sz="6" w:space="0" w:color="auto"/>
              <w:right w:val="single" w:sz="6" w:space="0" w:color="auto"/>
            </w:tcBorders>
            <w:vAlign w:val="center"/>
            <w:hideMark/>
          </w:tcPr>
          <w:p w14:paraId="6E785510" w14:textId="77777777" w:rsidR="00804CE8" w:rsidRPr="00585B94" w:rsidRDefault="00804CE8" w:rsidP="008A7429">
            <w:pPr>
              <w:spacing w:line="240" w:lineRule="auto"/>
              <w:textAlignment w:val="baseline"/>
              <w:rPr>
                <w:rFonts w:eastAsia="Times New Roman"/>
                <w:sz w:val="22"/>
                <w:szCs w:val="22"/>
                <w:lang w:eastAsia="en-GB"/>
              </w:rPr>
            </w:pPr>
            <w:r w:rsidRPr="00585B94">
              <w:rPr>
                <w:rFonts w:eastAsia="Times New Roman"/>
                <w:sz w:val="22"/>
                <w:szCs w:val="22"/>
                <w:lang w:eastAsia="en-GB"/>
              </w:rPr>
              <w:t xml:space="preserve">  </w:t>
            </w:r>
          </w:p>
          <w:p w14:paraId="19644212" w14:textId="77777777" w:rsidR="00804CE8" w:rsidRPr="00585B94" w:rsidRDefault="00804CE8" w:rsidP="008A7429">
            <w:pPr>
              <w:spacing w:line="240" w:lineRule="auto"/>
              <w:textAlignment w:val="baseline"/>
              <w:rPr>
                <w:rFonts w:eastAsia="Times New Roman"/>
                <w:sz w:val="22"/>
                <w:szCs w:val="22"/>
                <w:lang w:eastAsia="en-GB"/>
              </w:rPr>
            </w:pPr>
            <w:r w:rsidRPr="00585B94">
              <w:rPr>
                <w:rFonts w:eastAsia="Times New Roman"/>
                <w:sz w:val="22"/>
                <w:szCs w:val="22"/>
                <w:lang w:eastAsia="en-GB"/>
              </w:rPr>
              <w:t> </w:t>
            </w:r>
          </w:p>
        </w:tc>
      </w:tr>
      <w:tr w:rsidR="00585B94" w:rsidRPr="00585B94" w14:paraId="536F4A47" w14:textId="77777777" w:rsidTr="00416CF8">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tcPr>
          <w:p w14:paraId="00A08257" w14:textId="77777777" w:rsidR="00585B94" w:rsidRPr="00585B94" w:rsidRDefault="00585B94" w:rsidP="00585B94">
            <w:pPr>
              <w:rPr>
                <w:i/>
                <w:iCs/>
                <w:color w:val="0000FF" w:themeColor="hyperlink"/>
                <w:sz w:val="20"/>
                <w:szCs w:val="20"/>
                <w:u w:val="single"/>
              </w:rPr>
            </w:pPr>
            <w:r>
              <w:rPr>
                <w:rFonts w:eastAsia="Times New Roman"/>
                <w:sz w:val="22"/>
                <w:szCs w:val="22"/>
                <w:lang w:eastAsia="en-GB"/>
              </w:rPr>
              <w:t xml:space="preserve">Notes: </w:t>
            </w:r>
            <w:r w:rsidRPr="00585B94">
              <w:rPr>
                <w:i/>
                <w:iCs/>
                <w:sz w:val="20"/>
                <w:szCs w:val="20"/>
              </w:rPr>
              <w:t>It is a good idea to check if the processing that you plan to do is already covered by our Research Privacy notice</w:t>
            </w:r>
            <w:r w:rsidRPr="00585B94">
              <w:rPr>
                <w:i/>
                <w:iCs/>
                <w:color w:val="000000" w:themeColor="text1"/>
                <w:sz w:val="20"/>
                <w:szCs w:val="20"/>
              </w:rPr>
              <w:t xml:space="preserve"> </w:t>
            </w:r>
            <w:hyperlink r:id="rId28" w:history="1">
              <w:r w:rsidRPr="00585B94">
                <w:rPr>
                  <w:i/>
                  <w:iCs/>
                  <w:color w:val="0000FF" w:themeColor="hyperlink"/>
                  <w:sz w:val="20"/>
                  <w:szCs w:val="20"/>
                  <w:u w:val="single"/>
                </w:rPr>
                <w:t>https://dataprotection.leeds.ac.uk/wp-content/uploads/sites/48/2019/02/Research-Privacy-Notice.pdf</w:t>
              </w:r>
            </w:hyperlink>
          </w:p>
          <w:p w14:paraId="3F5E2A7C" w14:textId="77777777" w:rsidR="00585B94" w:rsidRPr="00585B94" w:rsidRDefault="00585B94" w:rsidP="00585B94">
            <w:pPr>
              <w:rPr>
                <w:i/>
                <w:iCs/>
                <w:sz w:val="20"/>
                <w:szCs w:val="20"/>
              </w:rPr>
            </w:pPr>
            <w:r w:rsidRPr="00585B94">
              <w:rPr>
                <w:i/>
                <w:iCs/>
                <w:sz w:val="20"/>
                <w:szCs w:val="20"/>
              </w:rPr>
              <w:t>The University’s Privacy Notice supplements project specific Privacy Notice that will detail how the project will process personal data, who will have access to it, any automated decision-making that affects you and for how long we will retain your personal data.</w:t>
            </w:r>
          </w:p>
          <w:p w14:paraId="59DB76F4" w14:textId="5DD806D0" w:rsidR="00585B94" w:rsidRPr="005D7ADD" w:rsidRDefault="00585B94" w:rsidP="005D7ADD">
            <w:pPr>
              <w:rPr>
                <w:i/>
                <w:iCs/>
                <w:sz w:val="20"/>
                <w:szCs w:val="20"/>
              </w:rPr>
            </w:pPr>
            <w:r w:rsidRPr="00585B94">
              <w:rPr>
                <w:i/>
                <w:iCs/>
                <w:sz w:val="20"/>
                <w:szCs w:val="20"/>
              </w:rPr>
              <w:t xml:space="preserve">A template and further University and ICO guidance on what to include in a Privacy Notice is available here: </w:t>
            </w:r>
            <w:hyperlink r:id="rId29" w:history="1">
              <w:r w:rsidRPr="00585B94">
                <w:rPr>
                  <w:i/>
                  <w:iCs/>
                  <w:color w:val="0000FF" w:themeColor="hyperlink"/>
                  <w:sz w:val="20"/>
                  <w:szCs w:val="20"/>
                  <w:u w:val="single"/>
                </w:rPr>
                <w:t>https://dataprotection.leeds.ac.uk/data-protection-and-personal-data/</w:t>
              </w:r>
            </w:hyperlink>
            <w:r w:rsidRPr="00585B94">
              <w:rPr>
                <w:i/>
                <w:iCs/>
                <w:sz w:val="20"/>
                <w:szCs w:val="20"/>
              </w:rPr>
              <w:t xml:space="preserve"> and  </w:t>
            </w:r>
            <w:hyperlink r:id="rId30" w:history="1">
              <w:r w:rsidRPr="00585B94">
                <w:rPr>
                  <w:i/>
                  <w:iCs/>
                  <w:color w:val="0000FF" w:themeColor="hyperlink"/>
                  <w:sz w:val="20"/>
                  <w:szCs w:val="20"/>
                  <w:u w:val="single"/>
                </w:rPr>
                <w:t>https://ico.org.uk/for-organisations/guide-to-data-protection/guide-to-the-general-data-protection-regulation-gdpr/individual-rights/right-to-be-informed/</w:t>
              </w:r>
            </w:hyperlink>
            <w:r w:rsidRPr="00585B94">
              <w:rPr>
                <w:i/>
                <w:iCs/>
                <w:sz w:val="20"/>
                <w:szCs w:val="20"/>
              </w:rPr>
              <w:t>.</w:t>
            </w:r>
          </w:p>
        </w:tc>
      </w:tr>
      <w:tr w:rsidR="00804CE8" w:rsidRPr="00585B94" w14:paraId="28571B33" w14:textId="77777777" w:rsidTr="00585B94">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79837B2F" w14:textId="48589F96" w:rsidR="00804CE8" w:rsidRPr="005D7ADD" w:rsidRDefault="00804CE8" w:rsidP="00585B94">
            <w:pPr>
              <w:spacing w:line="240" w:lineRule="auto"/>
              <w:textAlignment w:val="baseline"/>
              <w:rPr>
                <w:rFonts w:eastAsia="Times New Roman"/>
                <w:bCs/>
                <w:sz w:val="22"/>
                <w:szCs w:val="22"/>
                <w:lang w:eastAsia="en-GB"/>
              </w:rPr>
            </w:pPr>
            <w:r w:rsidRPr="005D7ADD">
              <w:rPr>
                <w:rFonts w:eastAsia="Times New Roman"/>
                <w:bCs/>
                <w:sz w:val="22"/>
                <w:szCs w:val="22"/>
                <w:lang w:eastAsia="en-GB"/>
              </w:rPr>
              <w:t>1.6. Have you considered consulting with the data subjects to seek their views on the processing (if applicable)?  </w:t>
            </w:r>
          </w:p>
        </w:tc>
        <w:tc>
          <w:tcPr>
            <w:tcW w:w="8847" w:type="dxa"/>
            <w:gridSpan w:val="2"/>
            <w:tcBorders>
              <w:top w:val="nil"/>
              <w:left w:val="nil"/>
              <w:bottom w:val="single" w:sz="6" w:space="0" w:color="auto"/>
              <w:right w:val="single" w:sz="6" w:space="0" w:color="auto"/>
            </w:tcBorders>
            <w:vAlign w:val="center"/>
            <w:hideMark/>
          </w:tcPr>
          <w:p w14:paraId="4419AEE3" w14:textId="77777777" w:rsidR="00804CE8" w:rsidRPr="005D7ADD" w:rsidRDefault="00804CE8" w:rsidP="008A7429">
            <w:pPr>
              <w:spacing w:line="240" w:lineRule="auto"/>
              <w:textAlignment w:val="baseline"/>
              <w:rPr>
                <w:rFonts w:eastAsia="Times New Roman"/>
                <w:bCs/>
                <w:sz w:val="22"/>
                <w:szCs w:val="22"/>
                <w:lang w:eastAsia="en-GB"/>
              </w:rPr>
            </w:pPr>
            <w:r w:rsidRPr="005D7ADD">
              <w:rPr>
                <w:rFonts w:eastAsia="Times New Roman"/>
                <w:bCs/>
                <w:sz w:val="22"/>
                <w:szCs w:val="22"/>
                <w:lang w:eastAsia="en-GB"/>
              </w:rPr>
              <w:t> </w:t>
            </w:r>
          </w:p>
        </w:tc>
      </w:tr>
      <w:tr w:rsidR="00804CE8" w:rsidRPr="00585B94" w14:paraId="19B1220F" w14:textId="77777777" w:rsidTr="00585B94">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30BB3A1C" w14:textId="77777777" w:rsidR="00804CE8" w:rsidRPr="005D7ADD" w:rsidRDefault="00804CE8" w:rsidP="008A7429">
            <w:pPr>
              <w:spacing w:line="240" w:lineRule="auto"/>
              <w:textAlignment w:val="baseline"/>
              <w:rPr>
                <w:rFonts w:eastAsia="Times New Roman"/>
                <w:bCs/>
                <w:sz w:val="20"/>
                <w:szCs w:val="20"/>
                <w:lang w:eastAsia="en-GB"/>
              </w:rPr>
            </w:pPr>
            <w:r w:rsidRPr="005D7ADD">
              <w:rPr>
                <w:rFonts w:eastAsia="Times New Roman"/>
                <w:bCs/>
                <w:i/>
                <w:iCs/>
                <w:sz w:val="20"/>
                <w:szCs w:val="20"/>
                <w:lang w:eastAsia="en-GB"/>
              </w:rPr>
              <w:t>Notes: Consider how to consult with relevant stakeholders: describe when and how you will seek individuals’ views. Who else do you need to involve within your organisation? Do you need to ask your processors to assist? Do you plan to consult information security experts, or any other experts?</w:t>
            </w:r>
            <w:r w:rsidRPr="005D7ADD">
              <w:rPr>
                <w:rFonts w:eastAsia="Times New Roman"/>
                <w:bCs/>
                <w:sz w:val="20"/>
                <w:szCs w:val="20"/>
                <w:lang w:eastAsia="en-GB"/>
              </w:rPr>
              <w:t> </w:t>
            </w:r>
          </w:p>
        </w:tc>
      </w:tr>
      <w:tr w:rsidR="00804CE8" w:rsidRPr="00585B94" w14:paraId="4CCE7239" w14:textId="77777777" w:rsidTr="00585B94">
        <w:trPr>
          <w:trHeight w:val="936"/>
        </w:trPr>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7B24AA52" w14:textId="14E5F155" w:rsidR="00804CE8" w:rsidRPr="005D7ADD" w:rsidRDefault="00804CE8" w:rsidP="00585B94">
            <w:pPr>
              <w:spacing w:line="240" w:lineRule="auto"/>
              <w:textAlignment w:val="baseline"/>
              <w:rPr>
                <w:rFonts w:eastAsia="Times New Roman"/>
                <w:bCs/>
                <w:sz w:val="22"/>
                <w:szCs w:val="22"/>
                <w:lang w:eastAsia="en-GB"/>
              </w:rPr>
            </w:pPr>
            <w:r w:rsidRPr="005D7ADD">
              <w:rPr>
                <w:rFonts w:eastAsia="Times New Roman"/>
                <w:bCs/>
                <w:sz w:val="22"/>
                <w:szCs w:val="22"/>
                <w:lang w:eastAsia="en-GB"/>
              </w:rPr>
              <w:t>1.7. Will the project/service/process use existing personal data held by the University, but in a different way? Please explain your new usage. </w:t>
            </w:r>
          </w:p>
        </w:tc>
        <w:tc>
          <w:tcPr>
            <w:tcW w:w="8847" w:type="dxa"/>
            <w:gridSpan w:val="2"/>
            <w:tcBorders>
              <w:top w:val="nil"/>
              <w:left w:val="nil"/>
              <w:bottom w:val="single" w:sz="6" w:space="0" w:color="auto"/>
              <w:right w:val="single" w:sz="6" w:space="0" w:color="auto"/>
            </w:tcBorders>
            <w:vAlign w:val="center"/>
            <w:hideMark/>
          </w:tcPr>
          <w:p w14:paraId="48A7149C" w14:textId="77777777" w:rsidR="00804CE8" w:rsidRPr="005D7ADD" w:rsidRDefault="00804CE8" w:rsidP="008A7429">
            <w:pPr>
              <w:spacing w:line="240" w:lineRule="auto"/>
              <w:textAlignment w:val="baseline"/>
              <w:rPr>
                <w:rFonts w:eastAsia="Times New Roman"/>
                <w:bCs/>
                <w:sz w:val="22"/>
                <w:szCs w:val="22"/>
                <w:lang w:eastAsia="en-GB"/>
              </w:rPr>
            </w:pPr>
            <w:r w:rsidRPr="005D7ADD">
              <w:rPr>
                <w:rFonts w:eastAsia="Times New Roman"/>
                <w:bCs/>
                <w:sz w:val="22"/>
                <w:szCs w:val="22"/>
                <w:lang w:eastAsia="en-GB"/>
              </w:rPr>
              <w:t> </w:t>
            </w:r>
          </w:p>
        </w:tc>
      </w:tr>
      <w:tr w:rsidR="00804CE8" w:rsidRPr="00585B94" w14:paraId="64FDC2A9" w14:textId="77777777" w:rsidTr="00585B94">
        <w:trPr>
          <w:trHeight w:val="555"/>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2700CE79" w14:textId="77777777" w:rsidR="00804CE8" w:rsidRPr="005D7ADD" w:rsidRDefault="00804CE8" w:rsidP="008A7429">
            <w:pPr>
              <w:spacing w:line="240" w:lineRule="auto"/>
              <w:textAlignment w:val="baseline"/>
              <w:rPr>
                <w:rFonts w:eastAsia="Times New Roman"/>
                <w:bCs/>
                <w:sz w:val="20"/>
                <w:szCs w:val="20"/>
                <w:lang w:eastAsia="en-GB"/>
              </w:rPr>
            </w:pPr>
            <w:r w:rsidRPr="005D7ADD">
              <w:rPr>
                <w:rFonts w:eastAsia="Times New Roman"/>
                <w:bCs/>
                <w:i/>
                <w:iCs/>
                <w:sz w:val="20"/>
                <w:szCs w:val="20"/>
                <w:lang w:eastAsia="en-GB"/>
              </w:rPr>
              <w:t>Notes: We must provide adequate privacy notices and use data is a way that is fair and compatible with the reason for which it was originally collected.  In most cases, privacy notice should be given at the point data was collected. However, if the privacy notice does not cover new uses of information, we may need to give data subjects a new privacy notice and consider whether we can lawfully us the data in the new way. </w:t>
            </w:r>
            <w:r w:rsidRPr="005D7ADD">
              <w:rPr>
                <w:rFonts w:eastAsia="Times New Roman"/>
                <w:bCs/>
                <w:sz w:val="20"/>
                <w:szCs w:val="20"/>
                <w:lang w:eastAsia="en-GB"/>
              </w:rPr>
              <w:t> </w:t>
            </w:r>
          </w:p>
        </w:tc>
      </w:tr>
      <w:tr w:rsidR="00804CE8" w:rsidRPr="00585B94" w14:paraId="378E9994" w14:textId="77777777" w:rsidTr="00585B94">
        <w:trPr>
          <w:trHeight w:val="1143"/>
        </w:trPr>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04A65423" w14:textId="7C26810F" w:rsidR="00804CE8" w:rsidRPr="005D7ADD" w:rsidRDefault="00804CE8" w:rsidP="00585B94">
            <w:pPr>
              <w:spacing w:line="240" w:lineRule="auto"/>
              <w:textAlignment w:val="baseline"/>
              <w:rPr>
                <w:rFonts w:eastAsia="Times New Roman"/>
                <w:bCs/>
                <w:sz w:val="22"/>
                <w:szCs w:val="22"/>
                <w:lang w:eastAsia="en-GB"/>
              </w:rPr>
            </w:pPr>
            <w:r w:rsidRPr="005D7ADD">
              <w:rPr>
                <w:rFonts w:eastAsia="Times New Roman"/>
                <w:bCs/>
                <w:sz w:val="22"/>
                <w:szCs w:val="22"/>
                <w:lang w:eastAsia="en-GB"/>
              </w:rPr>
              <w:t>1.8. Does the information involve new matching or linking of personal data with data in other collections?</w:t>
            </w:r>
          </w:p>
        </w:tc>
        <w:tc>
          <w:tcPr>
            <w:tcW w:w="8847" w:type="dxa"/>
            <w:gridSpan w:val="2"/>
            <w:tcBorders>
              <w:top w:val="nil"/>
              <w:left w:val="nil"/>
              <w:bottom w:val="single" w:sz="6" w:space="0" w:color="auto"/>
              <w:right w:val="single" w:sz="6" w:space="0" w:color="auto"/>
            </w:tcBorders>
            <w:vAlign w:val="center"/>
            <w:hideMark/>
          </w:tcPr>
          <w:p w14:paraId="7BF66BB3" w14:textId="77777777" w:rsidR="00804CE8" w:rsidRPr="005D7ADD" w:rsidRDefault="00804CE8" w:rsidP="008A7429">
            <w:pPr>
              <w:spacing w:line="240" w:lineRule="auto"/>
              <w:textAlignment w:val="baseline"/>
              <w:rPr>
                <w:rFonts w:eastAsia="Times New Roman"/>
                <w:bCs/>
                <w:sz w:val="22"/>
                <w:szCs w:val="22"/>
                <w:lang w:eastAsia="en-GB"/>
              </w:rPr>
            </w:pPr>
            <w:r w:rsidRPr="005D7ADD">
              <w:rPr>
                <w:rFonts w:eastAsia="Times New Roman"/>
                <w:bCs/>
                <w:sz w:val="22"/>
                <w:szCs w:val="22"/>
                <w:lang w:eastAsia="en-GB"/>
              </w:rPr>
              <w:t> </w:t>
            </w:r>
          </w:p>
        </w:tc>
      </w:tr>
      <w:tr w:rsidR="00804CE8" w:rsidRPr="00585B94" w14:paraId="3700B5E9" w14:textId="77777777" w:rsidTr="005D7ADD">
        <w:trPr>
          <w:trHeight w:val="411"/>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74A69DCD" w14:textId="77777777" w:rsidR="00804CE8" w:rsidRPr="005D7ADD" w:rsidRDefault="00804CE8" w:rsidP="008A7429">
            <w:pPr>
              <w:spacing w:line="240" w:lineRule="auto"/>
              <w:textAlignment w:val="baseline"/>
              <w:rPr>
                <w:rFonts w:eastAsia="Times New Roman"/>
                <w:bCs/>
                <w:sz w:val="20"/>
                <w:szCs w:val="20"/>
                <w:lang w:eastAsia="en-GB"/>
              </w:rPr>
            </w:pPr>
            <w:r w:rsidRPr="005D7ADD">
              <w:rPr>
                <w:rFonts w:eastAsia="Times New Roman"/>
                <w:bCs/>
                <w:i/>
                <w:iCs/>
                <w:sz w:val="20"/>
                <w:szCs w:val="20"/>
                <w:lang w:eastAsia="en-GB"/>
              </w:rPr>
              <w:t>Notes: Data matching involves comparing two sets of data held by the same or another body to see how far they match.</w:t>
            </w:r>
            <w:r w:rsidRPr="005D7ADD">
              <w:rPr>
                <w:rFonts w:eastAsia="Times New Roman"/>
                <w:bCs/>
                <w:sz w:val="20"/>
                <w:szCs w:val="20"/>
                <w:lang w:eastAsia="en-GB"/>
              </w:rPr>
              <w:t> </w:t>
            </w:r>
          </w:p>
        </w:tc>
      </w:tr>
      <w:tr w:rsidR="00804CE8" w:rsidRPr="00585B94" w14:paraId="5453259D" w14:textId="77777777" w:rsidTr="005D7ADD">
        <w:trPr>
          <w:trHeight w:val="555"/>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314F8FFA" w14:textId="62B1A0F7" w:rsidR="00804CE8" w:rsidRPr="005D7ADD" w:rsidRDefault="005D7ADD" w:rsidP="005D7ADD">
            <w:pPr>
              <w:spacing w:line="240" w:lineRule="auto"/>
              <w:textAlignment w:val="baseline"/>
              <w:rPr>
                <w:rFonts w:eastAsia="Times New Roman"/>
                <w:b/>
                <w:color w:val="000000"/>
                <w:sz w:val="22"/>
                <w:szCs w:val="22"/>
                <w:lang w:eastAsia="en-GB"/>
              </w:rPr>
            </w:pPr>
            <w:r w:rsidRPr="005D7ADD">
              <w:rPr>
                <w:rFonts w:eastAsia="Times New Roman"/>
                <w:b/>
                <w:color w:val="000000"/>
                <w:sz w:val="22"/>
                <w:szCs w:val="22"/>
                <w:lang w:eastAsia="en-GB"/>
              </w:rPr>
              <w:t xml:space="preserve">2. </w:t>
            </w:r>
            <w:r w:rsidR="00804CE8" w:rsidRPr="005D7ADD">
              <w:rPr>
                <w:rFonts w:eastAsia="Times New Roman"/>
                <w:b/>
                <w:color w:val="000000"/>
                <w:sz w:val="22"/>
                <w:szCs w:val="22"/>
                <w:lang w:eastAsia="en-GB"/>
              </w:rPr>
              <w:t>Purpose limitation </w:t>
            </w:r>
          </w:p>
        </w:tc>
      </w:tr>
      <w:tr w:rsidR="00804CE8" w:rsidRPr="00585B94" w14:paraId="11D0E6FB" w14:textId="77777777" w:rsidTr="005D7ADD">
        <w:trPr>
          <w:trHeight w:val="555"/>
        </w:trPr>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14D6CFEE" w14:textId="77777777" w:rsidR="00804CE8" w:rsidRPr="005D7ADD" w:rsidRDefault="00804CE8" w:rsidP="008A7429">
            <w:pPr>
              <w:spacing w:line="240" w:lineRule="auto"/>
              <w:textAlignment w:val="baseline"/>
              <w:rPr>
                <w:rFonts w:eastAsia="Times New Roman"/>
                <w:bCs/>
                <w:sz w:val="22"/>
                <w:szCs w:val="22"/>
                <w:lang w:eastAsia="en-GB"/>
              </w:rPr>
            </w:pPr>
            <w:r w:rsidRPr="005D7ADD">
              <w:rPr>
                <w:rFonts w:eastAsia="Times New Roman"/>
                <w:bCs/>
                <w:sz w:val="22"/>
                <w:szCs w:val="22"/>
                <w:lang w:eastAsia="en-GB"/>
              </w:rPr>
              <w:lastRenderedPageBreak/>
              <w:t>2.1. If you are re-using personal data already held by the University, are you using it for the same purpose that the personal data was originally collected? </w:t>
            </w:r>
          </w:p>
        </w:tc>
        <w:tc>
          <w:tcPr>
            <w:tcW w:w="8847" w:type="dxa"/>
            <w:gridSpan w:val="2"/>
            <w:tcBorders>
              <w:top w:val="nil"/>
              <w:left w:val="nil"/>
              <w:bottom w:val="single" w:sz="6" w:space="0" w:color="auto"/>
              <w:right w:val="single" w:sz="6" w:space="0" w:color="auto"/>
            </w:tcBorders>
            <w:vAlign w:val="center"/>
            <w:hideMark/>
          </w:tcPr>
          <w:p w14:paraId="0FF3936A" w14:textId="5379080F" w:rsidR="00804CE8" w:rsidRPr="00585B94" w:rsidRDefault="00804CE8" w:rsidP="008A7429">
            <w:pPr>
              <w:spacing w:line="240" w:lineRule="auto"/>
              <w:textAlignment w:val="baseline"/>
              <w:rPr>
                <w:rFonts w:eastAsia="Times New Roman"/>
                <w:sz w:val="22"/>
                <w:szCs w:val="22"/>
                <w:lang w:eastAsia="en-GB"/>
              </w:rPr>
            </w:pPr>
            <w:r w:rsidRPr="00585B94">
              <w:rPr>
                <w:rFonts w:ascii="Segoe UI Symbol" w:eastAsia="MS Gothic" w:hAnsi="Segoe UI Symbol" w:cs="Segoe UI Symbol"/>
                <w:sz w:val="22"/>
                <w:szCs w:val="22"/>
                <w:lang w:eastAsia="en-GB"/>
              </w:rPr>
              <w:t>☐</w:t>
            </w:r>
            <w:r w:rsidRPr="00585B94">
              <w:rPr>
                <w:rFonts w:eastAsia="Times New Roman"/>
                <w:sz w:val="22"/>
                <w:szCs w:val="22"/>
                <w:lang w:eastAsia="en-GB"/>
              </w:rPr>
              <w:t> Yes </w:t>
            </w:r>
          </w:p>
          <w:p w14:paraId="63C96D6A" w14:textId="77777777" w:rsidR="00804CE8" w:rsidRDefault="00804CE8" w:rsidP="005D7ADD">
            <w:pPr>
              <w:spacing w:line="240" w:lineRule="auto"/>
              <w:textAlignment w:val="baseline"/>
              <w:rPr>
                <w:rFonts w:eastAsia="Times New Roman"/>
                <w:sz w:val="22"/>
                <w:szCs w:val="22"/>
                <w:lang w:eastAsia="en-GB"/>
              </w:rPr>
            </w:pPr>
            <w:r w:rsidRPr="00585B94">
              <w:rPr>
                <w:rFonts w:ascii="Segoe UI Symbol" w:eastAsia="MS Gothic" w:hAnsi="Segoe UI Symbol" w:cs="Segoe UI Symbol"/>
                <w:sz w:val="22"/>
                <w:szCs w:val="22"/>
                <w:lang w:eastAsia="en-GB"/>
              </w:rPr>
              <w:t>☐</w:t>
            </w:r>
            <w:r w:rsidRPr="00585B94">
              <w:rPr>
                <w:rFonts w:eastAsia="Times New Roman"/>
                <w:sz w:val="22"/>
                <w:szCs w:val="22"/>
                <w:lang w:eastAsia="en-GB"/>
              </w:rPr>
              <w:t> No</w:t>
            </w:r>
            <w:r w:rsidR="005D7ADD">
              <w:rPr>
                <w:rFonts w:eastAsia="Times New Roman"/>
                <w:sz w:val="22"/>
                <w:szCs w:val="22"/>
                <w:lang w:eastAsia="en-GB"/>
              </w:rPr>
              <w:t xml:space="preserve"> - </w:t>
            </w:r>
            <w:r w:rsidRPr="00585B94">
              <w:rPr>
                <w:rFonts w:eastAsia="Times New Roman"/>
                <w:i/>
                <w:iCs/>
                <w:sz w:val="22"/>
                <w:szCs w:val="22"/>
                <w:lang w:eastAsia="en-GB"/>
              </w:rPr>
              <w:t>how does it differ and does a new privacy notice need to go out to data subjects?</w:t>
            </w:r>
            <w:r w:rsidRPr="00585B94">
              <w:rPr>
                <w:rFonts w:eastAsia="Times New Roman"/>
                <w:sz w:val="22"/>
                <w:szCs w:val="22"/>
                <w:lang w:eastAsia="en-GB"/>
              </w:rPr>
              <w:t> </w:t>
            </w:r>
          </w:p>
          <w:p w14:paraId="1AE0FFB2" w14:textId="77777777" w:rsidR="005D7ADD" w:rsidRDefault="005D7ADD" w:rsidP="005D7ADD">
            <w:pPr>
              <w:spacing w:line="240" w:lineRule="auto"/>
              <w:textAlignment w:val="baseline"/>
              <w:rPr>
                <w:rFonts w:eastAsia="Times New Roman"/>
                <w:sz w:val="22"/>
                <w:szCs w:val="22"/>
                <w:lang w:eastAsia="en-GB"/>
              </w:rPr>
            </w:pPr>
          </w:p>
          <w:p w14:paraId="38362FB4" w14:textId="41775ABE" w:rsidR="005D7ADD" w:rsidRPr="00585B94" w:rsidRDefault="005D7ADD" w:rsidP="005D7ADD">
            <w:pPr>
              <w:spacing w:line="240" w:lineRule="auto"/>
              <w:textAlignment w:val="baseline"/>
              <w:rPr>
                <w:rFonts w:eastAsia="Times New Roman"/>
                <w:sz w:val="22"/>
                <w:szCs w:val="22"/>
                <w:lang w:eastAsia="en-GB"/>
              </w:rPr>
            </w:pPr>
          </w:p>
        </w:tc>
      </w:tr>
      <w:tr w:rsidR="00804CE8" w:rsidRPr="00585B94" w14:paraId="4898031B" w14:textId="77777777" w:rsidTr="005D7ADD">
        <w:trPr>
          <w:trHeight w:val="257"/>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1639F5D1" w14:textId="66E5B90E" w:rsidR="00804CE8" w:rsidRPr="005D7ADD" w:rsidRDefault="00804CE8" w:rsidP="008A7429">
            <w:pPr>
              <w:spacing w:line="240" w:lineRule="auto"/>
              <w:textAlignment w:val="baseline"/>
              <w:rPr>
                <w:rFonts w:eastAsia="Times New Roman"/>
                <w:sz w:val="20"/>
                <w:szCs w:val="20"/>
                <w:lang w:eastAsia="en-GB"/>
              </w:rPr>
            </w:pPr>
            <w:r w:rsidRPr="005D7ADD">
              <w:rPr>
                <w:rFonts w:eastAsia="Times New Roman"/>
                <w:i/>
                <w:iCs/>
                <w:sz w:val="20"/>
                <w:szCs w:val="20"/>
                <w:lang w:eastAsia="en-GB"/>
              </w:rPr>
              <w:t>You will need to consult the privacy notice provided when the data sharing was already collected.</w:t>
            </w:r>
          </w:p>
        </w:tc>
      </w:tr>
      <w:tr w:rsidR="00804CE8" w:rsidRPr="00585B94" w14:paraId="67AA6B8E" w14:textId="77777777" w:rsidTr="005D7ADD">
        <w:trPr>
          <w:trHeight w:val="465"/>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0ABBF4C9" w14:textId="55EEB26D" w:rsidR="00804CE8" w:rsidRPr="00585B94" w:rsidRDefault="005D7ADD" w:rsidP="005D7ADD">
            <w:pPr>
              <w:spacing w:line="240" w:lineRule="auto"/>
              <w:textAlignment w:val="baseline"/>
              <w:rPr>
                <w:rFonts w:eastAsia="Times New Roman"/>
                <w:color w:val="000000"/>
                <w:sz w:val="22"/>
                <w:szCs w:val="22"/>
                <w:lang w:eastAsia="en-GB"/>
              </w:rPr>
            </w:pPr>
            <w:r>
              <w:rPr>
                <w:rFonts w:eastAsia="Times New Roman"/>
                <w:b/>
                <w:bCs/>
                <w:color w:val="000000"/>
                <w:sz w:val="22"/>
                <w:szCs w:val="22"/>
                <w:lang w:eastAsia="en-GB"/>
              </w:rPr>
              <w:t xml:space="preserve">3. </w:t>
            </w:r>
            <w:r w:rsidR="00804CE8" w:rsidRPr="00585B94">
              <w:rPr>
                <w:rFonts w:eastAsia="Times New Roman"/>
                <w:b/>
                <w:bCs/>
                <w:color w:val="000000"/>
                <w:sz w:val="22"/>
                <w:szCs w:val="22"/>
                <w:lang w:eastAsia="en-GB"/>
              </w:rPr>
              <w:t>Data minimisation</w:t>
            </w:r>
            <w:r w:rsidR="00804CE8" w:rsidRPr="00585B94">
              <w:rPr>
                <w:rFonts w:eastAsia="Times New Roman"/>
                <w:color w:val="000000"/>
                <w:sz w:val="22"/>
                <w:szCs w:val="22"/>
                <w:lang w:eastAsia="en-GB"/>
              </w:rPr>
              <w:t> </w:t>
            </w:r>
          </w:p>
        </w:tc>
      </w:tr>
      <w:tr w:rsidR="00804CE8" w:rsidRPr="00585B94" w14:paraId="0430C43E" w14:textId="77777777" w:rsidTr="005D7ADD">
        <w:trPr>
          <w:trHeight w:val="885"/>
        </w:trPr>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0FED0AB2" w14:textId="77777777" w:rsidR="00804CE8" w:rsidRPr="005D7ADD" w:rsidRDefault="00804CE8" w:rsidP="008A7429">
            <w:pPr>
              <w:spacing w:line="240" w:lineRule="auto"/>
              <w:textAlignment w:val="baseline"/>
              <w:rPr>
                <w:rFonts w:eastAsia="Times New Roman"/>
                <w:bCs/>
                <w:sz w:val="22"/>
                <w:szCs w:val="22"/>
                <w:lang w:eastAsia="en-GB"/>
              </w:rPr>
            </w:pPr>
            <w:r w:rsidRPr="005D7ADD">
              <w:rPr>
                <w:rFonts w:eastAsia="Times New Roman"/>
                <w:bCs/>
                <w:sz w:val="22"/>
                <w:szCs w:val="22"/>
                <w:lang w:eastAsia="en-GB"/>
              </w:rPr>
              <w:t>3.1. Is all of the personal data you are collecting necessary and relevant to the purpose of your project/ /process? </w:t>
            </w:r>
          </w:p>
        </w:tc>
        <w:tc>
          <w:tcPr>
            <w:tcW w:w="8847" w:type="dxa"/>
            <w:gridSpan w:val="2"/>
            <w:tcBorders>
              <w:top w:val="nil"/>
              <w:left w:val="nil"/>
              <w:bottom w:val="single" w:sz="6" w:space="0" w:color="auto"/>
              <w:right w:val="single" w:sz="6" w:space="0" w:color="auto"/>
            </w:tcBorders>
            <w:vAlign w:val="center"/>
            <w:hideMark/>
          </w:tcPr>
          <w:p w14:paraId="16F5F122" w14:textId="77777777" w:rsidR="005D7ADD" w:rsidRDefault="00804CE8" w:rsidP="008A7429">
            <w:pPr>
              <w:spacing w:line="240" w:lineRule="auto"/>
              <w:textAlignment w:val="baseline"/>
              <w:rPr>
                <w:rFonts w:eastAsia="Times New Roman"/>
                <w:sz w:val="22"/>
                <w:szCs w:val="22"/>
                <w:lang w:eastAsia="en-GB"/>
              </w:rPr>
            </w:pPr>
            <w:r w:rsidRPr="00585B94">
              <w:rPr>
                <w:rFonts w:ascii="Segoe UI Symbol" w:eastAsia="MS Gothic" w:hAnsi="Segoe UI Symbol" w:cs="Segoe UI Symbol"/>
                <w:sz w:val="22"/>
                <w:szCs w:val="22"/>
                <w:lang w:eastAsia="en-GB"/>
              </w:rPr>
              <w:t>☐</w:t>
            </w:r>
            <w:r w:rsidRPr="00585B94">
              <w:rPr>
                <w:rFonts w:eastAsia="MS Gothic"/>
                <w:sz w:val="22"/>
                <w:szCs w:val="22"/>
                <w:lang w:eastAsia="en-GB"/>
              </w:rPr>
              <w:t xml:space="preserve"> </w:t>
            </w:r>
            <w:r w:rsidRPr="00585B94">
              <w:rPr>
                <w:rFonts w:eastAsia="Times New Roman"/>
                <w:sz w:val="22"/>
                <w:szCs w:val="22"/>
                <w:lang w:eastAsia="en-GB"/>
              </w:rPr>
              <w:t>Yes </w:t>
            </w:r>
          </w:p>
          <w:p w14:paraId="7804444C" w14:textId="77777777" w:rsidR="00804CE8" w:rsidRDefault="00804CE8" w:rsidP="005D7ADD">
            <w:pPr>
              <w:spacing w:line="240" w:lineRule="auto"/>
              <w:textAlignment w:val="baseline"/>
              <w:rPr>
                <w:rFonts w:eastAsia="Times New Roman"/>
                <w:sz w:val="22"/>
                <w:szCs w:val="22"/>
                <w:lang w:eastAsia="en-GB"/>
              </w:rPr>
            </w:pPr>
            <w:r w:rsidRPr="00585B94">
              <w:rPr>
                <w:rFonts w:ascii="Segoe UI Symbol" w:eastAsia="MS Gothic" w:hAnsi="Segoe UI Symbol" w:cs="Segoe UI Symbol"/>
                <w:sz w:val="22"/>
                <w:szCs w:val="22"/>
                <w:lang w:eastAsia="en-GB"/>
              </w:rPr>
              <w:t>☐</w:t>
            </w:r>
            <w:r w:rsidRPr="00585B94">
              <w:rPr>
                <w:rFonts w:eastAsia="Times New Roman"/>
                <w:sz w:val="22"/>
                <w:szCs w:val="22"/>
                <w:lang w:eastAsia="en-GB"/>
              </w:rPr>
              <w:t> No</w:t>
            </w:r>
            <w:r w:rsidR="005D7ADD">
              <w:rPr>
                <w:rFonts w:eastAsia="Times New Roman"/>
                <w:sz w:val="22"/>
                <w:szCs w:val="22"/>
                <w:lang w:eastAsia="en-GB"/>
              </w:rPr>
              <w:t xml:space="preserve"> - </w:t>
            </w:r>
            <w:r w:rsidRPr="00585B94">
              <w:rPr>
                <w:rFonts w:eastAsia="Times New Roman"/>
                <w:i/>
                <w:iCs/>
                <w:sz w:val="22"/>
                <w:szCs w:val="22"/>
                <w:lang w:eastAsia="en-GB"/>
              </w:rPr>
              <w:t>what data items can you do without?</w:t>
            </w:r>
            <w:r w:rsidRPr="00585B94">
              <w:rPr>
                <w:rFonts w:eastAsia="Times New Roman"/>
                <w:sz w:val="22"/>
                <w:szCs w:val="22"/>
                <w:lang w:eastAsia="en-GB"/>
              </w:rPr>
              <w:t> </w:t>
            </w:r>
          </w:p>
          <w:p w14:paraId="2F613712" w14:textId="77777777" w:rsidR="005D7ADD" w:rsidRDefault="005D7ADD" w:rsidP="005D7ADD">
            <w:pPr>
              <w:spacing w:line="240" w:lineRule="auto"/>
              <w:textAlignment w:val="baseline"/>
              <w:rPr>
                <w:rFonts w:eastAsia="Times New Roman"/>
                <w:sz w:val="22"/>
                <w:szCs w:val="22"/>
                <w:lang w:eastAsia="en-GB"/>
              </w:rPr>
            </w:pPr>
          </w:p>
          <w:p w14:paraId="07D15183" w14:textId="56BD187C" w:rsidR="005D7ADD" w:rsidRPr="00585B94" w:rsidRDefault="005D7ADD" w:rsidP="005D7ADD">
            <w:pPr>
              <w:spacing w:line="240" w:lineRule="auto"/>
              <w:textAlignment w:val="baseline"/>
              <w:rPr>
                <w:rFonts w:eastAsia="Times New Roman"/>
                <w:sz w:val="22"/>
                <w:szCs w:val="22"/>
                <w:lang w:eastAsia="en-GB"/>
              </w:rPr>
            </w:pPr>
          </w:p>
        </w:tc>
      </w:tr>
      <w:tr w:rsidR="00804CE8" w:rsidRPr="00585B94" w14:paraId="3D0C780D" w14:textId="77777777" w:rsidTr="005D7ADD">
        <w:trPr>
          <w:trHeight w:val="690"/>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5DE53418" w14:textId="77777777" w:rsidR="00804CE8" w:rsidRPr="005D7ADD" w:rsidRDefault="00804CE8" w:rsidP="008A7429">
            <w:pPr>
              <w:spacing w:line="240" w:lineRule="auto"/>
              <w:textAlignment w:val="baseline"/>
              <w:rPr>
                <w:rFonts w:eastAsia="Times New Roman"/>
                <w:sz w:val="20"/>
                <w:szCs w:val="20"/>
                <w:lang w:eastAsia="en-GB"/>
              </w:rPr>
            </w:pPr>
            <w:r w:rsidRPr="005D7ADD">
              <w:rPr>
                <w:rFonts w:eastAsia="Times New Roman"/>
                <w:i/>
                <w:iCs/>
                <w:sz w:val="20"/>
                <w:szCs w:val="20"/>
                <w:lang w:eastAsia="en-GB"/>
              </w:rPr>
              <w:t>Notes: we have to comply with the principle of privacy by default which means minimising the amount of data that we collect to that which is necessary for the purpose for which we are collecting it.</w:t>
            </w:r>
            <w:r w:rsidRPr="005D7ADD">
              <w:rPr>
                <w:rFonts w:eastAsia="Times New Roman"/>
                <w:sz w:val="20"/>
                <w:szCs w:val="20"/>
                <w:lang w:eastAsia="en-GB"/>
              </w:rPr>
              <w:t> </w:t>
            </w:r>
          </w:p>
        </w:tc>
      </w:tr>
      <w:tr w:rsidR="00804CE8" w:rsidRPr="00585B94" w14:paraId="4D0FFB47" w14:textId="77777777" w:rsidTr="005D7ADD">
        <w:trPr>
          <w:trHeight w:val="525"/>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226663D1" w14:textId="414F6D46" w:rsidR="00804CE8" w:rsidRPr="00585B94" w:rsidRDefault="005D7ADD" w:rsidP="005D7ADD">
            <w:pPr>
              <w:spacing w:line="240" w:lineRule="auto"/>
              <w:textAlignment w:val="baseline"/>
              <w:rPr>
                <w:rFonts w:eastAsia="Times New Roman"/>
                <w:color w:val="000000"/>
                <w:sz w:val="22"/>
                <w:szCs w:val="22"/>
                <w:lang w:eastAsia="en-GB"/>
              </w:rPr>
            </w:pPr>
            <w:r>
              <w:rPr>
                <w:rFonts w:eastAsia="Times New Roman"/>
                <w:b/>
                <w:bCs/>
                <w:color w:val="000000"/>
                <w:sz w:val="22"/>
                <w:szCs w:val="22"/>
                <w:lang w:eastAsia="en-GB"/>
              </w:rPr>
              <w:t xml:space="preserve">4. </w:t>
            </w:r>
            <w:r w:rsidR="00804CE8" w:rsidRPr="00585B94">
              <w:rPr>
                <w:rFonts w:eastAsia="Times New Roman"/>
                <w:b/>
                <w:bCs/>
                <w:color w:val="000000"/>
                <w:sz w:val="22"/>
                <w:szCs w:val="22"/>
                <w:lang w:eastAsia="en-GB"/>
              </w:rPr>
              <w:t>Accuracy</w:t>
            </w:r>
            <w:r w:rsidR="00804CE8" w:rsidRPr="00585B94">
              <w:rPr>
                <w:rFonts w:eastAsia="Times New Roman"/>
                <w:color w:val="000000"/>
                <w:sz w:val="22"/>
                <w:szCs w:val="22"/>
                <w:lang w:eastAsia="en-GB"/>
              </w:rPr>
              <w:t> </w:t>
            </w:r>
          </w:p>
        </w:tc>
      </w:tr>
      <w:tr w:rsidR="00804CE8" w:rsidRPr="00585B94" w14:paraId="0019EEB9" w14:textId="77777777" w:rsidTr="005D7ADD">
        <w:trPr>
          <w:trHeight w:val="1078"/>
        </w:trPr>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7927AF07" w14:textId="77777777" w:rsidR="00804CE8" w:rsidRPr="005D7ADD" w:rsidRDefault="00804CE8" w:rsidP="008A7429">
            <w:pPr>
              <w:spacing w:line="240" w:lineRule="auto"/>
              <w:textAlignment w:val="baseline"/>
              <w:rPr>
                <w:rFonts w:eastAsia="Times New Roman"/>
                <w:bCs/>
                <w:sz w:val="22"/>
                <w:szCs w:val="22"/>
                <w:lang w:eastAsia="en-GB"/>
              </w:rPr>
            </w:pPr>
            <w:r w:rsidRPr="005D7ADD">
              <w:rPr>
                <w:rFonts w:eastAsia="Times New Roman"/>
                <w:bCs/>
                <w:sz w:val="22"/>
                <w:szCs w:val="22"/>
                <w:lang w:eastAsia="en-GB"/>
              </w:rPr>
              <w:t>4.1. What measures will be put in place to ensure that data is accurate and up to date? </w:t>
            </w:r>
          </w:p>
        </w:tc>
        <w:tc>
          <w:tcPr>
            <w:tcW w:w="8847" w:type="dxa"/>
            <w:gridSpan w:val="2"/>
            <w:tcBorders>
              <w:top w:val="nil"/>
              <w:left w:val="nil"/>
              <w:bottom w:val="single" w:sz="6" w:space="0" w:color="auto"/>
              <w:right w:val="single" w:sz="6" w:space="0" w:color="auto"/>
            </w:tcBorders>
            <w:vAlign w:val="center"/>
            <w:hideMark/>
          </w:tcPr>
          <w:p w14:paraId="02729064" w14:textId="77777777" w:rsidR="00804CE8" w:rsidRPr="00585B94" w:rsidRDefault="00804CE8" w:rsidP="008A7429">
            <w:pPr>
              <w:spacing w:line="240" w:lineRule="auto"/>
              <w:textAlignment w:val="baseline"/>
              <w:rPr>
                <w:rFonts w:eastAsia="Times New Roman"/>
                <w:sz w:val="22"/>
                <w:szCs w:val="22"/>
                <w:lang w:eastAsia="en-GB"/>
              </w:rPr>
            </w:pPr>
            <w:r w:rsidRPr="00585B94">
              <w:rPr>
                <w:rFonts w:eastAsia="Times New Roman"/>
                <w:color w:val="FF0000"/>
                <w:sz w:val="22"/>
                <w:szCs w:val="22"/>
                <w:lang w:eastAsia="en-GB"/>
              </w:rPr>
              <w:t> </w:t>
            </w:r>
            <w:r w:rsidRPr="00585B94">
              <w:rPr>
                <w:rFonts w:eastAsia="Times New Roman"/>
                <w:sz w:val="22"/>
                <w:szCs w:val="22"/>
                <w:lang w:eastAsia="en-GB"/>
              </w:rPr>
              <w:t xml:space="preserve"> </w:t>
            </w:r>
          </w:p>
        </w:tc>
      </w:tr>
      <w:tr w:rsidR="00804CE8" w:rsidRPr="00585B94" w14:paraId="4615438B" w14:textId="77777777" w:rsidTr="005D7ADD">
        <w:trPr>
          <w:trHeight w:val="400"/>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7DE7F0FE" w14:textId="01F2B4DD" w:rsidR="00804CE8" w:rsidRPr="005D7ADD" w:rsidRDefault="00804CE8" w:rsidP="008A7429">
            <w:pPr>
              <w:spacing w:line="240" w:lineRule="auto"/>
              <w:textAlignment w:val="baseline"/>
              <w:rPr>
                <w:rFonts w:eastAsia="Times New Roman"/>
                <w:sz w:val="20"/>
                <w:szCs w:val="20"/>
                <w:lang w:eastAsia="en-GB"/>
              </w:rPr>
            </w:pPr>
            <w:r w:rsidRPr="005D7ADD">
              <w:rPr>
                <w:rFonts w:eastAsia="Times New Roman"/>
                <w:i/>
                <w:iCs/>
                <w:sz w:val="20"/>
                <w:szCs w:val="20"/>
                <w:lang w:eastAsia="en-GB"/>
              </w:rPr>
              <w:t>Notes: e.g. audit checks, peer checking, regular reviews, allowing data subject to update their own details. </w:t>
            </w:r>
            <w:r w:rsidRPr="005D7ADD">
              <w:rPr>
                <w:rFonts w:eastAsia="Times New Roman"/>
                <w:sz w:val="20"/>
                <w:szCs w:val="20"/>
                <w:lang w:eastAsia="en-GB"/>
              </w:rPr>
              <w:t> </w:t>
            </w:r>
          </w:p>
        </w:tc>
      </w:tr>
      <w:tr w:rsidR="00804CE8" w:rsidRPr="00585B94" w14:paraId="2B21D3A0" w14:textId="77777777" w:rsidTr="005D7ADD">
        <w:trPr>
          <w:trHeight w:val="375"/>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38CCFD65" w14:textId="3F104F58" w:rsidR="00804CE8" w:rsidRPr="005D7ADD" w:rsidRDefault="005D7ADD" w:rsidP="005D7ADD">
            <w:pPr>
              <w:spacing w:line="240" w:lineRule="auto"/>
              <w:textAlignment w:val="baseline"/>
              <w:rPr>
                <w:rFonts w:eastAsia="Times New Roman"/>
                <w:b/>
                <w:bCs/>
                <w:color w:val="000000"/>
                <w:sz w:val="22"/>
                <w:szCs w:val="22"/>
                <w:lang w:eastAsia="en-GB"/>
              </w:rPr>
            </w:pPr>
            <w:r w:rsidRPr="005D7ADD">
              <w:rPr>
                <w:rFonts w:eastAsia="Times New Roman"/>
                <w:b/>
                <w:bCs/>
                <w:color w:val="000000"/>
                <w:sz w:val="22"/>
                <w:szCs w:val="22"/>
                <w:lang w:eastAsia="en-GB"/>
              </w:rPr>
              <w:t xml:space="preserve">5. </w:t>
            </w:r>
            <w:r w:rsidR="00804CE8" w:rsidRPr="005D7ADD">
              <w:rPr>
                <w:rFonts w:eastAsia="Times New Roman"/>
                <w:b/>
                <w:bCs/>
                <w:color w:val="000000"/>
                <w:sz w:val="22"/>
                <w:szCs w:val="22"/>
                <w:lang w:eastAsia="en-GB"/>
              </w:rPr>
              <w:t>Storage limitation </w:t>
            </w:r>
          </w:p>
        </w:tc>
      </w:tr>
      <w:tr w:rsidR="00804CE8" w:rsidRPr="00585B94" w14:paraId="2344DD46" w14:textId="77777777" w:rsidTr="005D7ADD">
        <w:trPr>
          <w:trHeight w:val="300"/>
        </w:trPr>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4BC062FD" w14:textId="61CB13CE" w:rsidR="00804CE8" w:rsidRDefault="00804CE8" w:rsidP="008A7429">
            <w:pPr>
              <w:spacing w:line="240" w:lineRule="auto"/>
              <w:textAlignment w:val="baseline"/>
              <w:rPr>
                <w:rFonts w:eastAsia="Times New Roman"/>
                <w:bCs/>
                <w:sz w:val="22"/>
                <w:szCs w:val="22"/>
                <w:lang w:eastAsia="en-GB"/>
              </w:rPr>
            </w:pPr>
            <w:r w:rsidRPr="005D7ADD">
              <w:rPr>
                <w:rFonts w:eastAsia="Times New Roman"/>
                <w:bCs/>
                <w:sz w:val="22"/>
                <w:szCs w:val="22"/>
                <w:lang w:eastAsia="en-GB"/>
              </w:rPr>
              <w:t>5.1a How long will information be held? </w:t>
            </w:r>
          </w:p>
          <w:p w14:paraId="46C3B7A7" w14:textId="77777777" w:rsidR="005D7ADD" w:rsidRPr="005D7ADD" w:rsidRDefault="005D7ADD" w:rsidP="008A7429">
            <w:pPr>
              <w:spacing w:line="240" w:lineRule="auto"/>
              <w:textAlignment w:val="baseline"/>
              <w:rPr>
                <w:rFonts w:eastAsia="Times New Roman"/>
                <w:bCs/>
                <w:sz w:val="22"/>
                <w:szCs w:val="22"/>
                <w:lang w:eastAsia="en-GB"/>
              </w:rPr>
            </w:pPr>
          </w:p>
          <w:p w14:paraId="240216CC" w14:textId="2AC374AE" w:rsidR="00804CE8" w:rsidRPr="00585B94" w:rsidRDefault="00804CE8" w:rsidP="005D7ADD">
            <w:pPr>
              <w:spacing w:line="240" w:lineRule="auto"/>
              <w:textAlignment w:val="baseline"/>
              <w:rPr>
                <w:rFonts w:eastAsia="Times New Roman"/>
                <w:b/>
                <w:sz w:val="22"/>
                <w:szCs w:val="22"/>
                <w:lang w:eastAsia="en-GB"/>
              </w:rPr>
            </w:pPr>
            <w:r w:rsidRPr="005D7ADD">
              <w:rPr>
                <w:rFonts w:eastAsia="Times New Roman"/>
                <w:bCs/>
                <w:sz w:val="22"/>
                <w:szCs w:val="22"/>
                <w:lang w:eastAsia="en-GB"/>
              </w:rPr>
              <w:t>5.1b Is there a retention schedule/business rule in place which covers this information?</w:t>
            </w:r>
            <w:r w:rsidRPr="00585B94">
              <w:rPr>
                <w:rFonts w:eastAsia="Times New Roman"/>
                <w:b/>
                <w:sz w:val="22"/>
                <w:szCs w:val="22"/>
                <w:lang w:eastAsia="en-GB"/>
              </w:rPr>
              <w:t> </w:t>
            </w:r>
            <w:r w:rsidRPr="00585B94">
              <w:rPr>
                <w:rFonts w:eastAsia="Times New Roman"/>
                <w:b/>
                <w:color w:val="FF0000"/>
                <w:sz w:val="22"/>
                <w:szCs w:val="22"/>
                <w:lang w:eastAsia="en-GB"/>
              </w:rPr>
              <w:t> </w:t>
            </w:r>
          </w:p>
        </w:tc>
        <w:tc>
          <w:tcPr>
            <w:tcW w:w="8847" w:type="dxa"/>
            <w:gridSpan w:val="2"/>
            <w:tcBorders>
              <w:top w:val="nil"/>
              <w:left w:val="nil"/>
              <w:bottom w:val="single" w:sz="6" w:space="0" w:color="auto"/>
              <w:right w:val="single" w:sz="6" w:space="0" w:color="auto"/>
            </w:tcBorders>
            <w:vAlign w:val="center"/>
            <w:hideMark/>
          </w:tcPr>
          <w:p w14:paraId="7F315989" w14:textId="77777777" w:rsidR="00804CE8" w:rsidRPr="00585B94" w:rsidRDefault="00804CE8" w:rsidP="008A7429">
            <w:pPr>
              <w:spacing w:line="240" w:lineRule="auto"/>
              <w:textAlignment w:val="baseline"/>
              <w:rPr>
                <w:rFonts w:eastAsia="Times New Roman"/>
                <w:sz w:val="22"/>
                <w:szCs w:val="22"/>
                <w:lang w:eastAsia="en-GB"/>
              </w:rPr>
            </w:pPr>
            <w:r w:rsidRPr="00585B94">
              <w:rPr>
                <w:rFonts w:eastAsia="Times New Roman"/>
                <w:color w:val="FF0000"/>
                <w:sz w:val="22"/>
                <w:szCs w:val="22"/>
                <w:lang w:eastAsia="en-GB"/>
              </w:rPr>
              <w:t> </w:t>
            </w:r>
            <w:r w:rsidRPr="00585B94">
              <w:rPr>
                <w:rFonts w:eastAsia="Times New Roman"/>
                <w:sz w:val="22"/>
                <w:szCs w:val="22"/>
                <w:lang w:eastAsia="en-GB"/>
              </w:rPr>
              <w:t xml:space="preserve"> </w:t>
            </w:r>
          </w:p>
        </w:tc>
      </w:tr>
      <w:tr w:rsidR="00804CE8" w:rsidRPr="00585B94" w14:paraId="51ED68CF" w14:textId="77777777" w:rsidTr="005D7ADD">
        <w:trPr>
          <w:trHeight w:val="300"/>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23E98DB0" w14:textId="77777777" w:rsidR="00804CE8" w:rsidRPr="005D7ADD" w:rsidRDefault="00804CE8" w:rsidP="008A7429">
            <w:pPr>
              <w:spacing w:line="240" w:lineRule="auto"/>
              <w:textAlignment w:val="baseline"/>
              <w:rPr>
                <w:rFonts w:eastAsia="Times New Roman"/>
                <w:i/>
                <w:iCs/>
                <w:sz w:val="20"/>
                <w:szCs w:val="20"/>
                <w:lang w:eastAsia="en-GB"/>
              </w:rPr>
            </w:pPr>
            <w:r w:rsidRPr="005D7ADD">
              <w:rPr>
                <w:rFonts w:eastAsia="Times New Roman"/>
                <w:i/>
                <w:iCs/>
                <w:sz w:val="20"/>
                <w:szCs w:val="20"/>
                <w:lang w:eastAsia="en-GB"/>
              </w:rPr>
              <w:t>Notes: Personal data must be retained for no longer than is necessary for the purpose you obtained it for. </w:t>
            </w:r>
          </w:p>
        </w:tc>
      </w:tr>
      <w:tr w:rsidR="00804CE8" w:rsidRPr="00585B94" w14:paraId="31E492AA" w14:textId="77777777" w:rsidTr="005D7ADD">
        <w:trPr>
          <w:trHeight w:val="300"/>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1BDABF2B" w14:textId="20AB32E8" w:rsidR="00804CE8" w:rsidRPr="00585B94" w:rsidRDefault="005D7ADD" w:rsidP="005D7ADD">
            <w:pPr>
              <w:spacing w:line="240" w:lineRule="auto"/>
              <w:textAlignment w:val="baseline"/>
              <w:rPr>
                <w:rFonts w:eastAsia="Times New Roman"/>
                <w:color w:val="000000"/>
                <w:sz w:val="22"/>
                <w:szCs w:val="22"/>
                <w:lang w:eastAsia="en-GB"/>
              </w:rPr>
            </w:pPr>
            <w:r>
              <w:rPr>
                <w:rFonts w:eastAsia="Times New Roman"/>
                <w:b/>
                <w:bCs/>
                <w:sz w:val="22"/>
                <w:szCs w:val="22"/>
                <w:lang w:eastAsia="en-GB"/>
              </w:rPr>
              <w:t xml:space="preserve">6. </w:t>
            </w:r>
            <w:r w:rsidR="00804CE8" w:rsidRPr="00585B94">
              <w:rPr>
                <w:rFonts w:eastAsia="Times New Roman"/>
                <w:b/>
                <w:bCs/>
                <w:sz w:val="22"/>
                <w:szCs w:val="22"/>
                <w:lang w:eastAsia="en-GB"/>
              </w:rPr>
              <w:t>Integrity and confidentiality</w:t>
            </w:r>
            <w:r w:rsidR="00804CE8" w:rsidRPr="00585B94">
              <w:rPr>
                <w:rFonts w:eastAsia="Times New Roman"/>
                <w:sz w:val="22"/>
                <w:szCs w:val="22"/>
                <w:lang w:eastAsia="en-GB"/>
              </w:rPr>
              <w:t> </w:t>
            </w:r>
          </w:p>
        </w:tc>
      </w:tr>
      <w:tr w:rsidR="00804CE8" w:rsidRPr="00585B94" w14:paraId="1C3409D5" w14:textId="77777777" w:rsidTr="005D7ADD">
        <w:trPr>
          <w:trHeight w:val="1395"/>
        </w:trPr>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28DB4685" w14:textId="1CCC501F" w:rsidR="00804CE8" w:rsidRPr="005D7ADD" w:rsidRDefault="00804CE8" w:rsidP="008A7429">
            <w:pPr>
              <w:spacing w:line="240" w:lineRule="auto"/>
              <w:textAlignment w:val="baseline"/>
              <w:rPr>
                <w:rFonts w:eastAsia="Times New Roman"/>
                <w:bCs/>
                <w:sz w:val="22"/>
                <w:szCs w:val="22"/>
                <w:lang w:eastAsia="en-GB"/>
              </w:rPr>
            </w:pPr>
            <w:r w:rsidRPr="005D7ADD">
              <w:rPr>
                <w:rFonts w:eastAsia="Times New Roman"/>
                <w:bCs/>
                <w:sz w:val="22"/>
                <w:szCs w:val="22"/>
                <w:lang w:eastAsia="en-GB"/>
              </w:rPr>
              <w:lastRenderedPageBreak/>
              <w:t>6.1a Who will access the information?  Please detail services, roles and organisations. </w:t>
            </w:r>
          </w:p>
          <w:p w14:paraId="607774DC" w14:textId="77777777" w:rsidR="005D7ADD" w:rsidRPr="005D7ADD" w:rsidRDefault="005D7ADD" w:rsidP="008A7429">
            <w:pPr>
              <w:spacing w:line="240" w:lineRule="auto"/>
              <w:textAlignment w:val="baseline"/>
              <w:rPr>
                <w:rFonts w:eastAsia="Times New Roman"/>
                <w:bCs/>
                <w:sz w:val="22"/>
                <w:szCs w:val="22"/>
                <w:lang w:eastAsia="en-GB"/>
              </w:rPr>
            </w:pPr>
          </w:p>
          <w:p w14:paraId="039A98AF" w14:textId="2D6701B8" w:rsidR="00804CE8" w:rsidRPr="00585B94" w:rsidRDefault="00804CE8" w:rsidP="005D7ADD">
            <w:pPr>
              <w:spacing w:line="240" w:lineRule="auto"/>
              <w:textAlignment w:val="baseline"/>
              <w:rPr>
                <w:rFonts w:eastAsia="Times New Roman"/>
                <w:sz w:val="22"/>
                <w:szCs w:val="22"/>
                <w:lang w:eastAsia="en-GB"/>
              </w:rPr>
            </w:pPr>
            <w:r w:rsidRPr="005D7ADD">
              <w:rPr>
                <w:rFonts w:eastAsia="Times New Roman"/>
                <w:bCs/>
                <w:sz w:val="22"/>
                <w:szCs w:val="22"/>
                <w:lang w:eastAsia="en-GB"/>
              </w:rPr>
              <w:t>6.1b How will access be controlled?</w:t>
            </w:r>
            <w:r w:rsidRPr="00585B94">
              <w:rPr>
                <w:rFonts w:eastAsia="Times New Roman"/>
                <w:b/>
                <w:sz w:val="22"/>
                <w:szCs w:val="22"/>
                <w:lang w:eastAsia="en-GB"/>
              </w:rPr>
              <w:t> </w:t>
            </w:r>
          </w:p>
        </w:tc>
        <w:tc>
          <w:tcPr>
            <w:tcW w:w="8847" w:type="dxa"/>
            <w:gridSpan w:val="2"/>
            <w:tcBorders>
              <w:top w:val="nil"/>
              <w:left w:val="nil"/>
              <w:bottom w:val="single" w:sz="6" w:space="0" w:color="auto"/>
              <w:right w:val="single" w:sz="6" w:space="0" w:color="auto"/>
            </w:tcBorders>
            <w:vAlign w:val="center"/>
            <w:hideMark/>
          </w:tcPr>
          <w:p w14:paraId="5CE01936" w14:textId="77777777" w:rsidR="00804CE8" w:rsidRPr="00585B94" w:rsidRDefault="00804CE8" w:rsidP="008A7429">
            <w:pPr>
              <w:spacing w:line="240" w:lineRule="auto"/>
              <w:textAlignment w:val="baseline"/>
              <w:rPr>
                <w:rFonts w:eastAsia="Times New Roman"/>
                <w:sz w:val="22"/>
                <w:szCs w:val="22"/>
                <w:lang w:eastAsia="en-GB"/>
              </w:rPr>
            </w:pPr>
            <w:r w:rsidRPr="00585B94">
              <w:rPr>
                <w:rFonts w:eastAsia="Times New Roman"/>
                <w:sz w:val="22"/>
                <w:szCs w:val="22"/>
                <w:lang w:eastAsia="en-GB"/>
              </w:rPr>
              <w:t xml:space="preserve">  </w:t>
            </w:r>
          </w:p>
        </w:tc>
      </w:tr>
      <w:tr w:rsidR="00804CE8" w:rsidRPr="00585B94" w14:paraId="601D9CD1" w14:textId="77777777" w:rsidTr="005D7ADD">
        <w:trPr>
          <w:trHeight w:val="814"/>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1369E25C" w14:textId="77777777" w:rsidR="00804CE8" w:rsidRPr="005D7ADD" w:rsidRDefault="00804CE8" w:rsidP="008A7429">
            <w:pPr>
              <w:spacing w:line="240" w:lineRule="auto"/>
              <w:textAlignment w:val="baseline"/>
              <w:rPr>
                <w:rFonts w:eastAsia="Times New Roman"/>
                <w:sz w:val="20"/>
                <w:szCs w:val="20"/>
                <w:lang w:eastAsia="en-GB"/>
              </w:rPr>
            </w:pPr>
            <w:r w:rsidRPr="005D7ADD">
              <w:rPr>
                <w:rFonts w:eastAsia="Times New Roman"/>
                <w:i/>
                <w:iCs/>
                <w:sz w:val="20"/>
                <w:szCs w:val="20"/>
                <w:lang w:eastAsia="en-GB"/>
              </w:rPr>
              <w:t>Notes: e.g. numbers of staff/ which University departments/which third parties will have access. Data should only be accessible by those people that require access to it for a legitimate purpose. Consideration should be given to our ability to provide different levels of access. Access from outside the University should be covered by a suitable contract or data sharing agreement.</w:t>
            </w:r>
            <w:r w:rsidRPr="005D7ADD">
              <w:rPr>
                <w:rFonts w:eastAsia="Times New Roman"/>
                <w:sz w:val="20"/>
                <w:szCs w:val="20"/>
                <w:lang w:eastAsia="en-GB"/>
              </w:rPr>
              <w:t> </w:t>
            </w:r>
          </w:p>
        </w:tc>
      </w:tr>
      <w:tr w:rsidR="00804CE8" w:rsidRPr="00585B94" w14:paraId="6B95809F" w14:textId="77777777" w:rsidTr="005D7ADD">
        <w:trPr>
          <w:trHeight w:val="981"/>
        </w:trPr>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40CC82D3" w14:textId="2CA60852" w:rsidR="00804CE8" w:rsidRPr="005D7ADD" w:rsidRDefault="00804CE8" w:rsidP="005D7ADD">
            <w:pPr>
              <w:spacing w:line="240" w:lineRule="auto"/>
              <w:textAlignment w:val="baseline"/>
              <w:rPr>
                <w:rFonts w:eastAsia="Times New Roman"/>
                <w:bCs/>
                <w:sz w:val="22"/>
                <w:szCs w:val="22"/>
                <w:lang w:eastAsia="en-GB"/>
              </w:rPr>
            </w:pPr>
            <w:r w:rsidRPr="005D7ADD">
              <w:rPr>
                <w:rFonts w:eastAsia="Times New Roman"/>
                <w:bCs/>
                <w:sz w:val="22"/>
                <w:szCs w:val="22"/>
                <w:lang w:eastAsia="en-GB"/>
              </w:rPr>
              <w:t>6.2. Where will the information be stored / accessed?</w:t>
            </w:r>
          </w:p>
        </w:tc>
        <w:tc>
          <w:tcPr>
            <w:tcW w:w="8847" w:type="dxa"/>
            <w:gridSpan w:val="2"/>
            <w:tcBorders>
              <w:top w:val="nil"/>
              <w:left w:val="nil"/>
              <w:bottom w:val="single" w:sz="6" w:space="0" w:color="auto"/>
              <w:right w:val="single" w:sz="6" w:space="0" w:color="auto"/>
            </w:tcBorders>
            <w:vAlign w:val="center"/>
            <w:hideMark/>
          </w:tcPr>
          <w:p w14:paraId="00C39E1D" w14:textId="77777777" w:rsidR="00804CE8" w:rsidRPr="00585B94" w:rsidRDefault="00804CE8" w:rsidP="008A7429">
            <w:pPr>
              <w:spacing w:line="240" w:lineRule="auto"/>
              <w:textAlignment w:val="baseline"/>
              <w:rPr>
                <w:rFonts w:eastAsia="Times New Roman"/>
                <w:sz w:val="22"/>
                <w:szCs w:val="22"/>
                <w:lang w:eastAsia="en-GB"/>
              </w:rPr>
            </w:pPr>
            <w:r w:rsidRPr="00585B94">
              <w:rPr>
                <w:rFonts w:eastAsia="Times New Roman"/>
                <w:sz w:val="22"/>
                <w:szCs w:val="22"/>
                <w:lang w:eastAsia="en-GB"/>
              </w:rPr>
              <w:t xml:space="preserve">  </w:t>
            </w:r>
          </w:p>
        </w:tc>
      </w:tr>
      <w:tr w:rsidR="00804CE8" w:rsidRPr="00585B94" w14:paraId="4236FC86" w14:textId="77777777" w:rsidTr="005D7ADD">
        <w:trPr>
          <w:trHeight w:val="684"/>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6174358B" w14:textId="77777777" w:rsidR="00804CE8" w:rsidRPr="005D7ADD" w:rsidRDefault="00804CE8" w:rsidP="008A7429">
            <w:pPr>
              <w:spacing w:line="240" w:lineRule="auto"/>
              <w:textAlignment w:val="baseline"/>
              <w:rPr>
                <w:rFonts w:eastAsia="Times New Roman"/>
                <w:sz w:val="20"/>
                <w:szCs w:val="20"/>
                <w:lang w:eastAsia="en-GB"/>
              </w:rPr>
            </w:pPr>
            <w:r w:rsidRPr="005D7ADD">
              <w:rPr>
                <w:rFonts w:eastAsia="Times New Roman"/>
                <w:i/>
                <w:iCs/>
                <w:sz w:val="20"/>
                <w:szCs w:val="20"/>
                <w:lang w:eastAsia="en-GB"/>
              </w:rPr>
              <w:t>Notes: The University of Leeds has an Information Protection Policy which outlines the key principles behind the University’s handling of ‘sensitive information’ and stipulates the controls required to protect it. </w:t>
            </w:r>
            <w:hyperlink r:id="rId31" w:tgtFrame="_blank" w:history="1">
              <w:r w:rsidRPr="005D7ADD">
                <w:rPr>
                  <w:rStyle w:val="Hyperlink"/>
                  <w:rFonts w:eastAsia="Times New Roman"/>
                  <w:i/>
                  <w:iCs/>
                  <w:color w:val="0563C1"/>
                  <w:sz w:val="20"/>
                  <w:szCs w:val="20"/>
                  <w:lang w:eastAsia="en-GB"/>
                </w:rPr>
                <w:t>https://leeds.service-now.com/it?id=kb_article&amp;sys_id=6038bfbc0fae728089d7f55be1050e9d</w:t>
              </w:r>
            </w:hyperlink>
            <w:r w:rsidRPr="005D7ADD">
              <w:rPr>
                <w:rFonts w:eastAsia="Times New Roman"/>
                <w:sz w:val="20"/>
                <w:szCs w:val="20"/>
                <w:lang w:eastAsia="en-GB"/>
              </w:rPr>
              <w:t> </w:t>
            </w:r>
          </w:p>
        </w:tc>
      </w:tr>
      <w:tr w:rsidR="00804CE8" w:rsidRPr="00585B94" w14:paraId="4ABCAF28" w14:textId="77777777" w:rsidTr="005D7ADD">
        <w:trPr>
          <w:trHeight w:val="707"/>
        </w:trPr>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52827127" w14:textId="77777777" w:rsidR="00804CE8" w:rsidRPr="005D7ADD" w:rsidRDefault="00804CE8" w:rsidP="008A7429">
            <w:pPr>
              <w:spacing w:line="240" w:lineRule="auto"/>
              <w:textAlignment w:val="baseline"/>
              <w:rPr>
                <w:rFonts w:eastAsia="Times New Roman"/>
                <w:bCs/>
                <w:sz w:val="22"/>
                <w:szCs w:val="22"/>
                <w:lang w:eastAsia="en-GB"/>
              </w:rPr>
            </w:pPr>
            <w:r w:rsidRPr="005D7ADD">
              <w:rPr>
                <w:rFonts w:eastAsia="Times New Roman"/>
                <w:bCs/>
                <w:sz w:val="22"/>
                <w:szCs w:val="22"/>
                <w:lang w:eastAsia="en-GB"/>
              </w:rPr>
              <w:t>6.4. Are you aware of the process that is to be followed in event of a data loss or breach? </w:t>
            </w:r>
          </w:p>
        </w:tc>
        <w:tc>
          <w:tcPr>
            <w:tcW w:w="8847" w:type="dxa"/>
            <w:gridSpan w:val="2"/>
            <w:tcBorders>
              <w:top w:val="nil"/>
              <w:left w:val="nil"/>
              <w:bottom w:val="single" w:sz="6" w:space="0" w:color="auto"/>
              <w:right w:val="single" w:sz="6" w:space="0" w:color="auto"/>
            </w:tcBorders>
            <w:vAlign w:val="center"/>
            <w:hideMark/>
          </w:tcPr>
          <w:p w14:paraId="713BC227" w14:textId="700E5155" w:rsidR="00804CE8" w:rsidRPr="00585B94" w:rsidRDefault="00804CE8" w:rsidP="008A7429">
            <w:pPr>
              <w:spacing w:line="240" w:lineRule="auto"/>
              <w:textAlignment w:val="baseline"/>
              <w:rPr>
                <w:rFonts w:eastAsia="Times New Roman"/>
                <w:sz w:val="22"/>
                <w:szCs w:val="22"/>
                <w:lang w:eastAsia="en-GB"/>
              </w:rPr>
            </w:pPr>
            <w:r w:rsidRPr="00585B94">
              <w:rPr>
                <w:rFonts w:ascii="Segoe UI Symbol" w:eastAsia="MS Gothic" w:hAnsi="Segoe UI Symbol" w:cs="Segoe UI Symbol"/>
                <w:sz w:val="22"/>
                <w:szCs w:val="22"/>
                <w:lang w:eastAsia="en-GB"/>
              </w:rPr>
              <w:t>☐</w:t>
            </w:r>
            <w:r w:rsidRPr="00585B94">
              <w:rPr>
                <w:rFonts w:eastAsia="Times New Roman"/>
                <w:sz w:val="22"/>
                <w:szCs w:val="22"/>
                <w:lang w:eastAsia="en-GB"/>
              </w:rPr>
              <w:t> Yes </w:t>
            </w:r>
          </w:p>
          <w:p w14:paraId="7DCD5ED9" w14:textId="4B6BFED5" w:rsidR="00804CE8" w:rsidRPr="00585B94" w:rsidRDefault="00804CE8" w:rsidP="005D7ADD">
            <w:pPr>
              <w:spacing w:line="240" w:lineRule="auto"/>
              <w:textAlignment w:val="baseline"/>
              <w:rPr>
                <w:rFonts w:eastAsia="Times New Roman"/>
                <w:sz w:val="22"/>
                <w:szCs w:val="22"/>
                <w:lang w:eastAsia="en-GB"/>
              </w:rPr>
            </w:pPr>
            <w:r w:rsidRPr="00585B94">
              <w:rPr>
                <w:rFonts w:ascii="Segoe UI Symbol" w:eastAsia="MS Gothic" w:hAnsi="Segoe UI Symbol" w:cs="Segoe UI Symbol"/>
                <w:sz w:val="22"/>
                <w:szCs w:val="22"/>
                <w:lang w:eastAsia="en-GB"/>
              </w:rPr>
              <w:t>☐</w:t>
            </w:r>
            <w:r w:rsidRPr="00585B94">
              <w:rPr>
                <w:rFonts w:eastAsia="Times New Roman"/>
                <w:sz w:val="22"/>
                <w:szCs w:val="22"/>
                <w:lang w:eastAsia="en-GB"/>
              </w:rPr>
              <w:t> No</w:t>
            </w:r>
            <w:r w:rsidR="005D7ADD">
              <w:rPr>
                <w:rFonts w:eastAsia="Times New Roman"/>
                <w:sz w:val="22"/>
                <w:szCs w:val="22"/>
                <w:lang w:eastAsia="en-GB"/>
              </w:rPr>
              <w:t xml:space="preserve">, </w:t>
            </w:r>
            <w:r w:rsidRPr="00585B94">
              <w:rPr>
                <w:rFonts w:eastAsia="Times New Roman"/>
                <w:i/>
                <w:iCs/>
                <w:sz w:val="22"/>
                <w:szCs w:val="22"/>
                <w:lang w:eastAsia="en-GB"/>
              </w:rPr>
              <w:t>see the link below</w:t>
            </w:r>
            <w:r w:rsidRPr="00585B94">
              <w:rPr>
                <w:rFonts w:eastAsia="Times New Roman"/>
                <w:sz w:val="22"/>
                <w:szCs w:val="22"/>
                <w:lang w:eastAsia="en-GB"/>
              </w:rPr>
              <w:t> </w:t>
            </w:r>
          </w:p>
        </w:tc>
      </w:tr>
      <w:tr w:rsidR="00804CE8" w:rsidRPr="00585B94" w14:paraId="4819FBAB" w14:textId="77777777" w:rsidTr="005D7ADD">
        <w:trPr>
          <w:trHeight w:val="750"/>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439862FA" w14:textId="77777777" w:rsidR="00804CE8" w:rsidRPr="005D7ADD" w:rsidRDefault="00804CE8" w:rsidP="008A7429">
            <w:pPr>
              <w:spacing w:line="240" w:lineRule="auto"/>
              <w:textAlignment w:val="baseline"/>
              <w:rPr>
                <w:rFonts w:eastAsia="Times New Roman"/>
                <w:sz w:val="20"/>
                <w:szCs w:val="20"/>
                <w:lang w:eastAsia="en-GB"/>
              </w:rPr>
            </w:pPr>
            <w:r w:rsidRPr="005D7ADD">
              <w:rPr>
                <w:rFonts w:eastAsia="Times New Roman"/>
                <w:i/>
                <w:iCs/>
                <w:sz w:val="20"/>
                <w:szCs w:val="20"/>
                <w:lang w:eastAsia="en-GB"/>
              </w:rPr>
              <w:t>The University of Leeds has a procedure that must be followed when reporting any actual or suspected data security incidents or breaches involving personal data, this can be found at: </w:t>
            </w:r>
            <w:hyperlink r:id="rId32" w:tgtFrame="_blank" w:history="1">
              <w:r w:rsidRPr="005D7ADD">
                <w:rPr>
                  <w:rStyle w:val="Hyperlink"/>
                  <w:rFonts w:eastAsia="Times New Roman"/>
                  <w:color w:val="0563C1"/>
                  <w:sz w:val="20"/>
                  <w:szCs w:val="20"/>
                  <w:lang w:eastAsia="en-GB"/>
                </w:rPr>
                <w:t>https://dataprotection.leeds.ac.uk/reporting-a-data-security-incident/</w:t>
              </w:r>
            </w:hyperlink>
            <w:r w:rsidRPr="005D7ADD">
              <w:rPr>
                <w:rFonts w:eastAsia="Times New Roman"/>
                <w:sz w:val="20"/>
                <w:szCs w:val="20"/>
                <w:lang w:eastAsia="en-GB"/>
              </w:rPr>
              <w:t>. </w:t>
            </w:r>
          </w:p>
        </w:tc>
      </w:tr>
      <w:tr w:rsidR="00804CE8" w:rsidRPr="00585B94" w14:paraId="3DF375BF" w14:textId="77777777" w:rsidTr="005D7ADD">
        <w:trPr>
          <w:trHeight w:val="450"/>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27D8A9B6" w14:textId="13E26DBB" w:rsidR="00804CE8" w:rsidRPr="00585B94" w:rsidRDefault="005D7ADD" w:rsidP="005D7ADD">
            <w:pPr>
              <w:spacing w:line="240" w:lineRule="auto"/>
              <w:textAlignment w:val="baseline"/>
              <w:rPr>
                <w:rFonts w:eastAsia="Times New Roman"/>
                <w:color w:val="000000"/>
                <w:sz w:val="22"/>
                <w:szCs w:val="22"/>
                <w:lang w:eastAsia="en-GB"/>
              </w:rPr>
            </w:pPr>
            <w:r>
              <w:rPr>
                <w:rFonts w:eastAsia="Times New Roman"/>
                <w:b/>
                <w:bCs/>
                <w:color w:val="000000"/>
                <w:sz w:val="22"/>
                <w:szCs w:val="22"/>
                <w:lang w:eastAsia="en-GB"/>
              </w:rPr>
              <w:t xml:space="preserve">7. </w:t>
            </w:r>
            <w:r w:rsidR="00804CE8" w:rsidRPr="00585B94">
              <w:rPr>
                <w:rFonts w:eastAsia="Times New Roman"/>
                <w:b/>
                <w:bCs/>
                <w:color w:val="000000"/>
                <w:sz w:val="22"/>
                <w:szCs w:val="22"/>
                <w:lang w:eastAsia="en-GB"/>
              </w:rPr>
              <w:t>Data Sharing</w:t>
            </w:r>
            <w:r w:rsidR="00804CE8" w:rsidRPr="00585B94">
              <w:rPr>
                <w:rFonts w:eastAsia="Times New Roman"/>
                <w:color w:val="000000"/>
                <w:sz w:val="22"/>
                <w:szCs w:val="22"/>
                <w:lang w:eastAsia="en-GB"/>
              </w:rPr>
              <w:t> </w:t>
            </w:r>
          </w:p>
        </w:tc>
      </w:tr>
      <w:tr w:rsidR="00804CE8" w:rsidRPr="00585B94" w14:paraId="4A76B4E4" w14:textId="77777777" w:rsidTr="008B71D7">
        <w:trPr>
          <w:trHeight w:val="840"/>
        </w:trPr>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4D25DA6F" w14:textId="202DE5D8" w:rsidR="00804CE8" w:rsidRPr="005D7ADD" w:rsidRDefault="00804CE8" w:rsidP="005D7ADD">
            <w:pPr>
              <w:spacing w:line="240" w:lineRule="auto"/>
              <w:textAlignment w:val="baseline"/>
              <w:rPr>
                <w:rFonts w:eastAsia="Times New Roman"/>
                <w:bCs/>
                <w:sz w:val="22"/>
                <w:szCs w:val="22"/>
                <w:lang w:eastAsia="en-GB"/>
              </w:rPr>
            </w:pPr>
            <w:r w:rsidRPr="005D7ADD">
              <w:rPr>
                <w:rFonts w:eastAsia="Times New Roman"/>
                <w:bCs/>
                <w:sz w:val="22"/>
                <w:szCs w:val="22"/>
                <w:lang w:eastAsia="en-GB"/>
              </w:rPr>
              <w:t>7.1. Are you sharing this data with other parties outside of the University?   </w:t>
            </w:r>
          </w:p>
        </w:tc>
        <w:tc>
          <w:tcPr>
            <w:tcW w:w="8847" w:type="dxa"/>
            <w:gridSpan w:val="2"/>
            <w:tcBorders>
              <w:top w:val="nil"/>
              <w:left w:val="nil"/>
              <w:bottom w:val="single" w:sz="6" w:space="0" w:color="auto"/>
              <w:right w:val="single" w:sz="6" w:space="0" w:color="auto"/>
            </w:tcBorders>
            <w:vAlign w:val="center"/>
            <w:hideMark/>
          </w:tcPr>
          <w:p w14:paraId="4039A339" w14:textId="49FF6E89" w:rsidR="00804CE8" w:rsidRPr="005D7ADD" w:rsidRDefault="00804CE8" w:rsidP="008A7429">
            <w:pPr>
              <w:spacing w:line="240" w:lineRule="auto"/>
              <w:textAlignment w:val="baseline"/>
              <w:rPr>
                <w:rFonts w:eastAsia="Times New Roman"/>
                <w:sz w:val="22"/>
                <w:szCs w:val="22"/>
                <w:lang w:eastAsia="en-GB"/>
              </w:rPr>
            </w:pPr>
            <w:r w:rsidRPr="00585B94">
              <w:rPr>
                <w:rFonts w:ascii="Segoe UI Symbol" w:eastAsia="MS Gothic" w:hAnsi="Segoe UI Symbol" w:cs="Segoe UI Symbol"/>
                <w:sz w:val="22"/>
                <w:szCs w:val="22"/>
                <w:lang w:eastAsia="en-GB"/>
              </w:rPr>
              <w:t>☐</w:t>
            </w:r>
            <w:r w:rsidRPr="00585B94">
              <w:rPr>
                <w:rFonts w:eastAsia="Times New Roman"/>
                <w:sz w:val="22"/>
                <w:szCs w:val="22"/>
                <w:lang w:eastAsia="en-GB"/>
              </w:rPr>
              <w:t> Yes</w:t>
            </w:r>
            <w:r w:rsidR="008B71D7">
              <w:rPr>
                <w:rFonts w:eastAsia="Times New Roman"/>
                <w:sz w:val="22"/>
                <w:szCs w:val="22"/>
                <w:lang w:eastAsia="en-GB"/>
              </w:rPr>
              <w:t xml:space="preserve"> - </w:t>
            </w:r>
            <w:r w:rsidR="005D7ADD" w:rsidRPr="005D7ADD">
              <w:rPr>
                <w:rFonts w:eastAsia="Times New Roman"/>
                <w:sz w:val="22"/>
                <w:szCs w:val="22"/>
                <w:lang w:eastAsia="en-GB"/>
              </w:rPr>
              <w:t>you must have a data sharing agreement in place. </w:t>
            </w:r>
          </w:p>
          <w:p w14:paraId="37E0E9D0" w14:textId="48428279" w:rsidR="00804CE8" w:rsidRPr="00585B94" w:rsidRDefault="00804CE8" w:rsidP="008A7429">
            <w:pPr>
              <w:spacing w:line="240" w:lineRule="auto"/>
              <w:textAlignment w:val="baseline"/>
              <w:rPr>
                <w:rFonts w:eastAsia="Times New Roman"/>
                <w:sz w:val="22"/>
                <w:szCs w:val="22"/>
                <w:lang w:eastAsia="en-GB"/>
              </w:rPr>
            </w:pPr>
            <w:r w:rsidRPr="005D7ADD">
              <w:rPr>
                <w:rFonts w:ascii="Segoe UI Symbol" w:eastAsia="MS Gothic" w:hAnsi="Segoe UI Symbol" w:cs="Segoe UI Symbol"/>
                <w:sz w:val="22"/>
                <w:szCs w:val="22"/>
                <w:lang w:eastAsia="en-GB"/>
              </w:rPr>
              <w:t>☐</w:t>
            </w:r>
            <w:r w:rsidRPr="005D7ADD">
              <w:rPr>
                <w:rFonts w:eastAsia="Times New Roman"/>
                <w:sz w:val="22"/>
                <w:szCs w:val="22"/>
                <w:lang w:eastAsia="en-GB"/>
              </w:rPr>
              <w:t> No</w:t>
            </w:r>
            <w:r w:rsidRPr="00585B94">
              <w:rPr>
                <w:rFonts w:eastAsia="Times New Roman"/>
                <w:sz w:val="22"/>
                <w:szCs w:val="22"/>
                <w:lang w:eastAsia="en-GB"/>
              </w:rPr>
              <w:t> </w:t>
            </w:r>
          </w:p>
        </w:tc>
      </w:tr>
      <w:tr w:rsidR="00804CE8" w:rsidRPr="00585B94" w14:paraId="46B97214" w14:textId="77777777" w:rsidTr="008B71D7">
        <w:trPr>
          <w:trHeight w:val="840"/>
        </w:trPr>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5D294B70" w14:textId="1BD74532" w:rsidR="00804CE8" w:rsidRPr="005D7ADD" w:rsidRDefault="00804CE8" w:rsidP="005D7ADD">
            <w:pPr>
              <w:spacing w:line="240" w:lineRule="auto"/>
              <w:textAlignment w:val="baseline"/>
              <w:rPr>
                <w:rFonts w:eastAsia="Times New Roman"/>
                <w:bCs/>
                <w:sz w:val="22"/>
                <w:szCs w:val="22"/>
                <w:lang w:eastAsia="en-GB"/>
              </w:rPr>
            </w:pPr>
            <w:r w:rsidRPr="005D7ADD">
              <w:rPr>
                <w:rFonts w:eastAsia="Times New Roman"/>
                <w:bCs/>
                <w:sz w:val="22"/>
                <w:szCs w:val="22"/>
                <w:lang w:eastAsia="en-GB"/>
              </w:rPr>
              <w:t>7.2. Are you receiving data from outside the University?  </w:t>
            </w:r>
          </w:p>
        </w:tc>
        <w:tc>
          <w:tcPr>
            <w:tcW w:w="8847" w:type="dxa"/>
            <w:gridSpan w:val="2"/>
            <w:tcBorders>
              <w:top w:val="nil"/>
              <w:left w:val="nil"/>
              <w:bottom w:val="single" w:sz="6" w:space="0" w:color="auto"/>
              <w:right w:val="single" w:sz="6" w:space="0" w:color="auto"/>
            </w:tcBorders>
            <w:vAlign w:val="center"/>
            <w:hideMark/>
          </w:tcPr>
          <w:p w14:paraId="143FE401" w14:textId="67D6BE2E" w:rsidR="00804CE8" w:rsidRPr="00585B94" w:rsidRDefault="00804CE8" w:rsidP="008A7429">
            <w:pPr>
              <w:spacing w:line="240" w:lineRule="auto"/>
              <w:textAlignment w:val="baseline"/>
              <w:rPr>
                <w:rFonts w:eastAsia="Times New Roman"/>
                <w:sz w:val="22"/>
                <w:szCs w:val="22"/>
                <w:lang w:eastAsia="en-GB"/>
              </w:rPr>
            </w:pPr>
            <w:r w:rsidRPr="00585B94">
              <w:rPr>
                <w:rFonts w:ascii="Segoe UI Symbol" w:eastAsia="MS Gothic" w:hAnsi="Segoe UI Symbol" w:cs="Segoe UI Symbol"/>
                <w:sz w:val="22"/>
                <w:szCs w:val="22"/>
                <w:lang w:eastAsia="en-GB"/>
              </w:rPr>
              <w:t>☐</w:t>
            </w:r>
            <w:r w:rsidRPr="00585B94">
              <w:rPr>
                <w:rFonts w:eastAsia="MS Gothic"/>
                <w:sz w:val="22"/>
                <w:szCs w:val="22"/>
                <w:lang w:eastAsia="en-GB"/>
              </w:rPr>
              <w:t xml:space="preserve"> </w:t>
            </w:r>
            <w:r w:rsidR="008B71D7" w:rsidRPr="00585B94">
              <w:rPr>
                <w:rFonts w:eastAsia="Times New Roman"/>
                <w:sz w:val="22"/>
                <w:szCs w:val="22"/>
                <w:lang w:eastAsia="en-GB"/>
              </w:rPr>
              <w:t>Yes</w:t>
            </w:r>
            <w:r w:rsidR="008B71D7">
              <w:rPr>
                <w:rFonts w:eastAsia="Times New Roman"/>
                <w:sz w:val="22"/>
                <w:szCs w:val="22"/>
                <w:lang w:eastAsia="en-GB"/>
              </w:rPr>
              <w:t xml:space="preserve"> - </w:t>
            </w:r>
            <w:r w:rsidR="008B71D7" w:rsidRPr="005D7ADD">
              <w:rPr>
                <w:rFonts w:eastAsia="Times New Roman"/>
                <w:sz w:val="22"/>
                <w:szCs w:val="22"/>
                <w:lang w:eastAsia="en-GB"/>
              </w:rPr>
              <w:t>you must have a data sharing agreement in place. </w:t>
            </w:r>
          </w:p>
          <w:p w14:paraId="0349F144" w14:textId="5DD350F1" w:rsidR="00804CE8" w:rsidRPr="00585B94" w:rsidRDefault="00804CE8" w:rsidP="008A7429">
            <w:pPr>
              <w:spacing w:line="240" w:lineRule="auto"/>
              <w:textAlignment w:val="baseline"/>
              <w:rPr>
                <w:rFonts w:eastAsia="Times New Roman"/>
                <w:sz w:val="22"/>
                <w:szCs w:val="22"/>
                <w:lang w:eastAsia="en-GB"/>
              </w:rPr>
            </w:pPr>
            <w:r w:rsidRPr="00585B94">
              <w:rPr>
                <w:rFonts w:ascii="Segoe UI Symbol" w:eastAsia="MS Gothic" w:hAnsi="Segoe UI Symbol" w:cs="Segoe UI Symbol"/>
                <w:sz w:val="22"/>
                <w:szCs w:val="22"/>
                <w:lang w:eastAsia="en-GB"/>
              </w:rPr>
              <w:t>☐</w:t>
            </w:r>
            <w:r w:rsidRPr="00585B94">
              <w:rPr>
                <w:rFonts w:eastAsia="Times New Roman"/>
                <w:sz w:val="22"/>
                <w:szCs w:val="22"/>
                <w:lang w:eastAsia="en-GB"/>
              </w:rPr>
              <w:t> No </w:t>
            </w:r>
          </w:p>
        </w:tc>
      </w:tr>
      <w:tr w:rsidR="00804CE8" w:rsidRPr="00585B94" w14:paraId="7ABAD5B7" w14:textId="77777777" w:rsidTr="008B71D7">
        <w:trPr>
          <w:trHeight w:val="652"/>
        </w:trPr>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535A41D5" w14:textId="77777777" w:rsidR="00804CE8" w:rsidRPr="008B71D7" w:rsidRDefault="00804CE8" w:rsidP="008A7429">
            <w:pPr>
              <w:spacing w:line="240" w:lineRule="auto"/>
              <w:textAlignment w:val="baseline"/>
              <w:rPr>
                <w:rFonts w:eastAsia="Times New Roman"/>
                <w:bCs/>
                <w:sz w:val="22"/>
                <w:szCs w:val="22"/>
                <w:lang w:eastAsia="en-GB"/>
              </w:rPr>
            </w:pPr>
            <w:r w:rsidRPr="008B71D7">
              <w:rPr>
                <w:rFonts w:eastAsia="Times New Roman"/>
                <w:bCs/>
                <w:sz w:val="22"/>
                <w:szCs w:val="22"/>
                <w:lang w:eastAsia="en-GB"/>
              </w:rPr>
              <w:t>7.3. Is a data sharing agreement in place? </w:t>
            </w:r>
          </w:p>
        </w:tc>
        <w:tc>
          <w:tcPr>
            <w:tcW w:w="8847" w:type="dxa"/>
            <w:gridSpan w:val="2"/>
            <w:tcBorders>
              <w:top w:val="nil"/>
              <w:left w:val="nil"/>
              <w:bottom w:val="single" w:sz="6" w:space="0" w:color="auto"/>
              <w:right w:val="single" w:sz="6" w:space="0" w:color="auto"/>
            </w:tcBorders>
            <w:vAlign w:val="center"/>
            <w:hideMark/>
          </w:tcPr>
          <w:p w14:paraId="14FE4C1E" w14:textId="6A3CC46B" w:rsidR="00804CE8" w:rsidRPr="00585B94" w:rsidRDefault="00804CE8" w:rsidP="008B71D7">
            <w:pPr>
              <w:spacing w:line="240" w:lineRule="auto"/>
              <w:textAlignment w:val="baseline"/>
              <w:rPr>
                <w:rFonts w:eastAsia="Times New Roman"/>
                <w:sz w:val="22"/>
                <w:szCs w:val="22"/>
                <w:lang w:eastAsia="en-GB"/>
              </w:rPr>
            </w:pPr>
            <w:r w:rsidRPr="00585B94">
              <w:rPr>
                <w:rFonts w:ascii="Segoe UI Symbol" w:eastAsia="MS Gothic" w:hAnsi="Segoe UI Symbol" w:cs="Segoe UI Symbol"/>
                <w:sz w:val="22"/>
                <w:szCs w:val="22"/>
                <w:lang w:eastAsia="en-GB"/>
              </w:rPr>
              <w:t>☐</w:t>
            </w:r>
            <w:r w:rsidRPr="00585B94">
              <w:rPr>
                <w:rFonts w:eastAsia="Times New Roman"/>
                <w:sz w:val="22"/>
                <w:szCs w:val="22"/>
                <w:lang w:eastAsia="en-GB"/>
              </w:rPr>
              <w:t> Yes </w:t>
            </w:r>
            <w:r w:rsidR="008B71D7">
              <w:rPr>
                <w:rFonts w:eastAsia="Times New Roman"/>
                <w:sz w:val="22"/>
                <w:szCs w:val="22"/>
                <w:lang w:eastAsia="en-GB"/>
              </w:rPr>
              <w:t xml:space="preserve">  </w:t>
            </w:r>
            <w:r w:rsidRPr="00585B94">
              <w:rPr>
                <w:rFonts w:ascii="Segoe UI Symbol" w:eastAsia="MS Gothic" w:hAnsi="Segoe UI Symbol" w:cs="Segoe UI Symbol"/>
                <w:sz w:val="22"/>
                <w:szCs w:val="22"/>
                <w:lang w:eastAsia="en-GB"/>
              </w:rPr>
              <w:t>☐</w:t>
            </w:r>
            <w:r w:rsidRPr="00585B94">
              <w:rPr>
                <w:rFonts w:eastAsia="Times New Roman"/>
                <w:sz w:val="22"/>
                <w:szCs w:val="22"/>
                <w:lang w:eastAsia="en-GB"/>
              </w:rPr>
              <w:t> No </w:t>
            </w:r>
            <w:r w:rsidR="008B71D7">
              <w:rPr>
                <w:rFonts w:eastAsia="Times New Roman"/>
                <w:sz w:val="22"/>
                <w:szCs w:val="22"/>
                <w:lang w:eastAsia="en-GB"/>
              </w:rPr>
              <w:t xml:space="preserve">   </w:t>
            </w:r>
            <w:r w:rsidRPr="00585B94">
              <w:rPr>
                <w:rFonts w:ascii="Segoe UI Symbol" w:eastAsia="MS Gothic" w:hAnsi="Segoe UI Symbol" w:cs="Segoe UI Symbol"/>
                <w:sz w:val="22"/>
                <w:szCs w:val="22"/>
                <w:lang w:eastAsia="en-GB"/>
              </w:rPr>
              <w:t>☐</w:t>
            </w:r>
            <w:r w:rsidRPr="00585B94">
              <w:rPr>
                <w:rFonts w:eastAsia="Times New Roman"/>
                <w:sz w:val="22"/>
                <w:szCs w:val="22"/>
                <w:lang w:eastAsia="en-GB"/>
              </w:rPr>
              <w:t xml:space="preserve"> N/A </w:t>
            </w:r>
          </w:p>
        </w:tc>
      </w:tr>
      <w:tr w:rsidR="00804CE8" w:rsidRPr="00585B94" w14:paraId="2D71FF89" w14:textId="77777777" w:rsidTr="008B71D7">
        <w:trPr>
          <w:trHeight w:val="840"/>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6CA5BDDF" w14:textId="77777777" w:rsidR="00804CE8" w:rsidRPr="008B71D7" w:rsidRDefault="00804CE8" w:rsidP="008A7429">
            <w:pPr>
              <w:spacing w:line="240" w:lineRule="auto"/>
              <w:textAlignment w:val="baseline"/>
              <w:rPr>
                <w:rFonts w:eastAsia="Times New Roman"/>
                <w:sz w:val="20"/>
                <w:szCs w:val="20"/>
                <w:lang w:eastAsia="en-GB"/>
              </w:rPr>
            </w:pPr>
            <w:r w:rsidRPr="008B71D7">
              <w:rPr>
                <w:rFonts w:eastAsia="Times New Roman"/>
                <w:i/>
                <w:iCs/>
                <w:sz w:val="20"/>
                <w:szCs w:val="20"/>
                <w:lang w:eastAsia="en-GB"/>
              </w:rPr>
              <w:lastRenderedPageBreak/>
              <w:t>Notes: We can share data with third parties providing that we have sufficient justification for this processing, the sharing must meet one of the conditions for processing under GDPR (legal bases set out above). We also have to ensure that appropriate privacy notices have been given to let data subjects know that their data will be shared and for what purpose. The data sharing arrangement should be governed by some form of written agreement. Data sharing occurs between data controllers. Template agreements can be found on the data protection page: </w:t>
            </w:r>
            <w:hyperlink r:id="rId33" w:tgtFrame="_blank" w:history="1">
              <w:r w:rsidRPr="008B71D7">
                <w:rPr>
                  <w:rStyle w:val="Hyperlink"/>
                  <w:rFonts w:eastAsia="Times New Roman"/>
                  <w:i/>
                  <w:iCs/>
                  <w:color w:val="0563C1"/>
                  <w:sz w:val="20"/>
                  <w:szCs w:val="20"/>
                  <w:lang w:eastAsia="en-GB"/>
                </w:rPr>
                <w:t>https://dataprotection.leeds.ac.uk/quick-link-to-resources/</w:t>
              </w:r>
            </w:hyperlink>
            <w:r w:rsidRPr="008B71D7">
              <w:rPr>
                <w:rFonts w:eastAsia="Times New Roman"/>
                <w:sz w:val="20"/>
                <w:szCs w:val="20"/>
                <w:lang w:eastAsia="en-GB"/>
              </w:rPr>
              <w:t> </w:t>
            </w:r>
          </w:p>
        </w:tc>
      </w:tr>
      <w:tr w:rsidR="00804CE8" w:rsidRPr="00585B94" w14:paraId="6393D0A7" w14:textId="77777777" w:rsidTr="008B71D7">
        <w:trPr>
          <w:trHeight w:val="840"/>
        </w:trPr>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0964F76D" w14:textId="77777777" w:rsidR="00804CE8" w:rsidRPr="008B71D7" w:rsidRDefault="00804CE8" w:rsidP="008A7429">
            <w:pPr>
              <w:spacing w:line="240" w:lineRule="auto"/>
              <w:textAlignment w:val="baseline"/>
              <w:rPr>
                <w:rFonts w:eastAsia="Times New Roman"/>
                <w:bCs/>
                <w:sz w:val="22"/>
                <w:szCs w:val="22"/>
                <w:lang w:eastAsia="en-GB"/>
              </w:rPr>
            </w:pPr>
            <w:r w:rsidRPr="008B71D7">
              <w:rPr>
                <w:rFonts w:eastAsia="Times New Roman"/>
                <w:bCs/>
                <w:sz w:val="22"/>
                <w:szCs w:val="22"/>
                <w:lang w:eastAsia="en-GB"/>
              </w:rPr>
              <w:t>7.4. Will any information be passed to contractors or sub-contractors and for what purpose?  </w:t>
            </w:r>
          </w:p>
        </w:tc>
        <w:tc>
          <w:tcPr>
            <w:tcW w:w="8847" w:type="dxa"/>
            <w:gridSpan w:val="2"/>
            <w:tcBorders>
              <w:top w:val="nil"/>
              <w:left w:val="nil"/>
              <w:bottom w:val="single" w:sz="6" w:space="0" w:color="auto"/>
              <w:right w:val="single" w:sz="6" w:space="0" w:color="auto"/>
            </w:tcBorders>
            <w:vAlign w:val="center"/>
            <w:hideMark/>
          </w:tcPr>
          <w:p w14:paraId="0174BD1C" w14:textId="1892EC02" w:rsidR="00804CE8" w:rsidRPr="00585B94" w:rsidRDefault="00804CE8" w:rsidP="008A7429">
            <w:pPr>
              <w:spacing w:line="240" w:lineRule="auto"/>
              <w:textAlignment w:val="baseline"/>
              <w:rPr>
                <w:rFonts w:eastAsia="Times New Roman"/>
                <w:sz w:val="22"/>
                <w:szCs w:val="22"/>
                <w:lang w:eastAsia="en-GB"/>
              </w:rPr>
            </w:pPr>
            <w:r w:rsidRPr="00585B94">
              <w:rPr>
                <w:rFonts w:ascii="Segoe UI Symbol" w:eastAsia="MS Gothic" w:hAnsi="Segoe UI Symbol" w:cs="Segoe UI Symbol"/>
                <w:sz w:val="22"/>
                <w:szCs w:val="22"/>
                <w:lang w:eastAsia="en-GB"/>
              </w:rPr>
              <w:t>☐</w:t>
            </w:r>
            <w:r w:rsidRPr="00585B94">
              <w:rPr>
                <w:rFonts w:eastAsia="Times New Roman"/>
                <w:sz w:val="22"/>
                <w:szCs w:val="22"/>
                <w:lang w:eastAsia="en-GB"/>
              </w:rPr>
              <w:t> Yes</w:t>
            </w:r>
            <w:r w:rsidR="008B71D7">
              <w:rPr>
                <w:rFonts w:eastAsia="Times New Roman"/>
                <w:sz w:val="22"/>
                <w:szCs w:val="22"/>
                <w:lang w:eastAsia="en-GB"/>
              </w:rPr>
              <w:t xml:space="preserve">, </w:t>
            </w:r>
            <w:r w:rsidR="008B71D7" w:rsidRPr="008B71D7">
              <w:rPr>
                <w:rFonts w:eastAsia="Times New Roman"/>
                <w:sz w:val="22"/>
                <w:szCs w:val="22"/>
                <w:lang w:eastAsia="en-GB"/>
              </w:rPr>
              <w:t>please state the purpose:</w:t>
            </w:r>
            <w:r w:rsidR="008B71D7" w:rsidRPr="00585B94">
              <w:rPr>
                <w:rFonts w:eastAsia="Times New Roman"/>
                <w:sz w:val="22"/>
                <w:szCs w:val="22"/>
                <w:lang w:eastAsia="en-GB"/>
              </w:rPr>
              <w:t> </w:t>
            </w:r>
          </w:p>
          <w:p w14:paraId="48DD0EF6" w14:textId="5774DA06" w:rsidR="00804CE8" w:rsidRPr="00585B94" w:rsidRDefault="00804CE8" w:rsidP="008B71D7">
            <w:pPr>
              <w:spacing w:line="240" w:lineRule="auto"/>
              <w:textAlignment w:val="baseline"/>
              <w:rPr>
                <w:rFonts w:eastAsia="Times New Roman"/>
                <w:sz w:val="22"/>
                <w:szCs w:val="22"/>
                <w:lang w:eastAsia="en-GB"/>
              </w:rPr>
            </w:pPr>
            <w:r w:rsidRPr="00585B94">
              <w:rPr>
                <w:rFonts w:ascii="Segoe UI Symbol" w:eastAsia="MS Gothic" w:hAnsi="Segoe UI Symbol" w:cs="Segoe UI Symbol"/>
                <w:sz w:val="22"/>
                <w:szCs w:val="22"/>
                <w:lang w:eastAsia="en-GB"/>
              </w:rPr>
              <w:t>☐</w:t>
            </w:r>
            <w:r w:rsidRPr="00585B94">
              <w:rPr>
                <w:rFonts w:eastAsia="Times New Roman"/>
                <w:sz w:val="22"/>
                <w:szCs w:val="22"/>
                <w:lang w:eastAsia="en-GB"/>
              </w:rPr>
              <w:t> No </w:t>
            </w:r>
          </w:p>
        </w:tc>
      </w:tr>
      <w:tr w:rsidR="00804CE8" w:rsidRPr="00585B94" w14:paraId="72438965" w14:textId="77777777" w:rsidTr="008B71D7">
        <w:trPr>
          <w:trHeight w:val="719"/>
        </w:trPr>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38B875FA" w14:textId="77777777" w:rsidR="00804CE8" w:rsidRPr="008B71D7" w:rsidRDefault="00804CE8" w:rsidP="008A7429">
            <w:pPr>
              <w:spacing w:line="240" w:lineRule="auto"/>
              <w:textAlignment w:val="baseline"/>
              <w:rPr>
                <w:rFonts w:eastAsia="Times New Roman"/>
                <w:bCs/>
                <w:sz w:val="22"/>
                <w:szCs w:val="22"/>
                <w:lang w:eastAsia="en-GB"/>
              </w:rPr>
            </w:pPr>
            <w:r w:rsidRPr="008B71D7">
              <w:rPr>
                <w:rFonts w:eastAsia="Times New Roman"/>
                <w:bCs/>
                <w:sz w:val="22"/>
                <w:szCs w:val="22"/>
                <w:lang w:eastAsia="en-GB"/>
              </w:rPr>
              <w:t>7.5. Will there be a data processing agreement in place? </w:t>
            </w:r>
          </w:p>
        </w:tc>
        <w:tc>
          <w:tcPr>
            <w:tcW w:w="8847" w:type="dxa"/>
            <w:gridSpan w:val="2"/>
            <w:tcBorders>
              <w:top w:val="nil"/>
              <w:left w:val="nil"/>
              <w:bottom w:val="single" w:sz="6" w:space="0" w:color="auto"/>
              <w:right w:val="single" w:sz="6" w:space="0" w:color="auto"/>
            </w:tcBorders>
            <w:vAlign w:val="center"/>
            <w:hideMark/>
          </w:tcPr>
          <w:p w14:paraId="4D95DCF1" w14:textId="2F447B84" w:rsidR="00804CE8" w:rsidRPr="00585B94" w:rsidRDefault="00804CE8" w:rsidP="008A7429">
            <w:pPr>
              <w:spacing w:line="240" w:lineRule="auto"/>
              <w:textAlignment w:val="baseline"/>
              <w:rPr>
                <w:rFonts w:eastAsia="Times New Roman"/>
                <w:sz w:val="22"/>
                <w:szCs w:val="22"/>
                <w:lang w:eastAsia="en-GB"/>
              </w:rPr>
            </w:pPr>
            <w:r w:rsidRPr="00585B94">
              <w:rPr>
                <w:rFonts w:ascii="Segoe UI Symbol" w:eastAsia="MS Gothic" w:hAnsi="Segoe UI Symbol" w:cs="Segoe UI Symbol"/>
                <w:sz w:val="22"/>
                <w:szCs w:val="22"/>
                <w:lang w:eastAsia="en-GB"/>
              </w:rPr>
              <w:t>☐</w:t>
            </w:r>
            <w:r w:rsidRPr="00585B94">
              <w:rPr>
                <w:rFonts w:eastAsia="Times New Roman"/>
                <w:sz w:val="22"/>
                <w:szCs w:val="22"/>
                <w:lang w:eastAsia="en-GB"/>
              </w:rPr>
              <w:t> Yes </w:t>
            </w:r>
            <w:r w:rsidR="008B71D7">
              <w:rPr>
                <w:rFonts w:eastAsia="Times New Roman"/>
                <w:sz w:val="22"/>
                <w:szCs w:val="22"/>
                <w:lang w:eastAsia="en-GB"/>
              </w:rPr>
              <w:t xml:space="preserve">   </w:t>
            </w:r>
            <w:r w:rsidRPr="00585B94">
              <w:rPr>
                <w:rFonts w:ascii="Segoe UI Symbol" w:eastAsia="MS Gothic" w:hAnsi="Segoe UI Symbol" w:cs="Segoe UI Symbol"/>
                <w:sz w:val="22"/>
                <w:szCs w:val="22"/>
                <w:lang w:eastAsia="en-GB"/>
              </w:rPr>
              <w:t>☐</w:t>
            </w:r>
            <w:r w:rsidRPr="00585B94">
              <w:rPr>
                <w:rFonts w:eastAsia="Times New Roman"/>
                <w:sz w:val="22"/>
                <w:szCs w:val="22"/>
                <w:lang w:eastAsia="en-GB"/>
              </w:rPr>
              <w:t> No </w:t>
            </w:r>
            <w:r w:rsidR="008B71D7">
              <w:rPr>
                <w:rFonts w:eastAsia="Times New Roman"/>
                <w:sz w:val="22"/>
                <w:szCs w:val="22"/>
                <w:lang w:eastAsia="en-GB"/>
              </w:rPr>
              <w:t xml:space="preserve">   </w:t>
            </w:r>
            <w:r w:rsidRPr="00585B94">
              <w:rPr>
                <w:rFonts w:ascii="Segoe UI Symbol" w:eastAsia="MS Gothic" w:hAnsi="Segoe UI Symbol" w:cs="Segoe UI Symbol"/>
                <w:sz w:val="22"/>
                <w:szCs w:val="22"/>
                <w:lang w:eastAsia="en-GB"/>
              </w:rPr>
              <w:t>☐</w:t>
            </w:r>
            <w:r w:rsidRPr="00585B94">
              <w:rPr>
                <w:rFonts w:eastAsia="Times New Roman"/>
                <w:sz w:val="22"/>
                <w:szCs w:val="22"/>
                <w:lang w:eastAsia="en-GB"/>
              </w:rPr>
              <w:t> N/A </w:t>
            </w:r>
          </w:p>
          <w:p w14:paraId="0949E0D9" w14:textId="77777777" w:rsidR="00804CE8" w:rsidRPr="00585B94" w:rsidRDefault="00804CE8" w:rsidP="008A7429">
            <w:pPr>
              <w:spacing w:line="240" w:lineRule="auto"/>
              <w:textAlignment w:val="baseline"/>
              <w:rPr>
                <w:rFonts w:eastAsia="Times New Roman"/>
                <w:sz w:val="22"/>
                <w:szCs w:val="22"/>
                <w:lang w:eastAsia="en-GB"/>
              </w:rPr>
            </w:pPr>
            <w:r w:rsidRPr="00585B94">
              <w:rPr>
                <w:rFonts w:eastAsia="Times New Roman"/>
                <w:sz w:val="22"/>
                <w:szCs w:val="22"/>
                <w:lang w:eastAsia="en-GB"/>
              </w:rPr>
              <w:t> </w:t>
            </w:r>
          </w:p>
        </w:tc>
      </w:tr>
      <w:tr w:rsidR="00804CE8" w:rsidRPr="00585B94" w14:paraId="698E25BB" w14:textId="77777777" w:rsidTr="008B71D7">
        <w:trPr>
          <w:trHeight w:val="345"/>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23FADA1C" w14:textId="77777777" w:rsidR="00804CE8" w:rsidRPr="008B71D7" w:rsidRDefault="00804CE8" w:rsidP="008A7429">
            <w:pPr>
              <w:spacing w:line="240" w:lineRule="auto"/>
              <w:textAlignment w:val="baseline"/>
              <w:rPr>
                <w:rFonts w:eastAsia="Times New Roman"/>
                <w:sz w:val="20"/>
                <w:szCs w:val="20"/>
                <w:lang w:eastAsia="en-GB"/>
              </w:rPr>
            </w:pPr>
            <w:r w:rsidRPr="008B71D7">
              <w:rPr>
                <w:rFonts w:eastAsia="Times New Roman"/>
                <w:i/>
                <w:iCs/>
                <w:sz w:val="20"/>
                <w:szCs w:val="20"/>
                <w:lang w:eastAsia="en-GB"/>
              </w:rPr>
              <w:t>Notes: If information is passed to contractors, we need to establish if they are a data controller or processor and put contractual measures in place. Data processors are often outsourced third party service providers who process University personal data under our instruction. Template agreements can be found on the data protection pag:</w:t>
            </w:r>
            <w:r w:rsidRPr="008B71D7">
              <w:rPr>
                <w:rFonts w:eastAsia="Times New Roman"/>
                <w:sz w:val="20"/>
                <w:szCs w:val="20"/>
                <w:lang w:eastAsia="en-GB"/>
              </w:rPr>
              <w:t> </w:t>
            </w:r>
            <w:hyperlink r:id="rId34" w:tgtFrame="_blank" w:history="1">
              <w:r w:rsidRPr="008B71D7">
                <w:rPr>
                  <w:rStyle w:val="Hyperlink"/>
                  <w:rFonts w:eastAsia="Times New Roman"/>
                  <w:i/>
                  <w:iCs/>
                  <w:color w:val="0563C1"/>
                  <w:sz w:val="20"/>
                  <w:szCs w:val="20"/>
                  <w:lang w:eastAsia="en-GB"/>
                </w:rPr>
                <w:t>https://dataprotection.leeds.ac.uk/quick-link-to-resources/</w:t>
              </w:r>
            </w:hyperlink>
            <w:r w:rsidRPr="008B71D7">
              <w:rPr>
                <w:rFonts w:eastAsia="Times New Roman"/>
                <w:sz w:val="20"/>
                <w:szCs w:val="20"/>
                <w:lang w:eastAsia="en-GB"/>
              </w:rPr>
              <w:t> </w:t>
            </w:r>
          </w:p>
        </w:tc>
      </w:tr>
      <w:tr w:rsidR="00804CE8" w:rsidRPr="00585B94" w14:paraId="6265547E" w14:textId="77777777" w:rsidTr="008B71D7">
        <w:trPr>
          <w:trHeight w:val="556"/>
        </w:trPr>
        <w:tc>
          <w:tcPr>
            <w:tcW w:w="5103" w:type="dxa"/>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7C6A6FA7" w14:textId="10843EC9" w:rsidR="00804CE8" w:rsidRPr="008B71D7" w:rsidRDefault="00804CE8" w:rsidP="008A7429">
            <w:pPr>
              <w:spacing w:line="240" w:lineRule="auto"/>
              <w:textAlignment w:val="baseline"/>
              <w:rPr>
                <w:rFonts w:eastAsia="Times New Roman"/>
                <w:bCs/>
                <w:sz w:val="22"/>
                <w:szCs w:val="22"/>
                <w:lang w:eastAsia="en-GB"/>
              </w:rPr>
            </w:pPr>
            <w:r w:rsidRPr="008B71D7">
              <w:rPr>
                <w:rFonts w:eastAsia="Times New Roman"/>
                <w:bCs/>
                <w:sz w:val="22"/>
                <w:szCs w:val="22"/>
                <w:lang w:eastAsia="en-GB"/>
              </w:rPr>
              <w:t>7.3. Are you transferring any personal and / or personal sensitive information outside the UK? </w:t>
            </w:r>
          </w:p>
        </w:tc>
        <w:tc>
          <w:tcPr>
            <w:tcW w:w="8847" w:type="dxa"/>
            <w:gridSpan w:val="2"/>
            <w:tcBorders>
              <w:top w:val="nil"/>
              <w:left w:val="nil"/>
              <w:bottom w:val="single" w:sz="6" w:space="0" w:color="auto"/>
              <w:right w:val="single" w:sz="6" w:space="0" w:color="auto"/>
            </w:tcBorders>
            <w:vAlign w:val="center"/>
            <w:hideMark/>
          </w:tcPr>
          <w:p w14:paraId="5332E418" w14:textId="1F0E9530" w:rsidR="00804CE8" w:rsidRPr="00585B94" w:rsidRDefault="00804CE8" w:rsidP="008B71D7">
            <w:pPr>
              <w:spacing w:line="240" w:lineRule="auto"/>
              <w:textAlignment w:val="baseline"/>
              <w:rPr>
                <w:rFonts w:eastAsia="Times New Roman"/>
                <w:sz w:val="22"/>
                <w:szCs w:val="22"/>
                <w:lang w:eastAsia="en-GB"/>
              </w:rPr>
            </w:pPr>
            <w:r w:rsidRPr="00585B94">
              <w:rPr>
                <w:rFonts w:ascii="Segoe UI Symbol" w:eastAsia="MS Gothic" w:hAnsi="Segoe UI Symbol" w:cs="Segoe UI Symbol"/>
                <w:sz w:val="22"/>
                <w:szCs w:val="22"/>
                <w:lang w:eastAsia="en-GB"/>
              </w:rPr>
              <w:t>☐</w:t>
            </w:r>
            <w:r w:rsidRPr="00585B94">
              <w:rPr>
                <w:rFonts w:eastAsia="Times New Roman"/>
                <w:sz w:val="22"/>
                <w:szCs w:val="22"/>
                <w:lang w:eastAsia="en-GB"/>
              </w:rPr>
              <w:t> Yes </w:t>
            </w:r>
            <w:r w:rsidR="008B71D7">
              <w:rPr>
                <w:rFonts w:eastAsia="Times New Roman"/>
                <w:sz w:val="22"/>
                <w:szCs w:val="22"/>
                <w:lang w:eastAsia="en-GB"/>
              </w:rPr>
              <w:t xml:space="preserve">    </w:t>
            </w:r>
            <w:r w:rsidRPr="00585B94">
              <w:rPr>
                <w:rFonts w:ascii="Segoe UI Symbol" w:eastAsia="MS Gothic" w:hAnsi="Segoe UI Symbol" w:cs="Segoe UI Symbol"/>
                <w:sz w:val="22"/>
                <w:szCs w:val="22"/>
                <w:lang w:eastAsia="en-GB"/>
              </w:rPr>
              <w:t>☐</w:t>
            </w:r>
            <w:r w:rsidRPr="00585B94">
              <w:rPr>
                <w:rFonts w:eastAsia="MS Gothic"/>
                <w:sz w:val="22"/>
                <w:szCs w:val="22"/>
                <w:lang w:eastAsia="en-GB"/>
              </w:rPr>
              <w:t xml:space="preserve"> </w:t>
            </w:r>
            <w:r w:rsidRPr="00585B94">
              <w:rPr>
                <w:rFonts w:eastAsia="Times New Roman"/>
                <w:sz w:val="22"/>
                <w:szCs w:val="22"/>
                <w:lang w:eastAsia="en-GB"/>
              </w:rPr>
              <w:t>No  </w:t>
            </w:r>
          </w:p>
        </w:tc>
      </w:tr>
      <w:tr w:rsidR="00804CE8" w:rsidRPr="00585B94" w14:paraId="6B4A75D0" w14:textId="77777777" w:rsidTr="008B71D7">
        <w:trPr>
          <w:trHeight w:val="300"/>
        </w:trPr>
        <w:tc>
          <w:tcPr>
            <w:tcW w:w="13950" w:type="dxa"/>
            <w:gridSpan w:val="3"/>
            <w:tcBorders>
              <w:top w:val="nil"/>
              <w:left w:val="single" w:sz="6" w:space="0" w:color="auto"/>
              <w:bottom w:val="single" w:sz="4" w:space="0" w:color="auto"/>
              <w:right w:val="single" w:sz="6" w:space="0" w:color="auto"/>
            </w:tcBorders>
            <w:shd w:val="clear" w:color="auto" w:fill="F2F2F2" w:themeFill="background1" w:themeFillShade="F2"/>
            <w:vAlign w:val="center"/>
            <w:hideMark/>
          </w:tcPr>
          <w:p w14:paraId="64675591" w14:textId="32B0D813" w:rsidR="00804CE8" w:rsidRPr="008B71D7" w:rsidRDefault="00804CE8" w:rsidP="008A7429">
            <w:pPr>
              <w:spacing w:line="240" w:lineRule="auto"/>
              <w:textAlignment w:val="baseline"/>
              <w:rPr>
                <w:rFonts w:eastAsia="Times New Roman"/>
                <w:sz w:val="20"/>
                <w:szCs w:val="20"/>
                <w:lang w:eastAsia="en-GB"/>
              </w:rPr>
            </w:pPr>
            <w:r w:rsidRPr="008B71D7">
              <w:rPr>
                <w:rFonts w:eastAsia="Times New Roman"/>
                <w:i/>
                <w:iCs/>
                <w:sz w:val="20"/>
                <w:szCs w:val="20"/>
                <w:lang w:eastAsia="en-GB"/>
              </w:rPr>
              <w:t>Notes: This includes storing data outside the e.g. on externally hosted systems or cloud</w:t>
            </w:r>
            <w:r w:rsidR="008B71D7" w:rsidRPr="008B71D7">
              <w:rPr>
                <w:rFonts w:eastAsia="Times New Roman"/>
                <w:i/>
                <w:iCs/>
                <w:sz w:val="20"/>
                <w:szCs w:val="20"/>
                <w:lang w:eastAsia="en-GB"/>
              </w:rPr>
              <w:t>-</w:t>
            </w:r>
            <w:r w:rsidRPr="008B71D7">
              <w:rPr>
                <w:rFonts w:eastAsia="Times New Roman"/>
                <w:i/>
                <w:iCs/>
                <w:sz w:val="20"/>
                <w:szCs w:val="20"/>
                <w:lang w:eastAsia="en-GB"/>
              </w:rPr>
              <w:t>based technology. </w:t>
            </w:r>
            <w:r w:rsidRPr="008B71D7">
              <w:rPr>
                <w:rFonts w:eastAsia="Times New Roman"/>
                <w:sz w:val="20"/>
                <w:szCs w:val="20"/>
                <w:lang w:eastAsia="en-GB"/>
              </w:rPr>
              <w:t> </w:t>
            </w:r>
          </w:p>
        </w:tc>
      </w:tr>
      <w:tr w:rsidR="008B71D7" w:rsidRPr="00585B94" w14:paraId="5C7A248B" w14:textId="77777777" w:rsidTr="000B23DF">
        <w:trPr>
          <w:trHeight w:val="530"/>
        </w:trPr>
        <w:tc>
          <w:tcPr>
            <w:tcW w:w="13950" w:type="dxa"/>
            <w:gridSpan w:val="3"/>
            <w:tcBorders>
              <w:top w:val="single" w:sz="4" w:space="0" w:color="auto"/>
              <w:left w:val="single" w:sz="6" w:space="0" w:color="auto"/>
              <w:bottom w:val="single" w:sz="6" w:space="0" w:color="auto"/>
              <w:right w:val="single" w:sz="6" w:space="0" w:color="auto"/>
            </w:tcBorders>
            <w:shd w:val="clear" w:color="auto" w:fill="F2F2F2" w:themeFill="background1" w:themeFillShade="F2"/>
            <w:vAlign w:val="center"/>
          </w:tcPr>
          <w:p w14:paraId="6CBAFC9E" w14:textId="30B4FDD4" w:rsidR="008B71D7" w:rsidRPr="008B71D7" w:rsidRDefault="008B71D7" w:rsidP="008B71D7">
            <w:pPr>
              <w:spacing w:line="240" w:lineRule="auto"/>
              <w:textAlignment w:val="baseline"/>
              <w:rPr>
                <w:rFonts w:eastAsia="Times New Roman"/>
                <w:b/>
                <w:bCs/>
                <w:i/>
                <w:iCs/>
                <w:lang w:eastAsia="en-GB"/>
              </w:rPr>
            </w:pPr>
            <w:r w:rsidRPr="008B71D7">
              <w:rPr>
                <w:rFonts w:eastAsia="Times New Roman"/>
                <w:b/>
                <w:bCs/>
                <w:i/>
                <w:iCs/>
                <w:lang w:eastAsia="en-GB"/>
              </w:rPr>
              <w:t xml:space="preserve">8. </w:t>
            </w:r>
            <w:r w:rsidRPr="008B71D7">
              <w:rPr>
                <w:rFonts w:eastAsia="Times New Roman"/>
                <w:b/>
                <w:bCs/>
                <w:color w:val="000000"/>
                <w:lang w:eastAsia="en-GB"/>
              </w:rPr>
              <w:t>Data Subjects Rights  </w:t>
            </w:r>
          </w:p>
        </w:tc>
      </w:tr>
      <w:tr w:rsidR="002F1EC5" w14:paraId="698A03CF" w14:textId="77777777" w:rsidTr="008B71D7">
        <w:trPr>
          <w:trHeight w:val="555"/>
        </w:trPr>
        <w:tc>
          <w:tcPr>
            <w:tcW w:w="5376" w:type="dxa"/>
            <w:gridSpan w:val="2"/>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76F68CB8" w14:textId="3243598A" w:rsidR="002F1EC5" w:rsidRPr="000B23DF" w:rsidRDefault="002F1EC5" w:rsidP="008B71D7">
            <w:pPr>
              <w:spacing w:line="240" w:lineRule="auto"/>
              <w:textAlignment w:val="baseline"/>
              <w:rPr>
                <w:rFonts w:ascii="Times New Roman" w:eastAsia="Times New Roman" w:hAnsi="Times New Roman" w:cs="Times New Roman"/>
                <w:bCs/>
                <w:sz w:val="22"/>
                <w:szCs w:val="22"/>
                <w:lang w:eastAsia="en-GB"/>
              </w:rPr>
            </w:pPr>
            <w:r w:rsidRPr="000B23DF">
              <w:rPr>
                <w:rFonts w:eastAsia="Times New Roman"/>
                <w:bCs/>
                <w:sz w:val="22"/>
                <w:szCs w:val="22"/>
                <w:lang w:eastAsia="en-GB"/>
              </w:rPr>
              <w:t>8.1. Access – Can an individual’s personal data be isolated and extracted?</w:t>
            </w:r>
          </w:p>
        </w:tc>
        <w:tc>
          <w:tcPr>
            <w:tcW w:w="8574" w:type="dxa"/>
            <w:tcBorders>
              <w:top w:val="nil"/>
              <w:left w:val="nil"/>
              <w:bottom w:val="single" w:sz="6" w:space="0" w:color="auto"/>
              <w:right w:val="single" w:sz="6" w:space="0" w:color="auto"/>
            </w:tcBorders>
            <w:vAlign w:val="center"/>
            <w:hideMark/>
          </w:tcPr>
          <w:p w14:paraId="445AC6D0" w14:textId="61D00695" w:rsidR="002F1EC5" w:rsidRDefault="002F1EC5" w:rsidP="008B71D7">
            <w:pPr>
              <w:spacing w:line="240" w:lineRule="auto"/>
              <w:textAlignment w:val="baseline"/>
              <w:rPr>
                <w:rFonts w:ascii="Times New Roman" w:eastAsia="Times New Roman" w:hAnsi="Times New Roman" w:cs="Times New Roman"/>
                <w:lang w:eastAsia="en-GB"/>
              </w:rPr>
            </w:pPr>
            <w:r>
              <w:rPr>
                <w:rFonts w:ascii="MS Gothic" w:eastAsia="MS Gothic" w:hAnsi="MS Gothic" w:cs="Times New Roman" w:hint="eastAsia"/>
                <w:lang w:eastAsia="en-GB"/>
              </w:rPr>
              <w:t>☐</w:t>
            </w:r>
            <w:r w:rsidR="008B71D7">
              <w:rPr>
                <w:rFonts w:ascii="MS Gothic" w:eastAsia="MS Gothic" w:hAnsi="MS Gothic" w:cs="Times New Roman" w:hint="eastAsia"/>
                <w:lang w:eastAsia="en-GB"/>
              </w:rPr>
              <w:t xml:space="preserve"> </w:t>
            </w:r>
            <w:r>
              <w:rPr>
                <w:rFonts w:eastAsia="Times New Roman"/>
                <w:lang w:eastAsia="en-GB"/>
              </w:rPr>
              <w:t>Yes </w:t>
            </w:r>
            <w:r w:rsidR="008B71D7">
              <w:rPr>
                <w:rFonts w:eastAsia="Times New Roman"/>
                <w:lang w:eastAsia="en-GB"/>
              </w:rPr>
              <w:t xml:space="preserve">   </w:t>
            </w:r>
            <w:r>
              <w:rPr>
                <w:rFonts w:ascii="MS Gothic" w:eastAsia="MS Gothic" w:hAnsi="MS Gothic" w:cs="Times New Roman" w:hint="eastAsia"/>
                <w:lang w:eastAsia="en-GB"/>
              </w:rPr>
              <w:t>☐</w:t>
            </w:r>
            <w:r>
              <w:rPr>
                <w:rFonts w:ascii="Segoe UI Symbol" w:eastAsia="Times New Roman" w:hAnsi="Segoe UI Symbol" w:cs="Times New Roman"/>
                <w:lang w:eastAsia="en-GB"/>
              </w:rPr>
              <w:t> </w:t>
            </w:r>
            <w:r>
              <w:rPr>
                <w:rFonts w:eastAsia="Times New Roman"/>
                <w:lang w:eastAsia="en-GB"/>
              </w:rPr>
              <w:t>No  </w:t>
            </w:r>
          </w:p>
        </w:tc>
      </w:tr>
      <w:tr w:rsidR="002F1EC5" w14:paraId="7EED49CC" w14:textId="77777777" w:rsidTr="008B71D7">
        <w:trPr>
          <w:trHeight w:val="555"/>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6EC10BC4" w14:textId="77777777" w:rsidR="002F1EC5" w:rsidRPr="008B71D7" w:rsidRDefault="002F1EC5" w:rsidP="008B71D7">
            <w:pPr>
              <w:spacing w:line="240" w:lineRule="auto"/>
              <w:textAlignment w:val="baseline"/>
              <w:rPr>
                <w:rFonts w:ascii="Times New Roman" w:eastAsia="Times New Roman" w:hAnsi="Times New Roman" w:cs="Times New Roman"/>
                <w:sz w:val="20"/>
                <w:szCs w:val="20"/>
                <w:lang w:eastAsia="en-GB"/>
              </w:rPr>
            </w:pPr>
            <w:r w:rsidRPr="008B71D7">
              <w:rPr>
                <w:rFonts w:eastAsia="Times New Roman"/>
                <w:i/>
                <w:iCs/>
                <w:sz w:val="20"/>
                <w:szCs w:val="20"/>
                <w:lang w:eastAsia="en-GB"/>
              </w:rPr>
              <w:t>Notes: Individuals have the right to request access their personal data and supplementary information. The right of access allows individuals to be aware of, and verify the lawfulness of, the processing</w:t>
            </w:r>
            <w:r w:rsidRPr="008B71D7">
              <w:rPr>
                <w:rFonts w:eastAsia="Times New Roman"/>
                <w:sz w:val="20"/>
                <w:szCs w:val="20"/>
                <w:lang w:eastAsia="en-GB"/>
              </w:rPr>
              <w:t>. </w:t>
            </w:r>
          </w:p>
        </w:tc>
      </w:tr>
      <w:tr w:rsidR="008B71D7" w14:paraId="6ED9961B" w14:textId="77777777" w:rsidTr="000B23DF">
        <w:trPr>
          <w:trHeight w:val="833"/>
        </w:trPr>
        <w:tc>
          <w:tcPr>
            <w:tcW w:w="5376" w:type="dxa"/>
            <w:gridSpan w:val="2"/>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70351104" w14:textId="77777777" w:rsidR="008B71D7" w:rsidRPr="000B23DF" w:rsidRDefault="008B71D7" w:rsidP="008B71D7">
            <w:pPr>
              <w:spacing w:line="240" w:lineRule="auto"/>
              <w:textAlignment w:val="baseline"/>
              <w:rPr>
                <w:rFonts w:ascii="Times New Roman" w:eastAsia="Times New Roman" w:hAnsi="Times New Roman" w:cs="Times New Roman"/>
                <w:bCs/>
                <w:sz w:val="22"/>
                <w:szCs w:val="22"/>
                <w:lang w:eastAsia="en-GB"/>
              </w:rPr>
            </w:pPr>
            <w:r w:rsidRPr="000B23DF">
              <w:rPr>
                <w:rFonts w:eastAsia="Times New Roman"/>
                <w:bCs/>
                <w:sz w:val="22"/>
                <w:szCs w:val="22"/>
                <w:lang w:eastAsia="en-GB"/>
              </w:rPr>
              <w:t>8.2. Rectification – Can an individual’s personal data be isolated and edited? </w:t>
            </w:r>
          </w:p>
        </w:tc>
        <w:tc>
          <w:tcPr>
            <w:tcW w:w="8574" w:type="dxa"/>
            <w:tcBorders>
              <w:top w:val="nil"/>
              <w:left w:val="nil"/>
              <w:bottom w:val="single" w:sz="6" w:space="0" w:color="auto"/>
              <w:right w:val="single" w:sz="6" w:space="0" w:color="auto"/>
            </w:tcBorders>
            <w:vAlign w:val="center"/>
            <w:hideMark/>
          </w:tcPr>
          <w:p w14:paraId="519C28E4" w14:textId="4BA0D7A3" w:rsidR="008B71D7" w:rsidRDefault="008B71D7" w:rsidP="008B71D7">
            <w:pPr>
              <w:spacing w:line="240" w:lineRule="auto"/>
              <w:textAlignment w:val="baseline"/>
              <w:rPr>
                <w:rFonts w:ascii="Times New Roman" w:eastAsia="Times New Roman" w:hAnsi="Times New Roman" w:cs="Times New Roman"/>
                <w:lang w:eastAsia="en-GB"/>
              </w:rPr>
            </w:pPr>
            <w:r>
              <w:rPr>
                <w:rFonts w:ascii="MS Gothic" w:eastAsia="MS Gothic" w:hAnsi="MS Gothic" w:cs="Times New Roman" w:hint="eastAsia"/>
                <w:lang w:eastAsia="en-GB"/>
              </w:rPr>
              <w:t xml:space="preserve">☐ </w:t>
            </w:r>
            <w:r>
              <w:rPr>
                <w:rFonts w:eastAsia="Times New Roman"/>
                <w:lang w:eastAsia="en-GB"/>
              </w:rPr>
              <w:t xml:space="preserve">Yes    </w:t>
            </w:r>
            <w:r>
              <w:rPr>
                <w:rFonts w:ascii="MS Gothic" w:eastAsia="MS Gothic" w:hAnsi="MS Gothic" w:cs="Times New Roman" w:hint="eastAsia"/>
                <w:lang w:eastAsia="en-GB"/>
              </w:rPr>
              <w:t>☐</w:t>
            </w:r>
            <w:r>
              <w:rPr>
                <w:rFonts w:ascii="Segoe UI Symbol" w:eastAsia="Times New Roman" w:hAnsi="Segoe UI Symbol" w:cs="Times New Roman"/>
                <w:lang w:eastAsia="en-GB"/>
              </w:rPr>
              <w:t> </w:t>
            </w:r>
            <w:r>
              <w:rPr>
                <w:rFonts w:eastAsia="Times New Roman"/>
                <w:lang w:eastAsia="en-GB"/>
              </w:rPr>
              <w:t>No  </w:t>
            </w:r>
          </w:p>
        </w:tc>
      </w:tr>
      <w:tr w:rsidR="008B71D7" w14:paraId="0CBB5C5D" w14:textId="77777777" w:rsidTr="008B71D7">
        <w:trPr>
          <w:trHeight w:val="300"/>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2C607D80" w14:textId="77777777" w:rsidR="008B71D7" w:rsidRPr="008B71D7" w:rsidRDefault="008B71D7" w:rsidP="008B71D7">
            <w:pPr>
              <w:spacing w:line="240" w:lineRule="auto"/>
              <w:textAlignment w:val="baseline"/>
              <w:rPr>
                <w:rFonts w:ascii="Times New Roman" w:eastAsia="Times New Roman" w:hAnsi="Times New Roman" w:cs="Times New Roman"/>
                <w:sz w:val="20"/>
                <w:szCs w:val="20"/>
                <w:lang w:eastAsia="en-GB"/>
              </w:rPr>
            </w:pPr>
            <w:r w:rsidRPr="008B71D7">
              <w:rPr>
                <w:rFonts w:eastAsia="Times New Roman"/>
                <w:i/>
                <w:iCs/>
                <w:sz w:val="20"/>
                <w:szCs w:val="20"/>
                <w:lang w:eastAsia="en-GB"/>
              </w:rPr>
              <w:t>Notes: The GDPR gives individuals the right to request to have personal data rectified. Personal data can be rectified if it is inaccurate or incomplete.</w:t>
            </w:r>
            <w:r w:rsidRPr="008B71D7">
              <w:rPr>
                <w:rFonts w:eastAsia="Times New Roman"/>
                <w:sz w:val="20"/>
                <w:szCs w:val="20"/>
                <w:lang w:eastAsia="en-GB"/>
              </w:rPr>
              <w:t> </w:t>
            </w:r>
          </w:p>
        </w:tc>
      </w:tr>
      <w:tr w:rsidR="008B71D7" w14:paraId="3E6898BF" w14:textId="77777777" w:rsidTr="000B23DF">
        <w:trPr>
          <w:trHeight w:val="647"/>
        </w:trPr>
        <w:tc>
          <w:tcPr>
            <w:tcW w:w="5376" w:type="dxa"/>
            <w:gridSpan w:val="2"/>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0AD30C7E" w14:textId="77777777" w:rsidR="008B71D7" w:rsidRPr="000B23DF" w:rsidRDefault="008B71D7" w:rsidP="008B71D7">
            <w:pPr>
              <w:spacing w:line="240" w:lineRule="auto"/>
              <w:textAlignment w:val="baseline"/>
              <w:rPr>
                <w:rFonts w:ascii="Times New Roman" w:eastAsia="Times New Roman" w:hAnsi="Times New Roman" w:cs="Times New Roman"/>
                <w:bCs/>
                <w:sz w:val="22"/>
                <w:szCs w:val="22"/>
                <w:lang w:eastAsia="en-GB"/>
              </w:rPr>
            </w:pPr>
            <w:r w:rsidRPr="000B23DF">
              <w:rPr>
                <w:rFonts w:eastAsia="Times New Roman"/>
                <w:bCs/>
                <w:sz w:val="22"/>
                <w:szCs w:val="22"/>
                <w:lang w:eastAsia="en-GB"/>
              </w:rPr>
              <w:t>8.3. Erasure - Can an individual’s personal data be isolated and deleted? </w:t>
            </w:r>
          </w:p>
        </w:tc>
        <w:tc>
          <w:tcPr>
            <w:tcW w:w="8574" w:type="dxa"/>
            <w:tcBorders>
              <w:top w:val="nil"/>
              <w:left w:val="nil"/>
              <w:bottom w:val="single" w:sz="6" w:space="0" w:color="auto"/>
              <w:right w:val="single" w:sz="6" w:space="0" w:color="auto"/>
            </w:tcBorders>
            <w:vAlign w:val="center"/>
            <w:hideMark/>
          </w:tcPr>
          <w:p w14:paraId="2E6A4868" w14:textId="43C7323A" w:rsidR="008B71D7" w:rsidRDefault="008B71D7" w:rsidP="008B71D7">
            <w:pPr>
              <w:spacing w:line="240" w:lineRule="auto"/>
              <w:textAlignment w:val="baseline"/>
              <w:rPr>
                <w:rFonts w:ascii="Times New Roman" w:eastAsia="Times New Roman" w:hAnsi="Times New Roman" w:cs="Times New Roman"/>
                <w:lang w:eastAsia="en-GB"/>
              </w:rPr>
            </w:pPr>
            <w:r>
              <w:rPr>
                <w:rFonts w:ascii="MS Gothic" w:eastAsia="MS Gothic" w:hAnsi="MS Gothic" w:cs="Times New Roman" w:hint="eastAsia"/>
                <w:lang w:eastAsia="en-GB"/>
              </w:rPr>
              <w:t xml:space="preserve">☐ </w:t>
            </w:r>
            <w:r>
              <w:rPr>
                <w:rFonts w:eastAsia="Times New Roman"/>
                <w:lang w:eastAsia="en-GB"/>
              </w:rPr>
              <w:t xml:space="preserve">Yes    </w:t>
            </w:r>
            <w:r>
              <w:rPr>
                <w:rFonts w:ascii="MS Gothic" w:eastAsia="MS Gothic" w:hAnsi="MS Gothic" w:cs="Times New Roman" w:hint="eastAsia"/>
                <w:lang w:eastAsia="en-GB"/>
              </w:rPr>
              <w:t>☐</w:t>
            </w:r>
            <w:r>
              <w:rPr>
                <w:rFonts w:ascii="Segoe UI Symbol" w:eastAsia="Times New Roman" w:hAnsi="Segoe UI Symbol" w:cs="Times New Roman"/>
                <w:lang w:eastAsia="en-GB"/>
              </w:rPr>
              <w:t> </w:t>
            </w:r>
            <w:r>
              <w:rPr>
                <w:rFonts w:eastAsia="Times New Roman"/>
                <w:lang w:eastAsia="en-GB"/>
              </w:rPr>
              <w:t>No  </w:t>
            </w:r>
          </w:p>
        </w:tc>
      </w:tr>
      <w:tr w:rsidR="008B71D7" w14:paraId="3EA53013" w14:textId="77777777" w:rsidTr="008B71D7">
        <w:trPr>
          <w:trHeight w:val="555"/>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hideMark/>
          </w:tcPr>
          <w:p w14:paraId="4DB89E7E" w14:textId="77777777" w:rsidR="008B71D7" w:rsidRPr="008B71D7" w:rsidRDefault="008B71D7" w:rsidP="008B71D7">
            <w:pPr>
              <w:spacing w:line="240" w:lineRule="auto"/>
              <w:textAlignment w:val="baseline"/>
              <w:rPr>
                <w:rFonts w:ascii="Times New Roman" w:eastAsia="Times New Roman" w:hAnsi="Times New Roman" w:cs="Times New Roman"/>
                <w:sz w:val="20"/>
                <w:szCs w:val="20"/>
                <w:lang w:eastAsia="en-GB"/>
              </w:rPr>
            </w:pPr>
            <w:r w:rsidRPr="008B71D7">
              <w:rPr>
                <w:rFonts w:eastAsia="Times New Roman"/>
                <w:i/>
                <w:iCs/>
                <w:sz w:val="20"/>
                <w:szCs w:val="20"/>
                <w:lang w:eastAsia="en-GB"/>
              </w:rPr>
              <w:t>Notes: The right to erasure is also known as ‘the right to be forgotten’. The broad principle underpinning this right is to enable an individual to request the deletion or removal of personal data where there is no compelling reason for its continued processing.</w:t>
            </w:r>
            <w:r w:rsidRPr="008B71D7">
              <w:rPr>
                <w:rFonts w:eastAsia="Times New Roman"/>
                <w:sz w:val="20"/>
                <w:szCs w:val="20"/>
                <w:lang w:eastAsia="en-GB"/>
              </w:rPr>
              <w:t> </w:t>
            </w:r>
          </w:p>
        </w:tc>
      </w:tr>
      <w:tr w:rsidR="008B71D7" w14:paraId="6BB9D04B" w14:textId="77777777" w:rsidTr="008B71D7">
        <w:trPr>
          <w:trHeight w:val="555"/>
        </w:trPr>
        <w:tc>
          <w:tcPr>
            <w:tcW w:w="5376" w:type="dxa"/>
            <w:gridSpan w:val="2"/>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62321CBF" w14:textId="77777777" w:rsidR="008B71D7" w:rsidRPr="000B23DF" w:rsidRDefault="008B71D7" w:rsidP="008B71D7">
            <w:pPr>
              <w:spacing w:line="240" w:lineRule="auto"/>
              <w:textAlignment w:val="baseline"/>
              <w:rPr>
                <w:rFonts w:ascii="Times New Roman" w:eastAsia="Times New Roman" w:hAnsi="Times New Roman" w:cs="Times New Roman"/>
                <w:bCs/>
                <w:sz w:val="22"/>
                <w:szCs w:val="22"/>
                <w:lang w:eastAsia="en-GB"/>
              </w:rPr>
            </w:pPr>
            <w:r w:rsidRPr="000B23DF">
              <w:rPr>
                <w:rFonts w:eastAsia="Times New Roman"/>
                <w:bCs/>
                <w:sz w:val="22"/>
                <w:szCs w:val="22"/>
                <w:lang w:eastAsia="en-GB"/>
              </w:rPr>
              <w:lastRenderedPageBreak/>
              <w:t>8.4. Restriction/Objection (if applicable) – Can an individual’s personal data be isolated and separated from other processing activity (suspended) until any dispute is resolved? </w:t>
            </w:r>
          </w:p>
        </w:tc>
        <w:tc>
          <w:tcPr>
            <w:tcW w:w="8574" w:type="dxa"/>
            <w:tcBorders>
              <w:top w:val="nil"/>
              <w:left w:val="nil"/>
              <w:bottom w:val="single" w:sz="6" w:space="0" w:color="auto"/>
              <w:right w:val="single" w:sz="6" w:space="0" w:color="auto"/>
            </w:tcBorders>
            <w:vAlign w:val="center"/>
            <w:hideMark/>
          </w:tcPr>
          <w:p w14:paraId="6F0D4916" w14:textId="4E24689C" w:rsidR="008B71D7" w:rsidRDefault="008B71D7" w:rsidP="008B71D7">
            <w:pPr>
              <w:spacing w:line="240" w:lineRule="auto"/>
              <w:textAlignment w:val="baseline"/>
              <w:rPr>
                <w:rFonts w:ascii="Times New Roman" w:eastAsia="Times New Roman" w:hAnsi="Times New Roman" w:cs="Times New Roman"/>
                <w:lang w:eastAsia="en-GB"/>
              </w:rPr>
            </w:pPr>
            <w:r>
              <w:rPr>
                <w:rFonts w:ascii="MS Gothic" w:eastAsia="MS Gothic" w:hAnsi="MS Gothic" w:cs="Times New Roman" w:hint="eastAsia"/>
                <w:lang w:eastAsia="en-GB"/>
              </w:rPr>
              <w:t xml:space="preserve">☐ </w:t>
            </w:r>
            <w:r>
              <w:rPr>
                <w:rFonts w:eastAsia="Times New Roman"/>
                <w:lang w:eastAsia="en-GB"/>
              </w:rPr>
              <w:t xml:space="preserve">Yes    </w:t>
            </w:r>
            <w:r>
              <w:rPr>
                <w:rFonts w:ascii="MS Gothic" w:eastAsia="MS Gothic" w:hAnsi="MS Gothic" w:cs="Times New Roman" w:hint="eastAsia"/>
                <w:lang w:eastAsia="en-GB"/>
              </w:rPr>
              <w:t>☐</w:t>
            </w:r>
            <w:r>
              <w:rPr>
                <w:rFonts w:ascii="Segoe UI Symbol" w:eastAsia="Times New Roman" w:hAnsi="Segoe UI Symbol" w:cs="Times New Roman"/>
                <w:lang w:eastAsia="en-GB"/>
              </w:rPr>
              <w:t> </w:t>
            </w:r>
            <w:r>
              <w:rPr>
                <w:rFonts w:eastAsia="Times New Roman"/>
                <w:lang w:eastAsia="en-GB"/>
              </w:rPr>
              <w:t xml:space="preserve">No     </w:t>
            </w:r>
            <w:r>
              <w:rPr>
                <w:rFonts w:ascii="MS Gothic" w:eastAsia="MS Gothic" w:hAnsi="MS Gothic" w:cs="Times New Roman" w:hint="eastAsia"/>
                <w:lang w:eastAsia="en-GB"/>
              </w:rPr>
              <w:t>☐</w:t>
            </w:r>
            <w:r>
              <w:rPr>
                <w:rFonts w:ascii="Segoe UI Symbol" w:eastAsia="Times New Roman" w:hAnsi="Segoe UI Symbol" w:cs="Times New Roman"/>
                <w:lang w:eastAsia="en-GB"/>
              </w:rPr>
              <w:t> N/A</w:t>
            </w:r>
          </w:p>
        </w:tc>
      </w:tr>
      <w:tr w:rsidR="008B71D7" w14:paraId="7D2FA063" w14:textId="77777777" w:rsidTr="008B71D7">
        <w:trPr>
          <w:trHeight w:val="555"/>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5278BE76" w14:textId="77777777" w:rsidR="008B71D7" w:rsidRPr="008B71D7" w:rsidRDefault="008B71D7" w:rsidP="008B71D7">
            <w:pPr>
              <w:spacing w:line="240" w:lineRule="auto"/>
              <w:textAlignment w:val="baseline"/>
              <w:rPr>
                <w:rFonts w:ascii="Times New Roman" w:eastAsia="Times New Roman" w:hAnsi="Times New Roman" w:cs="Times New Roman"/>
                <w:sz w:val="20"/>
                <w:szCs w:val="20"/>
                <w:lang w:eastAsia="en-GB"/>
              </w:rPr>
            </w:pPr>
            <w:r w:rsidRPr="008B71D7">
              <w:rPr>
                <w:rFonts w:eastAsia="Times New Roman"/>
                <w:i/>
                <w:iCs/>
                <w:sz w:val="20"/>
                <w:szCs w:val="20"/>
                <w:lang w:eastAsia="en-GB"/>
              </w:rPr>
              <w:t>Notes: In some cases individuals have a right to ‘block’ or suppress processing of personal data if it is processed on the basis of </w:t>
            </w:r>
            <w:r w:rsidRPr="008B71D7">
              <w:rPr>
                <w:rFonts w:eastAsia="Times New Roman"/>
                <w:b/>
                <w:bCs/>
                <w:i/>
                <w:iCs/>
                <w:sz w:val="20"/>
                <w:szCs w:val="20"/>
                <w:lang w:eastAsia="en-GB"/>
              </w:rPr>
              <w:t>public task</w:t>
            </w:r>
            <w:r w:rsidRPr="008B71D7">
              <w:rPr>
                <w:rFonts w:eastAsia="Times New Roman"/>
                <w:i/>
                <w:iCs/>
                <w:sz w:val="20"/>
                <w:szCs w:val="20"/>
                <w:lang w:eastAsia="en-GB"/>
              </w:rPr>
              <w:t> or </w:t>
            </w:r>
            <w:r w:rsidRPr="008B71D7">
              <w:rPr>
                <w:rFonts w:eastAsia="Times New Roman"/>
                <w:b/>
                <w:bCs/>
                <w:i/>
                <w:iCs/>
                <w:sz w:val="20"/>
                <w:szCs w:val="20"/>
                <w:lang w:eastAsia="en-GB"/>
              </w:rPr>
              <w:t>legitimate interests</w:t>
            </w:r>
            <w:r w:rsidRPr="008B71D7">
              <w:rPr>
                <w:rFonts w:eastAsia="Times New Roman"/>
                <w:i/>
                <w:iCs/>
                <w:sz w:val="20"/>
                <w:szCs w:val="20"/>
                <w:lang w:eastAsia="en-GB"/>
              </w:rPr>
              <w:t>. When processing is restricted, you are permitted to store the personal data, but not further process it. You can retain just enough information about the individual to ensure that the restriction is respected in future.</w:t>
            </w:r>
            <w:r w:rsidRPr="008B71D7">
              <w:rPr>
                <w:rFonts w:eastAsia="Times New Roman"/>
                <w:sz w:val="20"/>
                <w:szCs w:val="20"/>
                <w:lang w:eastAsia="en-GB"/>
              </w:rPr>
              <w:t> </w:t>
            </w:r>
          </w:p>
        </w:tc>
      </w:tr>
      <w:tr w:rsidR="008B71D7" w14:paraId="68144CE5" w14:textId="77777777" w:rsidTr="00696498">
        <w:trPr>
          <w:trHeight w:val="555"/>
        </w:trPr>
        <w:tc>
          <w:tcPr>
            <w:tcW w:w="5376" w:type="dxa"/>
            <w:gridSpan w:val="2"/>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2728E8E8" w14:textId="77777777" w:rsidR="008B71D7" w:rsidRPr="000B23DF" w:rsidRDefault="008B71D7" w:rsidP="008B71D7">
            <w:pPr>
              <w:spacing w:line="240" w:lineRule="auto"/>
              <w:textAlignment w:val="baseline"/>
              <w:rPr>
                <w:rFonts w:ascii="Times New Roman" w:eastAsia="Times New Roman" w:hAnsi="Times New Roman" w:cs="Times New Roman"/>
                <w:bCs/>
                <w:sz w:val="22"/>
                <w:szCs w:val="22"/>
                <w:lang w:eastAsia="en-GB"/>
              </w:rPr>
            </w:pPr>
            <w:r w:rsidRPr="000B23DF">
              <w:rPr>
                <w:rFonts w:eastAsia="Times New Roman"/>
                <w:bCs/>
                <w:sz w:val="22"/>
                <w:szCs w:val="22"/>
                <w:lang w:eastAsia="en-GB"/>
              </w:rPr>
              <w:t>8.5. Automated decision making/profiling – Does the system involve any automated decision-making or profiling and can this be changed to involve human intervention? </w:t>
            </w:r>
          </w:p>
        </w:tc>
        <w:tc>
          <w:tcPr>
            <w:tcW w:w="8574" w:type="dxa"/>
            <w:tcBorders>
              <w:top w:val="nil"/>
              <w:left w:val="nil"/>
              <w:bottom w:val="single" w:sz="6" w:space="0" w:color="auto"/>
              <w:right w:val="single" w:sz="6" w:space="0" w:color="auto"/>
            </w:tcBorders>
            <w:vAlign w:val="center"/>
            <w:hideMark/>
          </w:tcPr>
          <w:p w14:paraId="18860256" w14:textId="09781CE6" w:rsidR="008B71D7" w:rsidRDefault="000B23DF" w:rsidP="008B71D7">
            <w:pPr>
              <w:spacing w:line="240" w:lineRule="auto"/>
              <w:textAlignment w:val="baseline"/>
              <w:rPr>
                <w:rFonts w:ascii="Times New Roman" w:eastAsia="Times New Roman" w:hAnsi="Times New Roman" w:cs="Times New Roman"/>
                <w:lang w:eastAsia="en-GB"/>
              </w:rPr>
            </w:pPr>
            <w:r>
              <w:rPr>
                <w:rFonts w:ascii="MS Gothic" w:eastAsia="MS Gothic" w:hAnsi="MS Gothic" w:cs="Times New Roman" w:hint="eastAsia"/>
                <w:lang w:eastAsia="en-GB"/>
              </w:rPr>
              <w:t xml:space="preserve">☐ </w:t>
            </w:r>
            <w:r>
              <w:rPr>
                <w:rFonts w:eastAsia="Times New Roman"/>
                <w:lang w:eastAsia="en-GB"/>
              </w:rPr>
              <w:t xml:space="preserve">Yes    </w:t>
            </w:r>
            <w:r>
              <w:rPr>
                <w:rFonts w:ascii="MS Gothic" w:eastAsia="MS Gothic" w:hAnsi="MS Gothic" w:cs="Times New Roman" w:hint="eastAsia"/>
                <w:lang w:eastAsia="en-GB"/>
              </w:rPr>
              <w:t>☐</w:t>
            </w:r>
            <w:r>
              <w:rPr>
                <w:rFonts w:ascii="Segoe UI Symbol" w:eastAsia="Times New Roman" w:hAnsi="Segoe UI Symbol" w:cs="Times New Roman"/>
                <w:lang w:eastAsia="en-GB"/>
              </w:rPr>
              <w:t> </w:t>
            </w:r>
            <w:r>
              <w:rPr>
                <w:rFonts w:eastAsia="Times New Roman"/>
                <w:lang w:eastAsia="en-GB"/>
              </w:rPr>
              <w:t xml:space="preserve">No     </w:t>
            </w:r>
            <w:r w:rsidR="008B71D7">
              <w:rPr>
                <w:rFonts w:eastAsia="Times New Roman"/>
                <w:lang w:eastAsia="en-GB"/>
              </w:rPr>
              <w:t> </w:t>
            </w:r>
          </w:p>
        </w:tc>
      </w:tr>
      <w:tr w:rsidR="008B71D7" w14:paraId="66A0ACEB" w14:textId="77777777" w:rsidTr="00696498">
        <w:trPr>
          <w:trHeight w:val="315"/>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6DD6DB1C" w14:textId="77777777" w:rsidR="008B71D7" w:rsidRPr="000B23DF" w:rsidRDefault="008B71D7" w:rsidP="008B71D7">
            <w:pPr>
              <w:spacing w:line="240" w:lineRule="auto"/>
              <w:textAlignment w:val="baseline"/>
              <w:rPr>
                <w:rFonts w:ascii="Times New Roman" w:eastAsia="Times New Roman" w:hAnsi="Times New Roman" w:cs="Times New Roman"/>
                <w:sz w:val="20"/>
                <w:szCs w:val="20"/>
                <w:lang w:eastAsia="en-GB"/>
              </w:rPr>
            </w:pPr>
            <w:r w:rsidRPr="000B23DF">
              <w:rPr>
                <w:rFonts w:eastAsia="Times New Roman"/>
                <w:i/>
                <w:iCs/>
                <w:sz w:val="20"/>
                <w:szCs w:val="20"/>
                <w:lang w:eastAsia="en-GB"/>
              </w:rPr>
              <w:t>Notes: GDPR has additional rules to protect individuals if you are carrying out solely automated decision-making that has legal or similarly significant effects on them.</w:t>
            </w:r>
            <w:r w:rsidRPr="000B23DF">
              <w:rPr>
                <w:rFonts w:eastAsia="Times New Roman"/>
                <w:sz w:val="20"/>
                <w:szCs w:val="20"/>
                <w:lang w:eastAsia="en-GB"/>
              </w:rPr>
              <w:t> </w:t>
            </w:r>
          </w:p>
        </w:tc>
      </w:tr>
      <w:tr w:rsidR="008B71D7" w14:paraId="15A5D02A" w14:textId="77777777" w:rsidTr="00696498">
        <w:trPr>
          <w:trHeight w:val="555"/>
        </w:trPr>
        <w:tc>
          <w:tcPr>
            <w:tcW w:w="5376" w:type="dxa"/>
            <w:gridSpan w:val="2"/>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3D169501" w14:textId="1070EE06" w:rsidR="008B71D7" w:rsidRPr="000B23DF" w:rsidRDefault="008B71D7" w:rsidP="008B71D7">
            <w:pPr>
              <w:spacing w:line="240" w:lineRule="auto"/>
              <w:textAlignment w:val="baseline"/>
              <w:rPr>
                <w:rFonts w:ascii="Times New Roman" w:eastAsia="Times New Roman" w:hAnsi="Times New Roman" w:cs="Times New Roman"/>
                <w:bCs/>
                <w:sz w:val="22"/>
                <w:szCs w:val="22"/>
                <w:lang w:eastAsia="en-GB"/>
              </w:rPr>
            </w:pPr>
            <w:r w:rsidRPr="000B23DF">
              <w:rPr>
                <w:rFonts w:eastAsia="Times New Roman"/>
                <w:bCs/>
                <w:sz w:val="22"/>
                <w:szCs w:val="22"/>
                <w:lang w:eastAsia="en-GB"/>
              </w:rPr>
              <w:t>8.6. Can data be extracted in a structured, commonly used and machine</w:t>
            </w:r>
            <w:r w:rsidR="000B23DF">
              <w:rPr>
                <w:rFonts w:eastAsia="Times New Roman"/>
                <w:bCs/>
                <w:sz w:val="22"/>
                <w:szCs w:val="22"/>
                <w:lang w:eastAsia="en-GB"/>
              </w:rPr>
              <w:t>-</w:t>
            </w:r>
            <w:r w:rsidRPr="000B23DF">
              <w:rPr>
                <w:rFonts w:eastAsia="Times New Roman"/>
                <w:bCs/>
                <w:sz w:val="22"/>
                <w:szCs w:val="22"/>
                <w:lang w:eastAsia="en-GB"/>
              </w:rPr>
              <w:t>readable format (if applicable) </w:t>
            </w:r>
          </w:p>
        </w:tc>
        <w:tc>
          <w:tcPr>
            <w:tcW w:w="8574" w:type="dxa"/>
            <w:tcBorders>
              <w:top w:val="nil"/>
              <w:left w:val="nil"/>
              <w:bottom w:val="single" w:sz="6" w:space="0" w:color="auto"/>
              <w:right w:val="single" w:sz="6" w:space="0" w:color="auto"/>
            </w:tcBorders>
            <w:vAlign w:val="center"/>
            <w:hideMark/>
          </w:tcPr>
          <w:p w14:paraId="6872C2BE" w14:textId="7B812018" w:rsidR="008B71D7" w:rsidRDefault="000B23DF" w:rsidP="008B71D7">
            <w:pPr>
              <w:spacing w:line="240" w:lineRule="auto"/>
              <w:textAlignment w:val="baseline"/>
              <w:rPr>
                <w:rFonts w:ascii="Times New Roman" w:eastAsia="Times New Roman" w:hAnsi="Times New Roman" w:cs="Times New Roman"/>
                <w:lang w:eastAsia="en-GB"/>
              </w:rPr>
            </w:pPr>
            <w:r>
              <w:rPr>
                <w:rFonts w:ascii="MS Gothic" w:eastAsia="MS Gothic" w:hAnsi="MS Gothic" w:cs="Times New Roman" w:hint="eastAsia"/>
                <w:lang w:eastAsia="en-GB"/>
              </w:rPr>
              <w:t xml:space="preserve">☐ </w:t>
            </w:r>
            <w:r>
              <w:rPr>
                <w:rFonts w:eastAsia="Times New Roman"/>
                <w:lang w:eastAsia="en-GB"/>
              </w:rPr>
              <w:t xml:space="preserve">Yes    </w:t>
            </w:r>
            <w:r>
              <w:rPr>
                <w:rFonts w:ascii="MS Gothic" w:eastAsia="MS Gothic" w:hAnsi="MS Gothic" w:cs="Times New Roman" w:hint="eastAsia"/>
                <w:lang w:eastAsia="en-GB"/>
              </w:rPr>
              <w:t>☐</w:t>
            </w:r>
            <w:r>
              <w:rPr>
                <w:rFonts w:ascii="Segoe UI Symbol" w:eastAsia="Times New Roman" w:hAnsi="Segoe UI Symbol" w:cs="Times New Roman"/>
                <w:lang w:eastAsia="en-GB"/>
              </w:rPr>
              <w:t> </w:t>
            </w:r>
            <w:r>
              <w:rPr>
                <w:rFonts w:eastAsia="Times New Roman"/>
                <w:lang w:eastAsia="en-GB"/>
              </w:rPr>
              <w:t xml:space="preserve">No     </w:t>
            </w:r>
            <w:r>
              <w:rPr>
                <w:rFonts w:ascii="MS Gothic" w:eastAsia="MS Gothic" w:hAnsi="MS Gothic" w:cs="Times New Roman" w:hint="eastAsia"/>
                <w:lang w:eastAsia="en-GB"/>
              </w:rPr>
              <w:t>☐</w:t>
            </w:r>
            <w:r>
              <w:rPr>
                <w:rFonts w:ascii="Segoe UI Symbol" w:eastAsia="Times New Roman" w:hAnsi="Segoe UI Symbol" w:cs="Times New Roman"/>
                <w:lang w:eastAsia="en-GB"/>
              </w:rPr>
              <w:t> N/A</w:t>
            </w:r>
          </w:p>
        </w:tc>
      </w:tr>
      <w:tr w:rsidR="008B71D7" w14:paraId="5B3EC295" w14:textId="77777777" w:rsidTr="00696498">
        <w:trPr>
          <w:trHeight w:val="555"/>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152F8645" w14:textId="5768169F" w:rsidR="008B71D7" w:rsidRPr="000B23DF" w:rsidRDefault="008B71D7" w:rsidP="008B71D7">
            <w:pPr>
              <w:spacing w:line="240" w:lineRule="auto"/>
              <w:textAlignment w:val="baseline"/>
              <w:rPr>
                <w:rFonts w:ascii="Times New Roman" w:eastAsia="Times New Roman" w:hAnsi="Times New Roman" w:cs="Times New Roman"/>
                <w:sz w:val="20"/>
                <w:szCs w:val="20"/>
                <w:lang w:eastAsia="en-GB"/>
              </w:rPr>
            </w:pPr>
            <w:r w:rsidRPr="000B23DF">
              <w:rPr>
                <w:rFonts w:eastAsia="Times New Roman"/>
                <w:i/>
                <w:iCs/>
                <w:sz w:val="20"/>
                <w:szCs w:val="20"/>
                <w:lang w:eastAsia="en-GB"/>
              </w:rPr>
              <w:t>Notes: In some cases data subjects may have a right to data portability. This right only applies: to personal data an individual has provided to a controller; where the processing is based on the individual’s </w:t>
            </w:r>
            <w:r w:rsidRPr="000B23DF">
              <w:rPr>
                <w:rFonts w:eastAsia="Times New Roman"/>
                <w:b/>
                <w:bCs/>
                <w:i/>
                <w:iCs/>
                <w:sz w:val="20"/>
                <w:szCs w:val="20"/>
                <w:lang w:eastAsia="en-GB"/>
              </w:rPr>
              <w:t>consent</w:t>
            </w:r>
            <w:r w:rsidRPr="000B23DF">
              <w:rPr>
                <w:rFonts w:eastAsia="Times New Roman"/>
                <w:i/>
                <w:iCs/>
                <w:sz w:val="20"/>
                <w:szCs w:val="20"/>
                <w:lang w:eastAsia="en-GB"/>
              </w:rPr>
              <w:t> or for the </w:t>
            </w:r>
            <w:r w:rsidRPr="000B23DF">
              <w:rPr>
                <w:rFonts w:eastAsia="Times New Roman"/>
                <w:b/>
                <w:bCs/>
                <w:i/>
                <w:iCs/>
                <w:sz w:val="20"/>
                <w:szCs w:val="20"/>
                <w:lang w:eastAsia="en-GB"/>
              </w:rPr>
              <w:t>performance of a contract</w:t>
            </w:r>
            <w:r w:rsidRPr="000B23DF">
              <w:rPr>
                <w:rFonts w:eastAsia="Times New Roman"/>
                <w:i/>
                <w:iCs/>
                <w:sz w:val="20"/>
                <w:szCs w:val="20"/>
                <w:lang w:eastAsia="en-GB"/>
              </w:rPr>
              <w:t>; and when processing is carried out by </w:t>
            </w:r>
            <w:r w:rsidRPr="000B23DF">
              <w:rPr>
                <w:rFonts w:eastAsia="Times New Roman"/>
                <w:b/>
                <w:bCs/>
                <w:i/>
                <w:iCs/>
                <w:sz w:val="20"/>
                <w:szCs w:val="20"/>
                <w:lang w:eastAsia="en-GB"/>
              </w:rPr>
              <w:t>automated means</w:t>
            </w:r>
            <w:r w:rsidRPr="000B23DF">
              <w:rPr>
                <w:rFonts w:eastAsia="Times New Roman"/>
                <w:i/>
                <w:iCs/>
                <w:sz w:val="20"/>
                <w:szCs w:val="20"/>
                <w:lang w:eastAsia="en-GB"/>
              </w:rPr>
              <w:t>.</w:t>
            </w:r>
            <w:r w:rsidRPr="000B23DF">
              <w:rPr>
                <w:rFonts w:eastAsia="Times New Roman"/>
                <w:sz w:val="20"/>
                <w:szCs w:val="20"/>
                <w:lang w:eastAsia="en-GB"/>
              </w:rPr>
              <w:t> </w:t>
            </w:r>
          </w:p>
        </w:tc>
      </w:tr>
      <w:tr w:rsidR="008B71D7" w14:paraId="04F3E73B" w14:textId="77777777" w:rsidTr="00696498">
        <w:trPr>
          <w:trHeight w:val="555"/>
        </w:trPr>
        <w:tc>
          <w:tcPr>
            <w:tcW w:w="5376" w:type="dxa"/>
            <w:gridSpan w:val="2"/>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11BBACD7" w14:textId="321E8CF1" w:rsidR="008B71D7" w:rsidRPr="000B23DF" w:rsidRDefault="008B71D7" w:rsidP="008B71D7">
            <w:pPr>
              <w:spacing w:line="240" w:lineRule="auto"/>
              <w:textAlignment w:val="baseline"/>
              <w:rPr>
                <w:rFonts w:ascii="Times New Roman" w:eastAsia="Times New Roman" w:hAnsi="Times New Roman" w:cs="Times New Roman"/>
                <w:bCs/>
                <w:sz w:val="22"/>
                <w:szCs w:val="22"/>
                <w:lang w:eastAsia="en-GB"/>
              </w:rPr>
            </w:pPr>
            <w:r w:rsidRPr="000B23DF">
              <w:rPr>
                <w:rFonts w:eastAsia="Times New Roman"/>
                <w:bCs/>
                <w:sz w:val="22"/>
                <w:szCs w:val="22"/>
                <w:lang w:eastAsia="en-GB"/>
              </w:rPr>
              <w:t xml:space="preserve">8.7. Does the project involve privacy invasive technologies such as CCTV cameras, biometrics or facial recognition, drones, </w:t>
            </w:r>
            <w:r w:rsidR="000B23DF">
              <w:rPr>
                <w:rFonts w:eastAsia="Times New Roman"/>
                <w:bCs/>
                <w:sz w:val="22"/>
                <w:szCs w:val="22"/>
                <w:lang w:eastAsia="en-GB"/>
              </w:rPr>
              <w:t>ANPR</w:t>
            </w:r>
            <w:r w:rsidRPr="000B23DF">
              <w:rPr>
                <w:rFonts w:eastAsia="Times New Roman"/>
                <w:bCs/>
                <w:sz w:val="22"/>
                <w:szCs w:val="22"/>
                <w:lang w:eastAsia="en-GB"/>
              </w:rPr>
              <w:t>?  Please give further details with reference to the notes below. </w:t>
            </w:r>
          </w:p>
        </w:tc>
        <w:tc>
          <w:tcPr>
            <w:tcW w:w="8574" w:type="dxa"/>
            <w:tcBorders>
              <w:top w:val="nil"/>
              <w:left w:val="nil"/>
              <w:bottom w:val="single" w:sz="6" w:space="0" w:color="auto"/>
              <w:right w:val="single" w:sz="6" w:space="0" w:color="auto"/>
            </w:tcBorders>
            <w:vAlign w:val="center"/>
            <w:hideMark/>
          </w:tcPr>
          <w:p w14:paraId="2FE4FE7D" w14:textId="6C5D6EC5" w:rsidR="000B23DF" w:rsidRDefault="000B23DF" w:rsidP="008B71D7">
            <w:pPr>
              <w:spacing w:line="240" w:lineRule="auto"/>
              <w:textAlignment w:val="baseline"/>
              <w:rPr>
                <w:rFonts w:eastAsia="Times New Roman"/>
                <w:lang w:eastAsia="en-GB"/>
              </w:rPr>
            </w:pPr>
            <w:r>
              <w:rPr>
                <w:rFonts w:ascii="MS Gothic" w:eastAsia="MS Gothic" w:hAnsi="MS Gothic" w:cs="Times New Roman" w:hint="eastAsia"/>
                <w:lang w:eastAsia="en-GB"/>
              </w:rPr>
              <w:t xml:space="preserve">☐ </w:t>
            </w:r>
            <w:r>
              <w:rPr>
                <w:rFonts w:eastAsia="Times New Roman"/>
                <w:lang w:eastAsia="en-GB"/>
              </w:rPr>
              <w:t>Yes,</w:t>
            </w:r>
            <w:r>
              <w:rPr>
                <w:rFonts w:eastAsia="Times New Roman"/>
                <w:i/>
                <w:iCs/>
                <w:lang w:eastAsia="en-GB"/>
              </w:rPr>
              <w:t xml:space="preserve"> please specify:</w:t>
            </w:r>
          </w:p>
          <w:p w14:paraId="31D9A0A0" w14:textId="0A75BC84" w:rsidR="008B71D7" w:rsidRDefault="000B23DF" w:rsidP="008B71D7">
            <w:pPr>
              <w:spacing w:line="240" w:lineRule="auto"/>
              <w:textAlignment w:val="baseline"/>
              <w:rPr>
                <w:rFonts w:ascii="Times New Roman" w:eastAsia="Times New Roman" w:hAnsi="Times New Roman" w:cs="Times New Roman"/>
                <w:lang w:eastAsia="en-GB"/>
              </w:rPr>
            </w:pPr>
            <w:r>
              <w:rPr>
                <w:rFonts w:ascii="MS Gothic" w:eastAsia="MS Gothic" w:hAnsi="MS Gothic" w:cs="Times New Roman" w:hint="eastAsia"/>
                <w:lang w:eastAsia="en-GB"/>
              </w:rPr>
              <w:t>☐</w:t>
            </w:r>
            <w:r>
              <w:rPr>
                <w:rFonts w:ascii="Segoe UI Symbol" w:eastAsia="Times New Roman" w:hAnsi="Segoe UI Symbol" w:cs="Times New Roman"/>
                <w:lang w:eastAsia="en-GB"/>
              </w:rPr>
              <w:t> </w:t>
            </w:r>
            <w:r>
              <w:rPr>
                <w:rFonts w:eastAsia="Times New Roman"/>
                <w:lang w:eastAsia="en-GB"/>
              </w:rPr>
              <w:t xml:space="preserve">No     </w:t>
            </w:r>
          </w:p>
        </w:tc>
      </w:tr>
      <w:tr w:rsidR="008B71D7" w14:paraId="72032364" w14:textId="77777777" w:rsidTr="00696498">
        <w:trPr>
          <w:trHeight w:val="360"/>
        </w:trPr>
        <w:tc>
          <w:tcPr>
            <w:tcW w:w="13950" w:type="dxa"/>
            <w:gridSpan w:val="3"/>
            <w:tcBorders>
              <w:top w:val="nil"/>
              <w:left w:val="single" w:sz="6" w:space="0" w:color="auto"/>
              <w:bottom w:val="single" w:sz="6" w:space="0" w:color="auto"/>
              <w:right w:val="single" w:sz="6" w:space="0" w:color="auto"/>
            </w:tcBorders>
            <w:shd w:val="clear" w:color="auto" w:fill="F2F2F2" w:themeFill="background1" w:themeFillShade="F2"/>
            <w:vAlign w:val="center"/>
            <w:hideMark/>
          </w:tcPr>
          <w:p w14:paraId="1BFA7264" w14:textId="77777777" w:rsidR="008B71D7" w:rsidRPr="000B23DF" w:rsidRDefault="008B71D7" w:rsidP="000B23DF">
            <w:pPr>
              <w:spacing w:line="240" w:lineRule="auto"/>
              <w:textAlignment w:val="baseline"/>
              <w:rPr>
                <w:rFonts w:ascii="Times New Roman" w:eastAsia="Times New Roman" w:hAnsi="Times New Roman" w:cs="Times New Roman"/>
                <w:sz w:val="20"/>
                <w:szCs w:val="20"/>
                <w:lang w:eastAsia="en-GB"/>
              </w:rPr>
            </w:pPr>
            <w:r w:rsidRPr="000B23DF">
              <w:rPr>
                <w:rFonts w:eastAsia="Times New Roman"/>
                <w:i/>
                <w:iCs/>
                <w:sz w:val="20"/>
                <w:szCs w:val="20"/>
                <w:lang w:eastAsia="en-GB"/>
              </w:rPr>
              <w:t>Notes: includes smart cards, radio frequency identification (RFID) tags, locator technologies (visual surveillance, profiling, data mining)</w:t>
            </w:r>
            <w:r w:rsidRPr="000B23DF">
              <w:rPr>
                <w:rFonts w:eastAsia="Times New Roman"/>
                <w:sz w:val="20"/>
                <w:szCs w:val="20"/>
                <w:lang w:eastAsia="en-GB"/>
              </w:rPr>
              <w:t> </w:t>
            </w:r>
          </w:p>
        </w:tc>
      </w:tr>
    </w:tbl>
    <w:p w14:paraId="7D71B4F3" w14:textId="77777777" w:rsidR="002F1EC5" w:rsidRDefault="002F1EC5" w:rsidP="002F1EC5">
      <w:pPr>
        <w:spacing w:line="240" w:lineRule="auto"/>
        <w:textAlignment w:val="baseline"/>
        <w:rPr>
          <w:rFonts w:ascii="Segoe UI" w:eastAsia="Times New Roman" w:hAnsi="Segoe UI" w:cs="Segoe UI"/>
          <w:sz w:val="18"/>
          <w:szCs w:val="18"/>
          <w:lang w:eastAsia="en-GB"/>
        </w:rPr>
      </w:pPr>
      <w:r>
        <w:rPr>
          <w:rFonts w:ascii="Calibri" w:eastAsia="Times New Roman" w:hAnsi="Calibri" w:cs="Calibri"/>
          <w:lang w:eastAsia="en-GB"/>
        </w:rPr>
        <w:t> </w:t>
      </w:r>
    </w:p>
    <w:p w14:paraId="775CEF67" w14:textId="77777777" w:rsidR="000B23DF" w:rsidRDefault="000B23DF">
      <w:pPr>
        <w:spacing w:after="200"/>
        <w:rPr>
          <w:rFonts w:eastAsia="Times New Roman"/>
          <w:b/>
          <w:bCs/>
          <w:color w:val="000000"/>
          <w:lang w:val="en-US" w:eastAsia="en-GB"/>
        </w:rPr>
      </w:pPr>
      <w:r>
        <w:rPr>
          <w:rFonts w:eastAsia="Times New Roman"/>
          <w:b/>
          <w:bCs/>
          <w:color w:val="000000"/>
          <w:lang w:val="en-US" w:eastAsia="en-GB"/>
        </w:rPr>
        <w:br w:type="page"/>
      </w:r>
    </w:p>
    <w:p w14:paraId="0E37D7C6" w14:textId="226E2A63" w:rsidR="002F1EC5" w:rsidRDefault="002F1EC5" w:rsidP="002F1EC5">
      <w:pPr>
        <w:spacing w:line="240" w:lineRule="auto"/>
        <w:jc w:val="both"/>
        <w:textAlignment w:val="baseline"/>
        <w:rPr>
          <w:rFonts w:ascii="Segoe UI" w:eastAsia="Times New Roman" w:hAnsi="Segoe UI" w:cs="Segoe UI"/>
          <w:sz w:val="18"/>
          <w:szCs w:val="18"/>
          <w:lang w:eastAsia="en-GB"/>
        </w:rPr>
      </w:pPr>
      <w:r>
        <w:rPr>
          <w:rFonts w:eastAsia="Times New Roman"/>
          <w:b/>
          <w:bCs/>
          <w:color w:val="000000"/>
          <w:lang w:val="en-US" w:eastAsia="en-GB"/>
        </w:rPr>
        <w:lastRenderedPageBreak/>
        <w:t>Section 3 - Risk Assessment - To be completed by the</w:t>
      </w:r>
      <w:r w:rsidR="00BA1FE4">
        <w:rPr>
          <w:rFonts w:eastAsia="Times New Roman"/>
          <w:b/>
          <w:bCs/>
          <w:color w:val="000000"/>
          <w:lang w:val="en-US" w:eastAsia="en-GB"/>
        </w:rPr>
        <w:t xml:space="preserve"> LIDA IG Manager</w:t>
      </w:r>
      <w:r>
        <w:rPr>
          <w:rFonts w:eastAsia="Times New Roman"/>
          <w:color w:val="000000"/>
          <w:lang w:eastAsia="en-GB"/>
        </w:rPr>
        <w:t> </w:t>
      </w:r>
    </w:p>
    <w:p w14:paraId="0F5D8666" w14:textId="77777777" w:rsidR="002F1EC5" w:rsidRDefault="002F1EC5" w:rsidP="002F1EC5">
      <w:pPr>
        <w:spacing w:line="240" w:lineRule="auto"/>
        <w:textAlignment w:val="baseline"/>
        <w:rPr>
          <w:rFonts w:ascii="Segoe UI" w:eastAsia="Times New Roman" w:hAnsi="Segoe UI" w:cs="Segoe UI"/>
          <w:sz w:val="18"/>
          <w:szCs w:val="18"/>
          <w:lang w:eastAsia="en-GB"/>
        </w:rPr>
      </w:pPr>
      <w:r>
        <w:rPr>
          <w:rFonts w:eastAsia="Times New Roman"/>
          <w:color w:val="000000"/>
          <w:lang w:eastAsia="en-GB"/>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21"/>
        <w:gridCol w:w="2067"/>
        <w:gridCol w:w="1711"/>
        <w:gridCol w:w="1495"/>
        <w:gridCol w:w="1421"/>
        <w:gridCol w:w="3825"/>
        <w:gridCol w:w="2217"/>
      </w:tblGrid>
      <w:tr w:rsidR="002F1EC5" w14:paraId="5C2A23D0" w14:textId="77777777" w:rsidTr="005F6AC3">
        <w:trPr>
          <w:trHeight w:val="1395"/>
        </w:trPr>
        <w:tc>
          <w:tcPr>
            <w:tcW w:w="126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11F9A4C4"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b/>
                <w:bCs/>
                <w:color w:val="000000"/>
                <w:lang w:eastAsia="en-GB"/>
              </w:rPr>
              <w:t>Question Number</w:t>
            </w:r>
            <w:r>
              <w:rPr>
                <w:rFonts w:eastAsia="Times New Roman"/>
                <w:color w:val="000000"/>
                <w:lang w:eastAsia="en-GB"/>
              </w:rPr>
              <w:t> </w:t>
            </w:r>
          </w:p>
        </w:tc>
        <w:tc>
          <w:tcPr>
            <w:tcW w:w="2265" w:type="dxa"/>
            <w:tcBorders>
              <w:top w:val="single" w:sz="6" w:space="0" w:color="auto"/>
              <w:left w:val="nil"/>
              <w:bottom w:val="single" w:sz="6" w:space="0" w:color="auto"/>
              <w:right w:val="single" w:sz="6" w:space="0" w:color="auto"/>
            </w:tcBorders>
            <w:shd w:val="clear" w:color="auto" w:fill="F2F2F2" w:themeFill="background1" w:themeFillShade="F2"/>
            <w:vAlign w:val="center"/>
            <w:hideMark/>
          </w:tcPr>
          <w:p w14:paraId="31329F0A"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b/>
                <w:bCs/>
                <w:color w:val="000000"/>
                <w:lang w:eastAsia="en-GB"/>
              </w:rPr>
              <w:t>Risk identified </w:t>
            </w:r>
            <w:r>
              <w:rPr>
                <w:rFonts w:eastAsia="Times New Roman"/>
                <w:color w:val="000000"/>
                <w:lang w:eastAsia="en-GB"/>
              </w:rPr>
              <w:t> </w:t>
            </w:r>
          </w:p>
        </w:tc>
        <w:tc>
          <w:tcPr>
            <w:tcW w:w="1830" w:type="dxa"/>
            <w:tcBorders>
              <w:top w:val="single" w:sz="6" w:space="0" w:color="auto"/>
              <w:left w:val="nil"/>
              <w:bottom w:val="single" w:sz="6" w:space="0" w:color="auto"/>
              <w:right w:val="single" w:sz="6" w:space="0" w:color="auto"/>
            </w:tcBorders>
            <w:shd w:val="clear" w:color="auto" w:fill="F2F2F2" w:themeFill="background1" w:themeFillShade="F2"/>
            <w:vAlign w:val="center"/>
            <w:hideMark/>
          </w:tcPr>
          <w:p w14:paraId="7E0C0012"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b/>
                <w:bCs/>
                <w:color w:val="000000"/>
                <w:lang w:eastAsia="en-GB"/>
              </w:rPr>
              <w:t>Risk likelihood</w:t>
            </w:r>
            <w:r>
              <w:rPr>
                <w:rFonts w:eastAsia="Times New Roman"/>
                <w:color w:val="000000"/>
                <w:lang w:eastAsia="en-GB"/>
              </w:rPr>
              <w:t> </w:t>
            </w:r>
          </w:p>
          <w:p w14:paraId="17647865"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sz w:val="20"/>
                <w:szCs w:val="20"/>
                <w:lang w:eastAsia="en-GB"/>
              </w:rPr>
              <w:t>1=Unlikely </w:t>
            </w:r>
          </w:p>
          <w:p w14:paraId="046B74FD"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sz w:val="20"/>
                <w:szCs w:val="20"/>
                <w:lang w:eastAsia="en-GB"/>
              </w:rPr>
              <w:t>2=Possible </w:t>
            </w:r>
          </w:p>
          <w:p w14:paraId="2973CD87"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sz w:val="20"/>
                <w:szCs w:val="20"/>
                <w:lang w:eastAsia="en-GB"/>
              </w:rPr>
              <w:t>3=Likely </w:t>
            </w:r>
          </w:p>
          <w:p w14:paraId="57E97CE4" w14:textId="080BB40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sz w:val="20"/>
                <w:szCs w:val="20"/>
                <w:lang w:eastAsia="en-GB"/>
              </w:rPr>
              <w:t>4=Almost Certain</w:t>
            </w:r>
          </w:p>
        </w:tc>
        <w:tc>
          <w:tcPr>
            <w:tcW w:w="1590" w:type="dxa"/>
            <w:tcBorders>
              <w:top w:val="single" w:sz="6" w:space="0" w:color="auto"/>
              <w:left w:val="nil"/>
              <w:bottom w:val="single" w:sz="6" w:space="0" w:color="auto"/>
              <w:right w:val="single" w:sz="6" w:space="0" w:color="auto"/>
            </w:tcBorders>
            <w:shd w:val="clear" w:color="auto" w:fill="F2F2F2" w:themeFill="background1" w:themeFillShade="F2"/>
            <w:vAlign w:val="center"/>
            <w:hideMark/>
          </w:tcPr>
          <w:p w14:paraId="33691B62"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b/>
                <w:bCs/>
                <w:color w:val="000000"/>
                <w:lang w:eastAsia="en-GB"/>
              </w:rPr>
              <w:t>Risk severity</w:t>
            </w:r>
            <w:r>
              <w:rPr>
                <w:rFonts w:eastAsia="Times New Roman"/>
                <w:color w:val="000000"/>
                <w:lang w:eastAsia="en-GB"/>
              </w:rPr>
              <w:t> </w:t>
            </w:r>
          </w:p>
          <w:p w14:paraId="248B0881"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sz w:val="20"/>
                <w:szCs w:val="20"/>
                <w:lang w:eastAsia="en-GB"/>
              </w:rPr>
              <w:t>1 = Minor </w:t>
            </w:r>
          </w:p>
          <w:p w14:paraId="04D1F3F1"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sz w:val="20"/>
                <w:szCs w:val="20"/>
                <w:lang w:eastAsia="en-GB"/>
              </w:rPr>
              <w:t>2 = Moderate </w:t>
            </w:r>
          </w:p>
          <w:p w14:paraId="05880513"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sz w:val="20"/>
                <w:szCs w:val="20"/>
                <w:lang w:eastAsia="en-GB"/>
              </w:rPr>
              <w:t>3 = Major </w:t>
            </w:r>
          </w:p>
          <w:p w14:paraId="4E3756EF"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sz w:val="20"/>
                <w:szCs w:val="20"/>
                <w:lang w:eastAsia="en-GB"/>
              </w:rPr>
              <w:t>4 =Critical </w:t>
            </w:r>
          </w:p>
        </w:tc>
        <w:tc>
          <w:tcPr>
            <w:tcW w:w="1515" w:type="dxa"/>
            <w:tcBorders>
              <w:top w:val="single" w:sz="6" w:space="0" w:color="auto"/>
              <w:left w:val="nil"/>
              <w:bottom w:val="single" w:sz="6" w:space="0" w:color="auto"/>
              <w:right w:val="single" w:sz="6" w:space="0" w:color="auto"/>
            </w:tcBorders>
            <w:shd w:val="clear" w:color="auto" w:fill="F2F2F2" w:themeFill="background1" w:themeFillShade="F2"/>
            <w:vAlign w:val="center"/>
            <w:hideMark/>
          </w:tcPr>
          <w:p w14:paraId="3C0EEF08"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b/>
                <w:bCs/>
                <w:color w:val="000000"/>
                <w:lang w:eastAsia="en-GB"/>
              </w:rPr>
              <w:t>Risk level</w:t>
            </w:r>
            <w:r>
              <w:rPr>
                <w:rFonts w:eastAsia="Times New Roman"/>
                <w:color w:val="000000"/>
                <w:lang w:eastAsia="en-GB"/>
              </w:rPr>
              <w:t> </w:t>
            </w:r>
          </w:p>
          <w:p w14:paraId="0585E510"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sz w:val="20"/>
                <w:szCs w:val="20"/>
                <w:lang w:eastAsia="en-GB"/>
              </w:rPr>
              <w:t>(Likelihood x Severity) </w:t>
            </w:r>
          </w:p>
        </w:tc>
        <w:tc>
          <w:tcPr>
            <w:tcW w:w="4455" w:type="dxa"/>
            <w:tcBorders>
              <w:top w:val="single" w:sz="6" w:space="0" w:color="auto"/>
              <w:left w:val="nil"/>
              <w:bottom w:val="single" w:sz="6" w:space="0" w:color="auto"/>
              <w:right w:val="single" w:sz="6" w:space="0" w:color="auto"/>
            </w:tcBorders>
            <w:shd w:val="clear" w:color="auto" w:fill="F2F2F2" w:themeFill="background1" w:themeFillShade="F2"/>
            <w:vAlign w:val="center"/>
            <w:hideMark/>
          </w:tcPr>
          <w:p w14:paraId="7CB13827"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b/>
                <w:bCs/>
                <w:color w:val="000000"/>
                <w:lang w:eastAsia="en-GB"/>
              </w:rPr>
              <w:t>Solution: Proposed action to be taken to reduce risk</w:t>
            </w:r>
            <w:r>
              <w:rPr>
                <w:rFonts w:eastAsia="Times New Roman"/>
                <w:color w:val="000000"/>
                <w:lang w:eastAsia="en-GB"/>
              </w:rPr>
              <w:t> </w:t>
            </w:r>
          </w:p>
        </w:tc>
        <w:tc>
          <w:tcPr>
            <w:tcW w:w="2415" w:type="dxa"/>
            <w:tcBorders>
              <w:top w:val="single" w:sz="6" w:space="0" w:color="auto"/>
              <w:left w:val="nil"/>
              <w:bottom w:val="single" w:sz="6" w:space="0" w:color="auto"/>
              <w:right w:val="single" w:sz="6" w:space="0" w:color="auto"/>
            </w:tcBorders>
            <w:shd w:val="clear" w:color="auto" w:fill="F2F2F2" w:themeFill="background1" w:themeFillShade="F2"/>
            <w:vAlign w:val="center"/>
            <w:hideMark/>
          </w:tcPr>
          <w:p w14:paraId="35C429DA"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b/>
                <w:bCs/>
                <w:color w:val="000000"/>
                <w:lang w:eastAsia="en-GB"/>
              </w:rPr>
              <w:t>Result: Risk level after proposed action</w:t>
            </w:r>
            <w:r>
              <w:rPr>
                <w:rFonts w:eastAsia="Times New Roman"/>
                <w:color w:val="000000"/>
                <w:lang w:eastAsia="en-GB"/>
              </w:rPr>
              <w:t> </w:t>
            </w:r>
          </w:p>
          <w:p w14:paraId="5C87ADF9"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sz w:val="20"/>
                <w:szCs w:val="20"/>
                <w:lang w:eastAsia="en-GB"/>
              </w:rPr>
              <w:t>(Format: New Likelihood x New Severity = New Risk level) </w:t>
            </w:r>
          </w:p>
        </w:tc>
      </w:tr>
      <w:tr w:rsidR="002F1EC5" w14:paraId="7E288B7A" w14:textId="77777777" w:rsidTr="005F6AC3">
        <w:trPr>
          <w:trHeight w:val="300"/>
        </w:trPr>
        <w:tc>
          <w:tcPr>
            <w:tcW w:w="1260" w:type="dxa"/>
            <w:tcBorders>
              <w:top w:val="nil"/>
              <w:left w:val="single" w:sz="6" w:space="0" w:color="auto"/>
              <w:bottom w:val="single" w:sz="6" w:space="0" w:color="auto"/>
              <w:right w:val="single" w:sz="6" w:space="0" w:color="auto"/>
            </w:tcBorders>
            <w:vAlign w:val="center"/>
            <w:hideMark/>
          </w:tcPr>
          <w:p w14:paraId="57ACD427"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2265" w:type="dxa"/>
            <w:tcBorders>
              <w:top w:val="nil"/>
              <w:left w:val="nil"/>
              <w:bottom w:val="single" w:sz="6" w:space="0" w:color="auto"/>
              <w:right w:val="single" w:sz="6" w:space="0" w:color="auto"/>
            </w:tcBorders>
            <w:vAlign w:val="center"/>
            <w:hideMark/>
          </w:tcPr>
          <w:p w14:paraId="1C53C419"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1830" w:type="dxa"/>
            <w:tcBorders>
              <w:top w:val="nil"/>
              <w:left w:val="nil"/>
              <w:bottom w:val="single" w:sz="6" w:space="0" w:color="auto"/>
              <w:right w:val="single" w:sz="6" w:space="0" w:color="auto"/>
            </w:tcBorders>
            <w:vAlign w:val="center"/>
            <w:hideMark/>
          </w:tcPr>
          <w:p w14:paraId="5496A416"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1590" w:type="dxa"/>
            <w:tcBorders>
              <w:top w:val="nil"/>
              <w:left w:val="nil"/>
              <w:bottom w:val="single" w:sz="6" w:space="0" w:color="auto"/>
              <w:right w:val="single" w:sz="6" w:space="0" w:color="auto"/>
            </w:tcBorders>
            <w:vAlign w:val="center"/>
            <w:hideMark/>
          </w:tcPr>
          <w:p w14:paraId="3221B1E4"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1515" w:type="dxa"/>
            <w:tcBorders>
              <w:top w:val="nil"/>
              <w:left w:val="nil"/>
              <w:bottom w:val="single" w:sz="6" w:space="0" w:color="auto"/>
              <w:right w:val="single" w:sz="6" w:space="0" w:color="auto"/>
            </w:tcBorders>
            <w:vAlign w:val="center"/>
            <w:hideMark/>
          </w:tcPr>
          <w:p w14:paraId="51B23FC2"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4455" w:type="dxa"/>
            <w:tcBorders>
              <w:top w:val="nil"/>
              <w:left w:val="nil"/>
              <w:bottom w:val="single" w:sz="6" w:space="0" w:color="auto"/>
              <w:right w:val="single" w:sz="6" w:space="0" w:color="auto"/>
            </w:tcBorders>
            <w:vAlign w:val="center"/>
            <w:hideMark/>
          </w:tcPr>
          <w:p w14:paraId="3E44DDB4"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xml:space="preserve">  </w:t>
            </w:r>
          </w:p>
        </w:tc>
        <w:tc>
          <w:tcPr>
            <w:tcW w:w="2415" w:type="dxa"/>
            <w:tcBorders>
              <w:top w:val="nil"/>
              <w:left w:val="nil"/>
              <w:bottom w:val="single" w:sz="6" w:space="0" w:color="auto"/>
              <w:right w:val="single" w:sz="6" w:space="0" w:color="auto"/>
            </w:tcBorders>
            <w:vAlign w:val="center"/>
            <w:hideMark/>
          </w:tcPr>
          <w:p w14:paraId="72FA0F44"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xml:space="preserve">  </w:t>
            </w:r>
          </w:p>
        </w:tc>
      </w:tr>
      <w:tr w:rsidR="002F1EC5" w14:paraId="2BCBA739" w14:textId="77777777" w:rsidTr="005F6AC3">
        <w:trPr>
          <w:trHeight w:val="300"/>
        </w:trPr>
        <w:tc>
          <w:tcPr>
            <w:tcW w:w="1260" w:type="dxa"/>
            <w:tcBorders>
              <w:top w:val="nil"/>
              <w:left w:val="single" w:sz="6" w:space="0" w:color="auto"/>
              <w:bottom w:val="single" w:sz="6" w:space="0" w:color="auto"/>
              <w:right w:val="single" w:sz="6" w:space="0" w:color="auto"/>
            </w:tcBorders>
            <w:vAlign w:val="center"/>
            <w:hideMark/>
          </w:tcPr>
          <w:p w14:paraId="747BB72F"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2265" w:type="dxa"/>
            <w:tcBorders>
              <w:top w:val="nil"/>
              <w:left w:val="nil"/>
              <w:bottom w:val="single" w:sz="6" w:space="0" w:color="auto"/>
              <w:right w:val="single" w:sz="6" w:space="0" w:color="auto"/>
            </w:tcBorders>
            <w:vAlign w:val="center"/>
            <w:hideMark/>
          </w:tcPr>
          <w:p w14:paraId="492F8D9F"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1830" w:type="dxa"/>
            <w:tcBorders>
              <w:top w:val="nil"/>
              <w:left w:val="nil"/>
              <w:bottom w:val="single" w:sz="6" w:space="0" w:color="auto"/>
              <w:right w:val="single" w:sz="6" w:space="0" w:color="auto"/>
            </w:tcBorders>
            <w:vAlign w:val="center"/>
            <w:hideMark/>
          </w:tcPr>
          <w:p w14:paraId="4058D6DE"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1590" w:type="dxa"/>
            <w:tcBorders>
              <w:top w:val="nil"/>
              <w:left w:val="nil"/>
              <w:bottom w:val="single" w:sz="6" w:space="0" w:color="auto"/>
              <w:right w:val="single" w:sz="6" w:space="0" w:color="auto"/>
            </w:tcBorders>
            <w:vAlign w:val="center"/>
            <w:hideMark/>
          </w:tcPr>
          <w:p w14:paraId="2B37CEC7"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1515" w:type="dxa"/>
            <w:tcBorders>
              <w:top w:val="nil"/>
              <w:left w:val="nil"/>
              <w:bottom w:val="single" w:sz="6" w:space="0" w:color="auto"/>
              <w:right w:val="single" w:sz="6" w:space="0" w:color="auto"/>
            </w:tcBorders>
            <w:vAlign w:val="center"/>
            <w:hideMark/>
          </w:tcPr>
          <w:p w14:paraId="170470C0"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4455" w:type="dxa"/>
            <w:tcBorders>
              <w:top w:val="nil"/>
              <w:left w:val="nil"/>
              <w:bottom w:val="single" w:sz="6" w:space="0" w:color="auto"/>
              <w:right w:val="single" w:sz="6" w:space="0" w:color="auto"/>
            </w:tcBorders>
            <w:vAlign w:val="center"/>
            <w:hideMark/>
          </w:tcPr>
          <w:p w14:paraId="20664207"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xml:space="preserve">  </w:t>
            </w:r>
          </w:p>
        </w:tc>
        <w:tc>
          <w:tcPr>
            <w:tcW w:w="2415" w:type="dxa"/>
            <w:tcBorders>
              <w:top w:val="nil"/>
              <w:left w:val="nil"/>
              <w:bottom w:val="single" w:sz="6" w:space="0" w:color="auto"/>
              <w:right w:val="single" w:sz="6" w:space="0" w:color="auto"/>
            </w:tcBorders>
            <w:vAlign w:val="center"/>
            <w:hideMark/>
          </w:tcPr>
          <w:p w14:paraId="0DFFDCF0"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xml:space="preserve">  </w:t>
            </w:r>
          </w:p>
        </w:tc>
      </w:tr>
      <w:tr w:rsidR="002F1EC5" w14:paraId="46240DE6" w14:textId="77777777" w:rsidTr="005F6AC3">
        <w:trPr>
          <w:trHeight w:val="300"/>
        </w:trPr>
        <w:tc>
          <w:tcPr>
            <w:tcW w:w="1260" w:type="dxa"/>
            <w:tcBorders>
              <w:top w:val="nil"/>
              <w:left w:val="single" w:sz="6" w:space="0" w:color="auto"/>
              <w:bottom w:val="single" w:sz="6" w:space="0" w:color="auto"/>
              <w:right w:val="single" w:sz="6" w:space="0" w:color="auto"/>
            </w:tcBorders>
            <w:vAlign w:val="center"/>
            <w:hideMark/>
          </w:tcPr>
          <w:p w14:paraId="3EDB0CD9"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2265" w:type="dxa"/>
            <w:tcBorders>
              <w:top w:val="nil"/>
              <w:left w:val="nil"/>
              <w:bottom w:val="single" w:sz="6" w:space="0" w:color="auto"/>
              <w:right w:val="single" w:sz="6" w:space="0" w:color="auto"/>
            </w:tcBorders>
            <w:vAlign w:val="center"/>
            <w:hideMark/>
          </w:tcPr>
          <w:p w14:paraId="7488C42F"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1830" w:type="dxa"/>
            <w:tcBorders>
              <w:top w:val="nil"/>
              <w:left w:val="nil"/>
              <w:bottom w:val="single" w:sz="6" w:space="0" w:color="auto"/>
              <w:right w:val="single" w:sz="6" w:space="0" w:color="auto"/>
            </w:tcBorders>
            <w:vAlign w:val="center"/>
            <w:hideMark/>
          </w:tcPr>
          <w:p w14:paraId="3DDB39BB"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1590" w:type="dxa"/>
            <w:tcBorders>
              <w:top w:val="nil"/>
              <w:left w:val="nil"/>
              <w:bottom w:val="single" w:sz="6" w:space="0" w:color="auto"/>
              <w:right w:val="single" w:sz="6" w:space="0" w:color="auto"/>
            </w:tcBorders>
            <w:vAlign w:val="center"/>
            <w:hideMark/>
          </w:tcPr>
          <w:p w14:paraId="1E42A21D"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1515" w:type="dxa"/>
            <w:tcBorders>
              <w:top w:val="nil"/>
              <w:left w:val="nil"/>
              <w:bottom w:val="single" w:sz="6" w:space="0" w:color="auto"/>
              <w:right w:val="single" w:sz="6" w:space="0" w:color="auto"/>
            </w:tcBorders>
            <w:vAlign w:val="center"/>
            <w:hideMark/>
          </w:tcPr>
          <w:p w14:paraId="7D51EA94"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4455" w:type="dxa"/>
            <w:tcBorders>
              <w:top w:val="nil"/>
              <w:left w:val="nil"/>
              <w:bottom w:val="single" w:sz="6" w:space="0" w:color="auto"/>
              <w:right w:val="single" w:sz="6" w:space="0" w:color="auto"/>
            </w:tcBorders>
            <w:vAlign w:val="center"/>
            <w:hideMark/>
          </w:tcPr>
          <w:p w14:paraId="4AA12ADF" w14:textId="72C64071" w:rsidR="002F1EC5" w:rsidRDefault="00FA2610"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2415" w:type="dxa"/>
            <w:tcBorders>
              <w:top w:val="nil"/>
              <w:left w:val="nil"/>
              <w:bottom w:val="single" w:sz="6" w:space="0" w:color="auto"/>
              <w:right w:val="single" w:sz="6" w:space="0" w:color="auto"/>
            </w:tcBorders>
            <w:vAlign w:val="center"/>
            <w:hideMark/>
          </w:tcPr>
          <w:p w14:paraId="23F697A3"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xml:space="preserve">  </w:t>
            </w:r>
          </w:p>
        </w:tc>
      </w:tr>
      <w:tr w:rsidR="002F1EC5" w14:paraId="76C0879C" w14:textId="77777777" w:rsidTr="005F6AC3">
        <w:trPr>
          <w:trHeight w:val="300"/>
        </w:trPr>
        <w:tc>
          <w:tcPr>
            <w:tcW w:w="1260" w:type="dxa"/>
            <w:tcBorders>
              <w:top w:val="nil"/>
              <w:left w:val="single" w:sz="6" w:space="0" w:color="auto"/>
              <w:bottom w:val="single" w:sz="6" w:space="0" w:color="auto"/>
              <w:right w:val="single" w:sz="6" w:space="0" w:color="auto"/>
            </w:tcBorders>
            <w:vAlign w:val="center"/>
            <w:hideMark/>
          </w:tcPr>
          <w:p w14:paraId="7036078B"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2265" w:type="dxa"/>
            <w:tcBorders>
              <w:top w:val="nil"/>
              <w:left w:val="nil"/>
              <w:bottom w:val="single" w:sz="6" w:space="0" w:color="auto"/>
              <w:right w:val="single" w:sz="6" w:space="0" w:color="auto"/>
            </w:tcBorders>
            <w:vAlign w:val="center"/>
            <w:hideMark/>
          </w:tcPr>
          <w:p w14:paraId="63CC5B47"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1830" w:type="dxa"/>
            <w:tcBorders>
              <w:top w:val="nil"/>
              <w:left w:val="nil"/>
              <w:bottom w:val="single" w:sz="6" w:space="0" w:color="auto"/>
              <w:right w:val="single" w:sz="6" w:space="0" w:color="auto"/>
            </w:tcBorders>
            <w:vAlign w:val="center"/>
            <w:hideMark/>
          </w:tcPr>
          <w:p w14:paraId="31D68F55"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1590" w:type="dxa"/>
            <w:tcBorders>
              <w:top w:val="nil"/>
              <w:left w:val="nil"/>
              <w:bottom w:val="single" w:sz="6" w:space="0" w:color="auto"/>
              <w:right w:val="single" w:sz="6" w:space="0" w:color="auto"/>
            </w:tcBorders>
            <w:vAlign w:val="center"/>
            <w:hideMark/>
          </w:tcPr>
          <w:p w14:paraId="0F456FDF"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1515" w:type="dxa"/>
            <w:tcBorders>
              <w:top w:val="nil"/>
              <w:left w:val="nil"/>
              <w:bottom w:val="single" w:sz="6" w:space="0" w:color="auto"/>
              <w:right w:val="single" w:sz="6" w:space="0" w:color="auto"/>
            </w:tcBorders>
            <w:vAlign w:val="center"/>
            <w:hideMark/>
          </w:tcPr>
          <w:p w14:paraId="75E17621"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4455" w:type="dxa"/>
            <w:tcBorders>
              <w:top w:val="nil"/>
              <w:left w:val="nil"/>
              <w:bottom w:val="single" w:sz="6" w:space="0" w:color="auto"/>
              <w:right w:val="single" w:sz="6" w:space="0" w:color="auto"/>
            </w:tcBorders>
            <w:vAlign w:val="center"/>
            <w:hideMark/>
          </w:tcPr>
          <w:p w14:paraId="657DD210"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2415" w:type="dxa"/>
            <w:tcBorders>
              <w:top w:val="nil"/>
              <w:left w:val="nil"/>
              <w:bottom w:val="single" w:sz="6" w:space="0" w:color="auto"/>
              <w:right w:val="single" w:sz="6" w:space="0" w:color="auto"/>
            </w:tcBorders>
            <w:vAlign w:val="center"/>
            <w:hideMark/>
          </w:tcPr>
          <w:p w14:paraId="26F0963E"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r>
      <w:tr w:rsidR="002F1EC5" w14:paraId="39997706" w14:textId="77777777" w:rsidTr="005F6AC3">
        <w:trPr>
          <w:trHeight w:val="300"/>
        </w:trPr>
        <w:tc>
          <w:tcPr>
            <w:tcW w:w="1260" w:type="dxa"/>
            <w:tcBorders>
              <w:top w:val="nil"/>
              <w:left w:val="single" w:sz="6" w:space="0" w:color="auto"/>
              <w:bottom w:val="single" w:sz="6" w:space="0" w:color="auto"/>
              <w:right w:val="single" w:sz="6" w:space="0" w:color="auto"/>
            </w:tcBorders>
            <w:vAlign w:val="center"/>
            <w:hideMark/>
          </w:tcPr>
          <w:p w14:paraId="531F69A0"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2265" w:type="dxa"/>
            <w:tcBorders>
              <w:top w:val="nil"/>
              <w:left w:val="nil"/>
              <w:bottom w:val="single" w:sz="6" w:space="0" w:color="auto"/>
              <w:right w:val="single" w:sz="6" w:space="0" w:color="auto"/>
            </w:tcBorders>
            <w:vAlign w:val="center"/>
            <w:hideMark/>
          </w:tcPr>
          <w:p w14:paraId="77240600"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1830" w:type="dxa"/>
            <w:tcBorders>
              <w:top w:val="nil"/>
              <w:left w:val="nil"/>
              <w:bottom w:val="single" w:sz="6" w:space="0" w:color="auto"/>
              <w:right w:val="single" w:sz="6" w:space="0" w:color="auto"/>
            </w:tcBorders>
            <w:vAlign w:val="center"/>
            <w:hideMark/>
          </w:tcPr>
          <w:p w14:paraId="3C0716E6"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1590" w:type="dxa"/>
            <w:tcBorders>
              <w:top w:val="nil"/>
              <w:left w:val="nil"/>
              <w:bottom w:val="single" w:sz="6" w:space="0" w:color="auto"/>
              <w:right w:val="single" w:sz="6" w:space="0" w:color="auto"/>
            </w:tcBorders>
            <w:vAlign w:val="center"/>
            <w:hideMark/>
          </w:tcPr>
          <w:p w14:paraId="77065AC8"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1515" w:type="dxa"/>
            <w:tcBorders>
              <w:top w:val="nil"/>
              <w:left w:val="nil"/>
              <w:bottom w:val="single" w:sz="6" w:space="0" w:color="auto"/>
              <w:right w:val="single" w:sz="6" w:space="0" w:color="auto"/>
            </w:tcBorders>
            <w:vAlign w:val="center"/>
            <w:hideMark/>
          </w:tcPr>
          <w:p w14:paraId="49D593B5"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4455" w:type="dxa"/>
            <w:tcBorders>
              <w:top w:val="nil"/>
              <w:left w:val="nil"/>
              <w:bottom w:val="single" w:sz="6" w:space="0" w:color="auto"/>
              <w:right w:val="single" w:sz="6" w:space="0" w:color="auto"/>
            </w:tcBorders>
            <w:vAlign w:val="center"/>
            <w:hideMark/>
          </w:tcPr>
          <w:p w14:paraId="219053B5"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2415" w:type="dxa"/>
            <w:tcBorders>
              <w:top w:val="nil"/>
              <w:left w:val="nil"/>
              <w:bottom w:val="single" w:sz="6" w:space="0" w:color="auto"/>
              <w:right w:val="single" w:sz="6" w:space="0" w:color="auto"/>
            </w:tcBorders>
            <w:vAlign w:val="center"/>
            <w:hideMark/>
          </w:tcPr>
          <w:p w14:paraId="38E80F23"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r>
      <w:tr w:rsidR="002F1EC5" w14:paraId="584B6446" w14:textId="77777777" w:rsidTr="005F6AC3">
        <w:trPr>
          <w:trHeight w:val="300"/>
        </w:trPr>
        <w:tc>
          <w:tcPr>
            <w:tcW w:w="1260" w:type="dxa"/>
            <w:tcBorders>
              <w:top w:val="nil"/>
              <w:left w:val="single" w:sz="6" w:space="0" w:color="auto"/>
              <w:bottom w:val="single" w:sz="6" w:space="0" w:color="auto"/>
              <w:right w:val="single" w:sz="6" w:space="0" w:color="auto"/>
            </w:tcBorders>
            <w:vAlign w:val="center"/>
            <w:hideMark/>
          </w:tcPr>
          <w:p w14:paraId="4F77FBB1"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2265" w:type="dxa"/>
            <w:tcBorders>
              <w:top w:val="nil"/>
              <w:left w:val="nil"/>
              <w:bottom w:val="single" w:sz="6" w:space="0" w:color="auto"/>
              <w:right w:val="single" w:sz="6" w:space="0" w:color="auto"/>
            </w:tcBorders>
            <w:vAlign w:val="center"/>
            <w:hideMark/>
          </w:tcPr>
          <w:p w14:paraId="48FF9F53"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1830" w:type="dxa"/>
            <w:tcBorders>
              <w:top w:val="nil"/>
              <w:left w:val="nil"/>
              <w:bottom w:val="single" w:sz="6" w:space="0" w:color="auto"/>
              <w:right w:val="single" w:sz="6" w:space="0" w:color="auto"/>
            </w:tcBorders>
            <w:vAlign w:val="center"/>
            <w:hideMark/>
          </w:tcPr>
          <w:p w14:paraId="11900DD2"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1590" w:type="dxa"/>
            <w:tcBorders>
              <w:top w:val="nil"/>
              <w:left w:val="nil"/>
              <w:bottom w:val="single" w:sz="6" w:space="0" w:color="auto"/>
              <w:right w:val="single" w:sz="6" w:space="0" w:color="auto"/>
            </w:tcBorders>
            <w:vAlign w:val="center"/>
            <w:hideMark/>
          </w:tcPr>
          <w:p w14:paraId="5E6EDC85"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1515" w:type="dxa"/>
            <w:tcBorders>
              <w:top w:val="nil"/>
              <w:left w:val="nil"/>
              <w:bottom w:val="single" w:sz="6" w:space="0" w:color="auto"/>
              <w:right w:val="single" w:sz="6" w:space="0" w:color="auto"/>
            </w:tcBorders>
            <w:vAlign w:val="center"/>
            <w:hideMark/>
          </w:tcPr>
          <w:p w14:paraId="5E0ED319"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4455" w:type="dxa"/>
            <w:tcBorders>
              <w:top w:val="nil"/>
              <w:left w:val="nil"/>
              <w:bottom w:val="single" w:sz="6" w:space="0" w:color="auto"/>
              <w:right w:val="single" w:sz="6" w:space="0" w:color="auto"/>
            </w:tcBorders>
            <w:vAlign w:val="center"/>
            <w:hideMark/>
          </w:tcPr>
          <w:p w14:paraId="79C55ECA"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2415" w:type="dxa"/>
            <w:tcBorders>
              <w:top w:val="nil"/>
              <w:left w:val="nil"/>
              <w:bottom w:val="single" w:sz="6" w:space="0" w:color="auto"/>
              <w:right w:val="single" w:sz="6" w:space="0" w:color="auto"/>
            </w:tcBorders>
            <w:vAlign w:val="center"/>
            <w:hideMark/>
          </w:tcPr>
          <w:p w14:paraId="23D25D20"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r>
    </w:tbl>
    <w:p w14:paraId="5F52AE7D" w14:textId="77777777" w:rsidR="002F1EC5" w:rsidRDefault="002F1EC5" w:rsidP="002F1EC5">
      <w:pPr>
        <w:spacing w:line="240" w:lineRule="auto"/>
        <w:textAlignment w:val="baseline"/>
        <w:rPr>
          <w:rFonts w:ascii="Segoe UI" w:eastAsia="Times New Roman" w:hAnsi="Segoe UI" w:cs="Segoe UI"/>
          <w:sz w:val="18"/>
          <w:szCs w:val="18"/>
          <w:lang w:eastAsia="en-GB"/>
        </w:rPr>
      </w:pPr>
      <w:r>
        <w:rPr>
          <w:rFonts w:eastAsia="Times New Roman"/>
          <w:color w:val="000000"/>
          <w:lang w:eastAsia="en-GB"/>
        </w:rPr>
        <w:t> </w:t>
      </w:r>
    </w:p>
    <w:p w14:paraId="6B5DD03B" w14:textId="77777777" w:rsidR="00F70199" w:rsidRDefault="002F1EC5" w:rsidP="002F1EC5">
      <w:pPr>
        <w:spacing w:line="240" w:lineRule="auto"/>
        <w:textAlignment w:val="baseline"/>
        <w:rPr>
          <w:rFonts w:eastAsia="Times New Roman"/>
          <w:b/>
          <w:bCs/>
          <w:color w:val="000000"/>
          <w:lang w:eastAsia="en-GB"/>
        </w:rPr>
      </w:pPr>
      <w:r>
        <w:rPr>
          <w:rFonts w:eastAsia="Times New Roman"/>
          <w:b/>
          <w:bCs/>
          <w:color w:val="000000"/>
          <w:lang w:eastAsia="en-GB"/>
        </w:rPr>
        <w:t xml:space="preserve">Is the final impact on individual a necessary and proportionate way of achieving the purposes of the project? </w:t>
      </w:r>
    </w:p>
    <w:p w14:paraId="39FD072D" w14:textId="77777777" w:rsidR="00F70199" w:rsidRDefault="00F70199" w:rsidP="002F1EC5">
      <w:pPr>
        <w:spacing w:line="240" w:lineRule="auto"/>
        <w:textAlignment w:val="baseline"/>
        <w:rPr>
          <w:rFonts w:eastAsia="Times New Roman"/>
          <w:b/>
          <w:bCs/>
          <w:color w:val="000000"/>
          <w:lang w:eastAsia="en-GB"/>
        </w:rPr>
      </w:pPr>
    </w:p>
    <w:p w14:paraId="01FCE22E" w14:textId="4E9A0E9D" w:rsidR="002F1EC5" w:rsidRDefault="005F6AC3" w:rsidP="002F1EC5">
      <w:pPr>
        <w:spacing w:line="240" w:lineRule="auto"/>
        <w:textAlignment w:val="baseline"/>
        <w:rPr>
          <w:rFonts w:ascii="Segoe UI" w:eastAsia="Times New Roman" w:hAnsi="Segoe UI" w:cs="Segoe UI"/>
          <w:sz w:val="18"/>
          <w:szCs w:val="18"/>
          <w:lang w:eastAsia="en-GB"/>
        </w:rPr>
      </w:pPr>
      <w:r w:rsidRPr="005F6AC3">
        <w:rPr>
          <w:rFonts w:ascii="MS Gothic" w:eastAsia="MS Gothic" w:hAnsi="MS Gothic" w:cs="Segoe UI" w:hint="eastAsia"/>
          <w:color w:val="000000"/>
          <w:lang w:eastAsia="en-GB"/>
        </w:rPr>
        <w:t>☐</w:t>
      </w:r>
      <w:r>
        <w:rPr>
          <w:rFonts w:ascii="MS Gothic" w:eastAsia="MS Gothic" w:hAnsi="MS Gothic" w:cs="Segoe UI" w:hint="eastAsia"/>
          <w:b/>
          <w:bCs/>
          <w:color w:val="000000"/>
          <w:lang w:eastAsia="en-GB"/>
        </w:rPr>
        <w:t xml:space="preserve"> </w:t>
      </w:r>
      <w:r w:rsidR="002F1EC5">
        <w:rPr>
          <w:rFonts w:eastAsia="Times New Roman"/>
          <w:b/>
          <w:bCs/>
          <w:color w:val="000000"/>
          <w:lang w:eastAsia="en-GB"/>
        </w:rPr>
        <w:t>Yes </w:t>
      </w:r>
      <w:r w:rsidR="002F1EC5">
        <w:rPr>
          <w:rFonts w:eastAsia="Times New Roman"/>
          <w:color w:val="000000"/>
          <w:lang w:eastAsia="en-GB"/>
        </w:rPr>
        <w:t> </w:t>
      </w:r>
    </w:p>
    <w:p w14:paraId="5D7DC059" w14:textId="4E5576C9" w:rsidR="002F1EC5" w:rsidRDefault="005F6AC3" w:rsidP="00F70199">
      <w:pPr>
        <w:spacing w:line="240" w:lineRule="auto"/>
        <w:textAlignment w:val="baseline"/>
        <w:rPr>
          <w:rFonts w:eastAsia="Times New Roman"/>
          <w:color w:val="000000"/>
          <w:sz w:val="25"/>
          <w:szCs w:val="25"/>
          <w:lang w:eastAsia="en-GB"/>
        </w:rPr>
      </w:pPr>
      <w:r>
        <w:rPr>
          <w:rFonts w:ascii="MS Gothic" w:eastAsia="MS Gothic" w:hAnsi="MS Gothic" w:cs="Segoe UI" w:hint="eastAsia"/>
          <w:color w:val="000000"/>
          <w:sz w:val="25"/>
          <w:szCs w:val="25"/>
          <w:lang w:eastAsia="en-GB"/>
        </w:rPr>
        <w:t>☐</w:t>
      </w:r>
      <w:r>
        <w:rPr>
          <w:rFonts w:eastAsia="Times New Roman"/>
          <w:color w:val="000000"/>
          <w:sz w:val="25"/>
          <w:szCs w:val="25"/>
          <w:lang w:eastAsia="en-GB"/>
        </w:rPr>
        <w:t> </w:t>
      </w:r>
      <w:r w:rsidR="002F1EC5">
        <w:rPr>
          <w:rFonts w:eastAsia="Times New Roman"/>
          <w:b/>
          <w:bCs/>
          <w:color w:val="000000"/>
          <w:lang w:eastAsia="en-GB"/>
        </w:rPr>
        <w:t>No</w:t>
      </w:r>
      <w:r w:rsidR="002F1EC5">
        <w:rPr>
          <w:rFonts w:eastAsia="Times New Roman"/>
          <w:color w:val="000000"/>
          <w:sz w:val="25"/>
          <w:szCs w:val="25"/>
          <w:lang w:eastAsia="en-GB"/>
        </w:rPr>
        <w:t> </w:t>
      </w:r>
    </w:p>
    <w:p w14:paraId="2BA3AF6D" w14:textId="77777777" w:rsidR="00F70199" w:rsidRDefault="00F70199" w:rsidP="00F70199">
      <w:pPr>
        <w:spacing w:line="240" w:lineRule="auto"/>
        <w:textAlignment w:val="baseline"/>
        <w:rPr>
          <w:rFonts w:ascii="Segoe UI" w:eastAsia="Times New Roman" w:hAnsi="Segoe UI" w:cs="Segoe UI"/>
          <w:sz w:val="18"/>
          <w:szCs w:val="18"/>
          <w:lang w:eastAsia="en-GB"/>
        </w:rPr>
      </w:pPr>
    </w:p>
    <w:p w14:paraId="3C48F4AB" w14:textId="77777777" w:rsidR="002F1EC5" w:rsidRDefault="002F1EC5" w:rsidP="002F1EC5">
      <w:pPr>
        <w:spacing w:line="240" w:lineRule="auto"/>
        <w:textAlignment w:val="baseline"/>
        <w:rPr>
          <w:rFonts w:ascii="Segoe UI" w:eastAsia="Times New Roman" w:hAnsi="Segoe UI" w:cs="Segoe UI"/>
          <w:sz w:val="18"/>
          <w:szCs w:val="18"/>
          <w:lang w:eastAsia="en-GB"/>
        </w:rPr>
      </w:pPr>
      <w:r>
        <w:rPr>
          <w:rFonts w:eastAsia="Times New Roman"/>
          <w:color w:val="000000"/>
          <w:lang w:eastAsia="en-GB"/>
        </w:rPr>
        <w:t>If the answer is no, please contact the DPO. </w:t>
      </w:r>
      <w:r>
        <w:rPr>
          <w:rFonts w:eastAsia="Times New Roman"/>
          <w:lang w:eastAsia="en-GB"/>
        </w:rPr>
        <w:t>If residual risk remains high after mitigating actions are applied the DPIA must be sent to the Information Commissioner’s Office for approval before processing commences </w:t>
      </w:r>
    </w:p>
    <w:p w14:paraId="55DF28E6" w14:textId="77777777" w:rsidR="002F1EC5" w:rsidRDefault="002F1EC5" w:rsidP="002F1EC5">
      <w:pPr>
        <w:spacing w:line="240" w:lineRule="auto"/>
        <w:textAlignment w:val="baseline"/>
        <w:rPr>
          <w:rFonts w:ascii="Segoe UI" w:eastAsia="Times New Roman" w:hAnsi="Segoe UI" w:cs="Segoe UI"/>
          <w:sz w:val="18"/>
          <w:szCs w:val="18"/>
          <w:lang w:eastAsia="en-GB"/>
        </w:rPr>
      </w:pPr>
      <w:r>
        <w:rPr>
          <w:rFonts w:eastAsia="Times New Roman"/>
          <w:color w:val="000000"/>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942"/>
      </w:tblGrid>
      <w:tr w:rsidR="002F1EC5" w14:paraId="07D41510" w14:textId="77777777" w:rsidTr="005F6AC3">
        <w:trPr>
          <w:trHeight w:val="525"/>
        </w:trPr>
        <w:tc>
          <w:tcPr>
            <w:tcW w:w="15435"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6D30E528"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b/>
                <w:bCs/>
                <w:color w:val="000000"/>
                <w:lang w:eastAsia="en-GB"/>
              </w:rPr>
              <w:t>DPO Comments</w:t>
            </w:r>
            <w:r>
              <w:rPr>
                <w:rFonts w:eastAsia="Times New Roman"/>
                <w:color w:val="000000"/>
                <w:lang w:eastAsia="en-GB"/>
              </w:rPr>
              <w:t> </w:t>
            </w:r>
          </w:p>
        </w:tc>
      </w:tr>
      <w:tr w:rsidR="002F1EC5" w14:paraId="12077248" w14:textId="77777777" w:rsidTr="002F1EC5">
        <w:trPr>
          <w:trHeight w:val="870"/>
        </w:trPr>
        <w:tc>
          <w:tcPr>
            <w:tcW w:w="15435" w:type="dxa"/>
            <w:tcBorders>
              <w:top w:val="nil"/>
              <w:left w:val="single" w:sz="6" w:space="0" w:color="auto"/>
              <w:bottom w:val="single" w:sz="6" w:space="0" w:color="auto"/>
              <w:right w:val="single" w:sz="6" w:space="0" w:color="auto"/>
            </w:tcBorders>
            <w:hideMark/>
          </w:tcPr>
          <w:p w14:paraId="6E38BF15" w14:textId="77777777" w:rsidR="002F1EC5" w:rsidRDefault="002F1EC5">
            <w:pPr>
              <w:spacing w:line="240" w:lineRule="auto"/>
              <w:textAlignment w:val="baseline"/>
              <w:rPr>
                <w:rFonts w:ascii="Times New Roman" w:eastAsia="Times New Roman" w:hAnsi="Times New Roman" w:cs="Times New Roman"/>
                <w:lang w:eastAsia="en-GB"/>
              </w:rPr>
            </w:pPr>
            <w:r>
              <w:rPr>
                <w:rFonts w:eastAsia="Times New Roman"/>
                <w:color w:val="000000"/>
                <w:sz w:val="20"/>
                <w:szCs w:val="20"/>
                <w:lang w:eastAsia="en-GB"/>
              </w:rPr>
              <w:t xml:space="preserve">  </w:t>
            </w:r>
          </w:p>
        </w:tc>
      </w:tr>
    </w:tbl>
    <w:p w14:paraId="5262FC83" w14:textId="77777777" w:rsidR="00F20712" w:rsidRDefault="002F1EC5" w:rsidP="002F1EC5">
      <w:pPr>
        <w:spacing w:line="240" w:lineRule="auto"/>
        <w:textAlignment w:val="baseline"/>
        <w:rPr>
          <w:rFonts w:eastAsia="Times New Roman"/>
          <w:color w:val="000000"/>
          <w:lang w:eastAsia="en-GB"/>
        </w:rPr>
      </w:pPr>
      <w:r>
        <w:rPr>
          <w:rFonts w:eastAsia="Times New Roman"/>
          <w:color w:val="000000"/>
          <w:lang w:eastAsia="en-GB"/>
        </w:rPr>
        <w:t> </w:t>
      </w:r>
    </w:p>
    <w:p w14:paraId="24EA7BC4" w14:textId="38633E8A" w:rsidR="002F1EC5" w:rsidRDefault="002F1EC5" w:rsidP="002F1EC5">
      <w:pPr>
        <w:spacing w:line="240" w:lineRule="auto"/>
        <w:textAlignment w:val="baseline"/>
        <w:rPr>
          <w:rFonts w:ascii="Segoe UI" w:eastAsia="Times New Roman" w:hAnsi="Segoe UI" w:cs="Segoe UI"/>
          <w:sz w:val="18"/>
          <w:szCs w:val="18"/>
          <w:lang w:eastAsia="en-GB"/>
        </w:rPr>
      </w:pPr>
      <w:r>
        <w:rPr>
          <w:rFonts w:eastAsia="Times New Roman"/>
          <w:b/>
          <w:bCs/>
          <w:color w:val="000000"/>
          <w:lang w:eastAsia="en-GB"/>
        </w:rPr>
        <w:lastRenderedPageBreak/>
        <w:t>Section 4 – Sign off of DPIA, including risks and solutions identified – To be completed by </w:t>
      </w:r>
      <w:r w:rsidR="00BA1FE4">
        <w:rPr>
          <w:rFonts w:eastAsia="Times New Roman"/>
          <w:b/>
          <w:bCs/>
          <w:color w:val="000000"/>
          <w:lang w:eastAsia="en-GB"/>
        </w:rPr>
        <w:t>LIDA IG Manager</w:t>
      </w:r>
    </w:p>
    <w:p w14:paraId="529AD682" w14:textId="77777777" w:rsidR="002F1EC5" w:rsidRDefault="002F1EC5" w:rsidP="002F1EC5">
      <w:pPr>
        <w:spacing w:line="240" w:lineRule="auto"/>
        <w:textAlignment w:val="baseline"/>
        <w:rPr>
          <w:rFonts w:ascii="Segoe UI" w:eastAsia="Times New Roman" w:hAnsi="Segoe UI" w:cs="Segoe UI"/>
          <w:sz w:val="18"/>
          <w:szCs w:val="18"/>
          <w:lang w:eastAsia="en-GB"/>
        </w:rPr>
      </w:pPr>
      <w:r>
        <w:rPr>
          <w:rFonts w:eastAsia="Times New Roman"/>
          <w:color w:val="000000"/>
          <w:lang w:eastAsia="en-GB"/>
        </w:rPr>
        <w:t> </w:t>
      </w:r>
    </w:p>
    <w:p w14:paraId="19241DEF" w14:textId="77777777" w:rsidR="002F1EC5" w:rsidRDefault="002F1EC5" w:rsidP="002F1EC5">
      <w:pPr>
        <w:spacing w:line="240" w:lineRule="auto"/>
        <w:textAlignment w:val="baseline"/>
        <w:rPr>
          <w:rFonts w:ascii="Segoe UI" w:eastAsia="Times New Roman" w:hAnsi="Segoe UI" w:cs="Segoe UI"/>
          <w:sz w:val="18"/>
          <w:szCs w:val="18"/>
          <w:lang w:eastAsia="en-GB"/>
        </w:rPr>
      </w:pPr>
      <w:r>
        <w:rPr>
          <w:rFonts w:ascii="Calibri" w:eastAsia="Times New Roman" w:hAnsi="Calibri" w:cs="Calibri"/>
          <w:lang w:eastAsia="en-GB"/>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29"/>
        <w:gridCol w:w="5734"/>
        <w:gridCol w:w="6394"/>
      </w:tblGrid>
      <w:tr w:rsidR="002F1EC5" w14:paraId="1A6C8B61" w14:textId="77777777" w:rsidTr="005F6AC3">
        <w:trPr>
          <w:trHeight w:val="934"/>
        </w:trPr>
        <w:tc>
          <w:tcPr>
            <w:tcW w:w="141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199D1219"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b/>
                <w:bCs/>
                <w:color w:val="000000"/>
                <w:lang w:eastAsia="en-GB"/>
              </w:rPr>
              <w:t>Question number (</w:t>
            </w:r>
            <w:r>
              <w:rPr>
                <w:rFonts w:eastAsia="Times New Roman"/>
                <w:b/>
                <w:bCs/>
                <w:i/>
                <w:iCs/>
                <w:color w:val="000000"/>
                <w:lang w:eastAsia="en-GB"/>
              </w:rPr>
              <w:t>From section 3 table)</w:t>
            </w:r>
            <w:r>
              <w:rPr>
                <w:rFonts w:eastAsia="Times New Roman"/>
                <w:color w:val="000000"/>
                <w:lang w:eastAsia="en-GB"/>
              </w:rPr>
              <w:t> </w:t>
            </w:r>
          </w:p>
        </w:tc>
        <w:tc>
          <w:tcPr>
            <w:tcW w:w="6510" w:type="dxa"/>
            <w:tcBorders>
              <w:top w:val="single" w:sz="6" w:space="0" w:color="auto"/>
              <w:left w:val="nil"/>
              <w:bottom w:val="single" w:sz="6" w:space="0" w:color="auto"/>
              <w:right w:val="single" w:sz="6" w:space="0" w:color="auto"/>
            </w:tcBorders>
            <w:shd w:val="clear" w:color="auto" w:fill="F2F2F2" w:themeFill="background1" w:themeFillShade="F2"/>
            <w:vAlign w:val="center"/>
            <w:hideMark/>
          </w:tcPr>
          <w:p w14:paraId="39CC0C5E"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b/>
                <w:bCs/>
                <w:color w:val="000000"/>
                <w:lang w:eastAsia="en-GB"/>
              </w:rPr>
              <w:t>Is the solution to be implemented?</w:t>
            </w:r>
            <w:r>
              <w:rPr>
                <w:rFonts w:eastAsia="Times New Roman"/>
                <w:color w:val="000000"/>
                <w:lang w:eastAsia="en-GB"/>
              </w:rPr>
              <w:t> </w:t>
            </w:r>
          </w:p>
          <w:p w14:paraId="6E2DB314"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b/>
                <w:bCs/>
                <w:color w:val="000000"/>
                <w:lang w:eastAsia="en-GB"/>
              </w:rPr>
              <w:t>If not, please state why</w:t>
            </w:r>
            <w:r>
              <w:rPr>
                <w:rFonts w:eastAsia="Times New Roman"/>
                <w:color w:val="000000"/>
                <w:lang w:eastAsia="en-GB"/>
              </w:rPr>
              <w:t> </w:t>
            </w:r>
          </w:p>
        </w:tc>
        <w:tc>
          <w:tcPr>
            <w:tcW w:w="7440" w:type="dxa"/>
            <w:tcBorders>
              <w:top w:val="single" w:sz="6" w:space="0" w:color="auto"/>
              <w:left w:val="nil"/>
              <w:bottom w:val="single" w:sz="6" w:space="0" w:color="auto"/>
              <w:right w:val="single" w:sz="6" w:space="0" w:color="auto"/>
            </w:tcBorders>
            <w:shd w:val="clear" w:color="auto" w:fill="F2F2F2" w:themeFill="background1" w:themeFillShade="F2"/>
            <w:vAlign w:val="center"/>
            <w:hideMark/>
          </w:tcPr>
          <w:p w14:paraId="6A3BFD2D" w14:textId="77777777" w:rsidR="002F1EC5" w:rsidRDefault="002F1EC5" w:rsidP="005F6AC3">
            <w:pPr>
              <w:spacing w:line="240" w:lineRule="auto"/>
              <w:textAlignment w:val="baseline"/>
              <w:rPr>
                <w:rFonts w:ascii="Times New Roman" w:eastAsia="Times New Roman" w:hAnsi="Times New Roman" w:cs="Times New Roman"/>
                <w:lang w:eastAsia="en-GB"/>
              </w:rPr>
            </w:pPr>
            <w:r>
              <w:rPr>
                <w:rFonts w:eastAsia="Times New Roman"/>
                <w:b/>
                <w:bCs/>
                <w:color w:val="000000"/>
                <w:lang w:eastAsia="en-GB"/>
              </w:rPr>
              <w:t>Solution owner</w:t>
            </w:r>
            <w:r>
              <w:rPr>
                <w:rFonts w:eastAsia="Times New Roman"/>
                <w:color w:val="000000"/>
                <w:lang w:eastAsia="en-GB"/>
              </w:rPr>
              <w:t> </w:t>
            </w:r>
          </w:p>
        </w:tc>
      </w:tr>
      <w:tr w:rsidR="002F1EC5" w14:paraId="1E568112" w14:textId="77777777" w:rsidTr="002F1EC5">
        <w:trPr>
          <w:trHeight w:val="300"/>
        </w:trPr>
        <w:tc>
          <w:tcPr>
            <w:tcW w:w="1410" w:type="dxa"/>
            <w:tcBorders>
              <w:top w:val="nil"/>
              <w:left w:val="single" w:sz="6" w:space="0" w:color="auto"/>
              <w:bottom w:val="single" w:sz="6" w:space="0" w:color="auto"/>
              <w:right w:val="single" w:sz="6" w:space="0" w:color="auto"/>
            </w:tcBorders>
            <w:hideMark/>
          </w:tcPr>
          <w:p w14:paraId="512BCE85" w14:textId="77777777" w:rsidR="002F1EC5" w:rsidRDefault="002F1EC5">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6510" w:type="dxa"/>
            <w:tcBorders>
              <w:top w:val="nil"/>
              <w:left w:val="nil"/>
              <w:bottom w:val="single" w:sz="6" w:space="0" w:color="auto"/>
              <w:right w:val="single" w:sz="6" w:space="0" w:color="auto"/>
            </w:tcBorders>
            <w:hideMark/>
          </w:tcPr>
          <w:p w14:paraId="189EACB2" w14:textId="77777777" w:rsidR="002F1EC5" w:rsidRDefault="002F1EC5">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7440" w:type="dxa"/>
            <w:tcBorders>
              <w:top w:val="nil"/>
              <w:left w:val="nil"/>
              <w:bottom w:val="single" w:sz="6" w:space="0" w:color="auto"/>
              <w:right w:val="single" w:sz="6" w:space="0" w:color="auto"/>
            </w:tcBorders>
            <w:hideMark/>
          </w:tcPr>
          <w:p w14:paraId="1A53DD1E" w14:textId="77777777" w:rsidR="002F1EC5" w:rsidRDefault="002F1EC5">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r>
      <w:tr w:rsidR="002F1EC5" w14:paraId="445577FD" w14:textId="77777777" w:rsidTr="002F1EC5">
        <w:trPr>
          <w:trHeight w:val="300"/>
        </w:trPr>
        <w:tc>
          <w:tcPr>
            <w:tcW w:w="1410" w:type="dxa"/>
            <w:tcBorders>
              <w:top w:val="nil"/>
              <w:left w:val="single" w:sz="6" w:space="0" w:color="auto"/>
              <w:bottom w:val="single" w:sz="6" w:space="0" w:color="auto"/>
              <w:right w:val="single" w:sz="6" w:space="0" w:color="auto"/>
            </w:tcBorders>
            <w:hideMark/>
          </w:tcPr>
          <w:p w14:paraId="77A259B7" w14:textId="77777777" w:rsidR="002F1EC5" w:rsidRDefault="002F1EC5">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6510" w:type="dxa"/>
            <w:tcBorders>
              <w:top w:val="nil"/>
              <w:left w:val="nil"/>
              <w:bottom w:val="single" w:sz="6" w:space="0" w:color="auto"/>
              <w:right w:val="single" w:sz="6" w:space="0" w:color="auto"/>
            </w:tcBorders>
            <w:hideMark/>
          </w:tcPr>
          <w:p w14:paraId="2A58BAF1" w14:textId="77777777" w:rsidR="002F1EC5" w:rsidRDefault="002F1EC5">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7440" w:type="dxa"/>
            <w:tcBorders>
              <w:top w:val="nil"/>
              <w:left w:val="nil"/>
              <w:bottom w:val="single" w:sz="6" w:space="0" w:color="auto"/>
              <w:right w:val="single" w:sz="6" w:space="0" w:color="auto"/>
            </w:tcBorders>
            <w:hideMark/>
          </w:tcPr>
          <w:p w14:paraId="290873F6" w14:textId="77777777" w:rsidR="002F1EC5" w:rsidRDefault="002F1EC5">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r>
      <w:tr w:rsidR="002F1EC5" w14:paraId="02E1D758" w14:textId="77777777" w:rsidTr="002F1EC5">
        <w:trPr>
          <w:trHeight w:val="300"/>
        </w:trPr>
        <w:tc>
          <w:tcPr>
            <w:tcW w:w="1410" w:type="dxa"/>
            <w:tcBorders>
              <w:top w:val="nil"/>
              <w:left w:val="single" w:sz="6" w:space="0" w:color="auto"/>
              <w:bottom w:val="single" w:sz="6" w:space="0" w:color="auto"/>
              <w:right w:val="single" w:sz="6" w:space="0" w:color="auto"/>
            </w:tcBorders>
            <w:hideMark/>
          </w:tcPr>
          <w:p w14:paraId="1DE8F3AA" w14:textId="77777777" w:rsidR="002F1EC5" w:rsidRDefault="002F1EC5">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6510" w:type="dxa"/>
            <w:tcBorders>
              <w:top w:val="nil"/>
              <w:left w:val="nil"/>
              <w:bottom w:val="single" w:sz="6" w:space="0" w:color="auto"/>
              <w:right w:val="single" w:sz="6" w:space="0" w:color="auto"/>
            </w:tcBorders>
            <w:hideMark/>
          </w:tcPr>
          <w:p w14:paraId="0CD87091" w14:textId="77777777" w:rsidR="002F1EC5" w:rsidRDefault="002F1EC5">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7440" w:type="dxa"/>
            <w:tcBorders>
              <w:top w:val="nil"/>
              <w:left w:val="nil"/>
              <w:bottom w:val="single" w:sz="6" w:space="0" w:color="auto"/>
              <w:right w:val="single" w:sz="6" w:space="0" w:color="auto"/>
            </w:tcBorders>
            <w:hideMark/>
          </w:tcPr>
          <w:p w14:paraId="666319CE" w14:textId="77777777" w:rsidR="002F1EC5" w:rsidRDefault="002F1EC5">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r>
      <w:tr w:rsidR="002F1EC5" w14:paraId="730CD2D5" w14:textId="77777777" w:rsidTr="002F1EC5">
        <w:trPr>
          <w:trHeight w:val="300"/>
        </w:trPr>
        <w:tc>
          <w:tcPr>
            <w:tcW w:w="1410" w:type="dxa"/>
            <w:tcBorders>
              <w:top w:val="nil"/>
              <w:left w:val="single" w:sz="6" w:space="0" w:color="auto"/>
              <w:bottom w:val="single" w:sz="6" w:space="0" w:color="auto"/>
              <w:right w:val="single" w:sz="6" w:space="0" w:color="auto"/>
            </w:tcBorders>
            <w:hideMark/>
          </w:tcPr>
          <w:p w14:paraId="2D0F06D7" w14:textId="77777777" w:rsidR="002F1EC5" w:rsidRDefault="002F1EC5">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6510" w:type="dxa"/>
            <w:tcBorders>
              <w:top w:val="nil"/>
              <w:left w:val="nil"/>
              <w:bottom w:val="single" w:sz="6" w:space="0" w:color="auto"/>
              <w:right w:val="single" w:sz="6" w:space="0" w:color="auto"/>
            </w:tcBorders>
            <w:hideMark/>
          </w:tcPr>
          <w:p w14:paraId="34861E9B" w14:textId="77777777" w:rsidR="002F1EC5" w:rsidRDefault="002F1EC5">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7440" w:type="dxa"/>
            <w:tcBorders>
              <w:top w:val="nil"/>
              <w:left w:val="nil"/>
              <w:bottom w:val="single" w:sz="6" w:space="0" w:color="auto"/>
              <w:right w:val="single" w:sz="6" w:space="0" w:color="auto"/>
            </w:tcBorders>
            <w:hideMark/>
          </w:tcPr>
          <w:p w14:paraId="1850E924" w14:textId="77777777" w:rsidR="002F1EC5" w:rsidRDefault="002F1EC5">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r>
      <w:tr w:rsidR="002F1EC5" w14:paraId="2DBAF234" w14:textId="77777777" w:rsidTr="002F1EC5">
        <w:trPr>
          <w:trHeight w:val="300"/>
        </w:trPr>
        <w:tc>
          <w:tcPr>
            <w:tcW w:w="1410" w:type="dxa"/>
            <w:tcBorders>
              <w:top w:val="nil"/>
              <w:left w:val="single" w:sz="6" w:space="0" w:color="auto"/>
              <w:bottom w:val="single" w:sz="6" w:space="0" w:color="auto"/>
              <w:right w:val="single" w:sz="6" w:space="0" w:color="auto"/>
            </w:tcBorders>
            <w:hideMark/>
          </w:tcPr>
          <w:p w14:paraId="4E011D87" w14:textId="77777777" w:rsidR="002F1EC5" w:rsidRDefault="002F1EC5">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6510" w:type="dxa"/>
            <w:tcBorders>
              <w:top w:val="nil"/>
              <w:left w:val="nil"/>
              <w:bottom w:val="single" w:sz="6" w:space="0" w:color="auto"/>
              <w:right w:val="single" w:sz="6" w:space="0" w:color="auto"/>
            </w:tcBorders>
            <w:hideMark/>
          </w:tcPr>
          <w:p w14:paraId="1BD6B077" w14:textId="77777777" w:rsidR="002F1EC5" w:rsidRDefault="002F1EC5">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c>
          <w:tcPr>
            <w:tcW w:w="7440" w:type="dxa"/>
            <w:tcBorders>
              <w:top w:val="nil"/>
              <w:left w:val="nil"/>
              <w:bottom w:val="single" w:sz="6" w:space="0" w:color="auto"/>
              <w:right w:val="single" w:sz="6" w:space="0" w:color="auto"/>
            </w:tcBorders>
            <w:hideMark/>
          </w:tcPr>
          <w:p w14:paraId="163C98B4" w14:textId="77777777" w:rsidR="002F1EC5" w:rsidRDefault="002F1EC5">
            <w:pPr>
              <w:spacing w:line="240" w:lineRule="auto"/>
              <w:textAlignment w:val="baseline"/>
              <w:rPr>
                <w:rFonts w:ascii="Times New Roman" w:eastAsia="Times New Roman" w:hAnsi="Times New Roman" w:cs="Times New Roman"/>
                <w:lang w:eastAsia="en-GB"/>
              </w:rPr>
            </w:pPr>
            <w:r>
              <w:rPr>
                <w:rFonts w:eastAsia="Times New Roman"/>
                <w:color w:val="000000"/>
                <w:lang w:eastAsia="en-GB"/>
              </w:rPr>
              <w:t> </w:t>
            </w:r>
          </w:p>
        </w:tc>
      </w:tr>
      <w:bookmarkEnd w:id="3"/>
    </w:tbl>
    <w:p w14:paraId="103DA8B4" w14:textId="41D3244F" w:rsidR="006B6E46" w:rsidRPr="00CF539A" w:rsidRDefault="006B6E46" w:rsidP="00CF539A">
      <w:pPr>
        <w:spacing w:line="240" w:lineRule="auto"/>
        <w:textAlignment w:val="baseline"/>
        <w:rPr>
          <w:rFonts w:ascii="Segoe UI" w:eastAsia="Times New Roman" w:hAnsi="Segoe UI" w:cs="Segoe UI"/>
          <w:sz w:val="18"/>
          <w:szCs w:val="18"/>
          <w:lang w:eastAsia="en-GB"/>
        </w:rPr>
      </w:pPr>
    </w:p>
    <w:sectPr w:rsidR="006B6E46" w:rsidRPr="00CF539A" w:rsidSect="007027AA">
      <w:pgSz w:w="16838" w:h="11906" w:orient="landscape"/>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EB901" w14:textId="77777777" w:rsidR="00D158A8" w:rsidRDefault="00D158A8" w:rsidP="00364DE2">
      <w:r>
        <w:separator/>
      </w:r>
    </w:p>
  </w:endnote>
  <w:endnote w:type="continuationSeparator" w:id="0">
    <w:p w14:paraId="768EB112" w14:textId="77777777" w:rsidR="00D158A8" w:rsidRDefault="00D158A8" w:rsidP="00364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85630" w14:textId="15381FE0" w:rsidR="00416CF8" w:rsidRDefault="00416CF8" w:rsidP="007D66B7">
    <w:pPr>
      <w:pStyle w:val="Footer"/>
    </w:pPr>
  </w:p>
  <w:tbl>
    <w:tblPr>
      <w:tblStyle w:val="TableGrid"/>
      <w:tblW w:w="1006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88"/>
      <w:gridCol w:w="2693"/>
      <w:gridCol w:w="3969"/>
      <w:gridCol w:w="2410"/>
    </w:tblGrid>
    <w:tr w:rsidR="00416CF8" w:rsidRPr="00E91977" w14:paraId="73D6DC26" w14:textId="77777777" w:rsidTr="00E91977">
      <w:trPr>
        <w:trHeight w:val="415"/>
      </w:trPr>
      <w:tc>
        <w:tcPr>
          <w:tcW w:w="988" w:type="dxa"/>
          <w:vMerge w:val="restart"/>
          <w:vAlign w:val="center"/>
        </w:tcPr>
        <w:p w14:paraId="1A05818B" w14:textId="71C4EF9D" w:rsidR="00416CF8" w:rsidRPr="00E91977" w:rsidRDefault="00416CF8" w:rsidP="00E91977">
          <w:pPr>
            <w:pStyle w:val="Footer"/>
            <w:rPr>
              <w:b/>
              <w:bCs/>
              <w:i/>
              <w:iCs/>
              <w:sz w:val="20"/>
              <w:szCs w:val="20"/>
            </w:rPr>
          </w:pPr>
          <w:r w:rsidRPr="00E91977">
            <w:rPr>
              <w:rStyle w:val="IntenseEmphasis"/>
              <w:b w:val="0"/>
              <w:bCs w:val="0"/>
              <w:i w:val="0"/>
              <w:iCs w:val="0"/>
              <w:sz w:val="20"/>
              <w:szCs w:val="20"/>
            </w:rPr>
            <w:t xml:space="preserve">Page </w:t>
          </w:r>
          <w:r w:rsidRPr="00E91977">
            <w:rPr>
              <w:rStyle w:val="IntenseEmphasis"/>
              <w:b w:val="0"/>
              <w:bCs w:val="0"/>
              <w:i w:val="0"/>
              <w:iCs w:val="0"/>
              <w:sz w:val="20"/>
              <w:szCs w:val="20"/>
            </w:rPr>
            <w:fldChar w:fldCharType="begin"/>
          </w:r>
          <w:r w:rsidRPr="00E91977">
            <w:rPr>
              <w:rStyle w:val="IntenseEmphasis"/>
              <w:b w:val="0"/>
              <w:bCs w:val="0"/>
              <w:i w:val="0"/>
              <w:iCs w:val="0"/>
              <w:sz w:val="20"/>
              <w:szCs w:val="20"/>
            </w:rPr>
            <w:instrText xml:space="preserve"> PAGE   \* MERGEFORMAT </w:instrText>
          </w:r>
          <w:r w:rsidRPr="00E91977">
            <w:rPr>
              <w:rStyle w:val="IntenseEmphasis"/>
              <w:b w:val="0"/>
              <w:bCs w:val="0"/>
              <w:i w:val="0"/>
              <w:iCs w:val="0"/>
              <w:sz w:val="20"/>
              <w:szCs w:val="20"/>
            </w:rPr>
            <w:fldChar w:fldCharType="separate"/>
          </w:r>
          <w:r w:rsidR="00007320">
            <w:rPr>
              <w:rStyle w:val="IntenseEmphasis"/>
              <w:b w:val="0"/>
              <w:bCs w:val="0"/>
              <w:i w:val="0"/>
              <w:iCs w:val="0"/>
              <w:noProof/>
              <w:sz w:val="20"/>
              <w:szCs w:val="20"/>
            </w:rPr>
            <w:t>7</w:t>
          </w:r>
          <w:r w:rsidRPr="00E91977">
            <w:rPr>
              <w:rStyle w:val="IntenseEmphasis"/>
              <w:b w:val="0"/>
              <w:bCs w:val="0"/>
              <w:i w:val="0"/>
              <w:iCs w:val="0"/>
              <w:sz w:val="20"/>
              <w:szCs w:val="20"/>
            </w:rPr>
            <w:fldChar w:fldCharType="end"/>
          </w:r>
          <w:r w:rsidRPr="00E91977">
            <w:rPr>
              <w:rStyle w:val="IntenseEmphasis"/>
              <w:b w:val="0"/>
              <w:bCs w:val="0"/>
              <w:i w:val="0"/>
              <w:iCs w:val="0"/>
              <w:sz w:val="20"/>
              <w:szCs w:val="20"/>
            </w:rPr>
            <w:t xml:space="preserve"> of </w:t>
          </w:r>
          <w:r w:rsidRPr="00E91977">
            <w:fldChar w:fldCharType="begin"/>
          </w:r>
          <w:r w:rsidRPr="00E91977">
            <w:rPr>
              <w:sz w:val="20"/>
              <w:szCs w:val="20"/>
            </w:rPr>
            <w:instrText xml:space="preserve"> NUMPAGES   \* MERGEFORMAT </w:instrText>
          </w:r>
          <w:r w:rsidRPr="00E91977">
            <w:fldChar w:fldCharType="separate"/>
          </w:r>
          <w:r w:rsidR="00007320">
            <w:rPr>
              <w:noProof/>
              <w:sz w:val="20"/>
              <w:szCs w:val="20"/>
            </w:rPr>
            <w:t>23</w:t>
          </w:r>
          <w:r w:rsidRPr="00E91977">
            <w:rPr>
              <w:rStyle w:val="IntenseEmphasis"/>
              <w:noProof/>
              <w:sz w:val="20"/>
              <w:szCs w:val="20"/>
            </w:rPr>
            <w:fldChar w:fldCharType="end"/>
          </w:r>
        </w:p>
      </w:tc>
      <w:tc>
        <w:tcPr>
          <w:tcW w:w="2693" w:type="dxa"/>
          <w:vAlign w:val="center"/>
        </w:tcPr>
        <w:p w14:paraId="6047826B" w14:textId="6A390DC5" w:rsidR="00416CF8" w:rsidRPr="00E91977" w:rsidRDefault="00416CF8" w:rsidP="00E91977">
          <w:pPr>
            <w:pStyle w:val="Footer"/>
            <w:rPr>
              <w:sz w:val="20"/>
              <w:szCs w:val="20"/>
            </w:rPr>
          </w:pPr>
          <w:r w:rsidRPr="00E91977">
            <w:rPr>
              <w:sz w:val="20"/>
              <w:szCs w:val="20"/>
            </w:rPr>
            <w:t>Version 1.</w:t>
          </w:r>
          <w:r w:rsidR="00353F5A">
            <w:rPr>
              <w:sz w:val="20"/>
              <w:szCs w:val="20"/>
            </w:rPr>
            <w:t>6</w:t>
          </w:r>
          <w:r w:rsidRPr="00E91977">
            <w:rPr>
              <w:sz w:val="20"/>
              <w:szCs w:val="20"/>
            </w:rPr>
            <w:t xml:space="preserve">                   </w:t>
          </w:r>
        </w:p>
      </w:tc>
      <w:tc>
        <w:tcPr>
          <w:tcW w:w="3969" w:type="dxa"/>
          <w:vAlign w:val="center"/>
        </w:tcPr>
        <w:p w14:paraId="3263234E" w14:textId="21970BF7" w:rsidR="00416CF8" w:rsidRPr="00E91977" w:rsidRDefault="00007320" w:rsidP="00E91977">
          <w:pPr>
            <w:pStyle w:val="Footer"/>
            <w:rPr>
              <w:sz w:val="20"/>
              <w:szCs w:val="20"/>
            </w:rPr>
          </w:pPr>
          <w:r>
            <w:rPr>
              <w:sz w:val="20"/>
              <w:szCs w:val="20"/>
            </w:rPr>
            <w:t xml:space="preserve">Published: </w:t>
          </w:r>
          <w:r w:rsidR="00353F5A">
            <w:rPr>
              <w:sz w:val="20"/>
              <w:szCs w:val="20"/>
            </w:rPr>
            <w:t>03/03/2025</w:t>
          </w:r>
        </w:p>
      </w:tc>
      <w:tc>
        <w:tcPr>
          <w:tcW w:w="2410" w:type="dxa"/>
          <w:vAlign w:val="center"/>
        </w:tcPr>
        <w:p w14:paraId="204E3869" w14:textId="2EE89D1A" w:rsidR="00416CF8" w:rsidRPr="00E91977" w:rsidRDefault="00416CF8" w:rsidP="00E91977">
          <w:pPr>
            <w:pStyle w:val="Footer"/>
            <w:rPr>
              <w:sz w:val="20"/>
              <w:szCs w:val="20"/>
            </w:rPr>
          </w:pPr>
          <w:r w:rsidRPr="00E91977">
            <w:rPr>
              <w:sz w:val="20"/>
              <w:szCs w:val="20"/>
            </w:rPr>
            <w:t>LASER- Protect</w:t>
          </w:r>
        </w:p>
      </w:tc>
    </w:tr>
    <w:tr w:rsidR="00416CF8" w:rsidRPr="00E91977" w14:paraId="3B7EE6EF" w14:textId="77777777" w:rsidTr="00E91977">
      <w:trPr>
        <w:trHeight w:val="426"/>
      </w:trPr>
      <w:tc>
        <w:tcPr>
          <w:tcW w:w="988" w:type="dxa"/>
          <w:vMerge/>
          <w:vAlign w:val="center"/>
        </w:tcPr>
        <w:p w14:paraId="42FF0843" w14:textId="77777777" w:rsidR="00416CF8" w:rsidRPr="00E91977" w:rsidRDefault="00416CF8" w:rsidP="00E91977">
          <w:pPr>
            <w:pStyle w:val="Footer"/>
            <w:rPr>
              <w:rStyle w:val="IntenseEmphasis"/>
              <w:b w:val="0"/>
              <w:bCs w:val="0"/>
              <w:sz w:val="20"/>
              <w:szCs w:val="20"/>
            </w:rPr>
          </w:pPr>
        </w:p>
      </w:tc>
      <w:tc>
        <w:tcPr>
          <w:tcW w:w="9072" w:type="dxa"/>
          <w:gridSpan w:val="3"/>
          <w:vAlign w:val="center"/>
        </w:tcPr>
        <w:p w14:paraId="6FCD8BF3" w14:textId="08B0AB2C" w:rsidR="00416CF8" w:rsidRPr="00E91977" w:rsidRDefault="00416CF8" w:rsidP="00E91977">
          <w:pPr>
            <w:pStyle w:val="Footer"/>
            <w:jc w:val="center"/>
            <w:rPr>
              <w:b/>
              <w:sz w:val="20"/>
              <w:szCs w:val="20"/>
            </w:rPr>
          </w:pPr>
          <w:r w:rsidRPr="00E91977">
            <w:rPr>
              <w:b/>
              <w:sz w:val="20"/>
              <w:szCs w:val="20"/>
            </w:rPr>
            <w:t>Data Management Plan</w:t>
          </w:r>
        </w:p>
      </w:tc>
    </w:tr>
  </w:tbl>
  <w:p w14:paraId="252BA380" w14:textId="77777777" w:rsidR="00416CF8" w:rsidRPr="007D66B7" w:rsidRDefault="00416CF8" w:rsidP="007D66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366DA" w14:textId="77777777" w:rsidR="00D158A8" w:rsidRDefault="00D158A8" w:rsidP="00364DE2">
      <w:r>
        <w:separator/>
      </w:r>
    </w:p>
  </w:footnote>
  <w:footnote w:type="continuationSeparator" w:id="0">
    <w:p w14:paraId="0B540512" w14:textId="77777777" w:rsidR="00D158A8" w:rsidRDefault="00D158A8" w:rsidP="00364D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8562C" w14:textId="52164371" w:rsidR="00416CF8" w:rsidRPr="00967D88" w:rsidRDefault="00416CF8" w:rsidP="00364DE2">
    <w:pPr>
      <w:pStyle w:val="Header"/>
    </w:pPr>
  </w:p>
  <w:p w14:paraId="65F8562D" w14:textId="5C495348" w:rsidR="00416CF8" w:rsidRPr="00CB7101" w:rsidRDefault="00416CF8" w:rsidP="007027AA">
    <w:pPr>
      <w:pStyle w:val="Header"/>
      <w:ind w:firstLine="720"/>
      <w:rPr>
        <w:sz w:val="20"/>
      </w:rPr>
    </w:pPr>
    <w:r>
      <w:rPr>
        <w:sz w:val="20"/>
      </w:rPr>
      <w:tab/>
    </w:r>
    <w:r>
      <w:rPr>
        <w:sz w:val="20"/>
      </w:rPr>
      <w:tab/>
    </w:r>
    <w:r>
      <w:rPr>
        <w:sz w:val="20"/>
      </w:rPr>
      <w:tab/>
    </w:r>
  </w:p>
  <w:p w14:paraId="65F8562E" w14:textId="77777777" w:rsidR="00416CF8" w:rsidRPr="00967D88" w:rsidRDefault="00416CF8" w:rsidP="00364D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0DCCD14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5502A5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2B4F9C"/>
    <w:multiLevelType w:val="hybridMultilevel"/>
    <w:tmpl w:val="47FE58C4"/>
    <w:lvl w:ilvl="0" w:tplc="210AEC3C">
      <w:start w:val="1"/>
      <w:numFmt w:val="lowerLetter"/>
      <w:pStyle w:val="Tabletextalphas"/>
      <w:lvlText w:val="%1)"/>
      <w:lvlJc w:val="left"/>
      <w:pPr>
        <w:ind w:left="36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7C161E"/>
    <w:multiLevelType w:val="multilevel"/>
    <w:tmpl w:val="90B6FB78"/>
    <w:lvl w:ilvl="0">
      <w:start w:val="1"/>
      <w:numFmt w:val="decimal"/>
      <w:pStyle w:val="IRCHeader1"/>
      <w:lvlText w:val="%1."/>
      <w:lvlJc w:val="left"/>
      <w:pPr>
        <w:ind w:left="360" w:hanging="360"/>
      </w:pPr>
      <w:rPr>
        <w:rFonts w:hint="default"/>
      </w:rPr>
    </w:lvl>
    <w:lvl w:ilvl="1">
      <w:start w:val="1"/>
      <w:numFmt w:val="decimal"/>
      <w:pStyle w:val="IRCHeader2"/>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43F41F7F"/>
    <w:multiLevelType w:val="hybridMultilevel"/>
    <w:tmpl w:val="350A1AFA"/>
    <w:lvl w:ilvl="0" w:tplc="17046488">
      <w:start w:val="1"/>
      <w:numFmt w:val="lowerLetter"/>
      <w:lvlText w:val="%1."/>
      <w:lvlJc w:val="left"/>
      <w:pPr>
        <w:ind w:left="360" w:hanging="360"/>
      </w:pPr>
      <w:rPr>
        <w:rFonts w:hint="default"/>
        <w:b/>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44F41C5"/>
    <w:multiLevelType w:val="multilevel"/>
    <w:tmpl w:val="CBFC3D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1A3B1E"/>
    <w:multiLevelType w:val="hybridMultilevel"/>
    <w:tmpl w:val="A3BAA68E"/>
    <w:lvl w:ilvl="0" w:tplc="518E38DE">
      <w:start w:val="1"/>
      <w:numFmt w:val="bullet"/>
      <w:pStyle w:val="Tabletext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5C19E0"/>
    <w:multiLevelType w:val="multilevel"/>
    <w:tmpl w:val="A12EF2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A72DD3"/>
    <w:multiLevelType w:val="hybridMultilevel"/>
    <w:tmpl w:val="7ECAA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1758446">
    <w:abstractNumId w:val="1"/>
  </w:num>
  <w:num w:numId="2" w16cid:durableId="613364271">
    <w:abstractNumId w:val="0"/>
  </w:num>
  <w:num w:numId="3" w16cid:durableId="262223176">
    <w:abstractNumId w:val="3"/>
  </w:num>
  <w:num w:numId="4" w16cid:durableId="1761758039">
    <w:abstractNumId w:val="2"/>
  </w:num>
  <w:num w:numId="5" w16cid:durableId="1832604154">
    <w:abstractNumId w:val="6"/>
  </w:num>
  <w:num w:numId="6" w16cid:durableId="1781682825">
    <w:abstractNumId w:val="4"/>
  </w:num>
  <w:num w:numId="7" w16cid:durableId="1750688005">
    <w:abstractNumId w:val="7"/>
  </w:num>
  <w:num w:numId="8" w16cid:durableId="1975407037">
    <w:abstractNumId w:val="5"/>
  </w:num>
  <w:num w:numId="9" w16cid:durableId="168474683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FA1"/>
    <w:rsid w:val="00000334"/>
    <w:rsid w:val="000042DC"/>
    <w:rsid w:val="000046E4"/>
    <w:rsid w:val="00007320"/>
    <w:rsid w:val="00013669"/>
    <w:rsid w:val="00015C0D"/>
    <w:rsid w:val="0001715E"/>
    <w:rsid w:val="0003044F"/>
    <w:rsid w:val="00033C11"/>
    <w:rsid w:val="0005796D"/>
    <w:rsid w:val="00057DE8"/>
    <w:rsid w:val="00081F39"/>
    <w:rsid w:val="00095BEA"/>
    <w:rsid w:val="000A395C"/>
    <w:rsid w:val="000A5304"/>
    <w:rsid w:val="000A66E7"/>
    <w:rsid w:val="000A7D6B"/>
    <w:rsid w:val="000B0DAB"/>
    <w:rsid w:val="000B23DF"/>
    <w:rsid w:val="000B377F"/>
    <w:rsid w:val="000B42BF"/>
    <w:rsid w:val="000E587B"/>
    <w:rsid w:val="000F0A62"/>
    <w:rsid w:val="000F35A9"/>
    <w:rsid w:val="000F6222"/>
    <w:rsid w:val="000F7117"/>
    <w:rsid w:val="00113C2B"/>
    <w:rsid w:val="0013175C"/>
    <w:rsid w:val="00157F5E"/>
    <w:rsid w:val="00160763"/>
    <w:rsid w:val="00162503"/>
    <w:rsid w:val="00180861"/>
    <w:rsid w:val="0018583F"/>
    <w:rsid w:val="00187C31"/>
    <w:rsid w:val="00194939"/>
    <w:rsid w:val="001A0D64"/>
    <w:rsid w:val="001A62F7"/>
    <w:rsid w:val="001C2F45"/>
    <w:rsid w:val="001D1FA2"/>
    <w:rsid w:val="001D7D28"/>
    <w:rsid w:val="001E08FE"/>
    <w:rsid w:val="001F53DE"/>
    <w:rsid w:val="002124A2"/>
    <w:rsid w:val="0022174F"/>
    <w:rsid w:val="0023221B"/>
    <w:rsid w:val="002461A8"/>
    <w:rsid w:val="00261699"/>
    <w:rsid w:val="00261E73"/>
    <w:rsid w:val="0026607D"/>
    <w:rsid w:val="002678CF"/>
    <w:rsid w:val="00271E2F"/>
    <w:rsid w:val="00273123"/>
    <w:rsid w:val="00285C1D"/>
    <w:rsid w:val="002867D6"/>
    <w:rsid w:val="00291133"/>
    <w:rsid w:val="002942C2"/>
    <w:rsid w:val="002A237B"/>
    <w:rsid w:val="002C2315"/>
    <w:rsid w:val="002F1EC5"/>
    <w:rsid w:val="00312EE5"/>
    <w:rsid w:val="0031542C"/>
    <w:rsid w:val="00330467"/>
    <w:rsid w:val="00332F5F"/>
    <w:rsid w:val="003400F1"/>
    <w:rsid w:val="0034011E"/>
    <w:rsid w:val="00342DFF"/>
    <w:rsid w:val="00350749"/>
    <w:rsid w:val="00353342"/>
    <w:rsid w:val="00353F5A"/>
    <w:rsid w:val="00355A68"/>
    <w:rsid w:val="00364DE2"/>
    <w:rsid w:val="003661F6"/>
    <w:rsid w:val="00373E4C"/>
    <w:rsid w:val="00377D44"/>
    <w:rsid w:val="003B021A"/>
    <w:rsid w:val="003C52E1"/>
    <w:rsid w:val="003C604E"/>
    <w:rsid w:val="003D5B30"/>
    <w:rsid w:val="003F5E18"/>
    <w:rsid w:val="004078EA"/>
    <w:rsid w:val="00416AA0"/>
    <w:rsid w:val="00416CF8"/>
    <w:rsid w:val="00424527"/>
    <w:rsid w:val="0043606B"/>
    <w:rsid w:val="00445A38"/>
    <w:rsid w:val="00451D8D"/>
    <w:rsid w:val="00460001"/>
    <w:rsid w:val="004625D5"/>
    <w:rsid w:val="00487938"/>
    <w:rsid w:val="004A691F"/>
    <w:rsid w:val="004B3D41"/>
    <w:rsid w:val="004B7ACB"/>
    <w:rsid w:val="004C68F2"/>
    <w:rsid w:val="004E1AA2"/>
    <w:rsid w:val="004E6DBB"/>
    <w:rsid w:val="00522D55"/>
    <w:rsid w:val="00526C01"/>
    <w:rsid w:val="0053221B"/>
    <w:rsid w:val="00546C52"/>
    <w:rsid w:val="005614DF"/>
    <w:rsid w:val="0056264E"/>
    <w:rsid w:val="005853B7"/>
    <w:rsid w:val="00585B94"/>
    <w:rsid w:val="00593CF5"/>
    <w:rsid w:val="00597A4B"/>
    <w:rsid w:val="005B0D14"/>
    <w:rsid w:val="005C161B"/>
    <w:rsid w:val="005C1B99"/>
    <w:rsid w:val="005D106B"/>
    <w:rsid w:val="005D40F6"/>
    <w:rsid w:val="005D7ADD"/>
    <w:rsid w:val="005F375F"/>
    <w:rsid w:val="005F6AC3"/>
    <w:rsid w:val="0060296E"/>
    <w:rsid w:val="006241C7"/>
    <w:rsid w:val="006346F5"/>
    <w:rsid w:val="006422C8"/>
    <w:rsid w:val="00657726"/>
    <w:rsid w:val="006626F6"/>
    <w:rsid w:val="006700E0"/>
    <w:rsid w:val="00675448"/>
    <w:rsid w:val="00696498"/>
    <w:rsid w:val="006A0D4C"/>
    <w:rsid w:val="006B39B6"/>
    <w:rsid w:val="006B6E46"/>
    <w:rsid w:val="006D2756"/>
    <w:rsid w:val="006D4FA1"/>
    <w:rsid w:val="006F163E"/>
    <w:rsid w:val="007024B6"/>
    <w:rsid w:val="007027AA"/>
    <w:rsid w:val="00704250"/>
    <w:rsid w:val="00717A65"/>
    <w:rsid w:val="007241B0"/>
    <w:rsid w:val="0074500D"/>
    <w:rsid w:val="00754E42"/>
    <w:rsid w:val="00763898"/>
    <w:rsid w:val="00766B19"/>
    <w:rsid w:val="007854AB"/>
    <w:rsid w:val="00786C2C"/>
    <w:rsid w:val="00794955"/>
    <w:rsid w:val="00794D41"/>
    <w:rsid w:val="007C10D1"/>
    <w:rsid w:val="007C4CCC"/>
    <w:rsid w:val="007D66B7"/>
    <w:rsid w:val="007E6FAA"/>
    <w:rsid w:val="007E7EA9"/>
    <w:rsid w:val="007F432F"/>
    <w:rsid w:val="007F5746"/>
    <w:rsid w:val="007F7F24"/>
    <w:rsid w:val="00804CE8"/>
    <w:rsid w:val="00825B16"/>
    <w:rsid w:val="00826828"/>
    <w:rsid w:val="00831BB5"/>
    <w:rsid w:val="00852DDB"/>
    <w:rsid w:val="00873D7B"/>
    <w:rsid w:val="00880119"/>
    <w:rsid w:val="00890E90"/>
    <w:rsid w:val="008A7429"/>
    <w:rsid w:val="008B0B39"/>
    <w:rsid w:val="008B71D7"/>
    <w:rsid w:val="008D2D39"/>
    <w:rsid w:val="008E5F3F"/>
    <w:rsid w:val="008F045C"/>
    <w:rsid w:val="009009BD"/>
    <w:rsid w:val="0091059B"/>
    <w:rsid w:val="0092278D"/>
    <w:rsid w:val="00926A06"/>
    <w:rsid w:val="00930117"/>
    <w:rsid w:val="009373A4"/>
    <w:rsid w:val="00965CD1"/>
    <w:rsid w:val="00967D88"/>
    <w:rsid w:val="009B2DF7"/>
    <w:rsid w:val="009B77C4"/>
    <w:rsid w:val="009F1FF2"/>
    <w:rsid w:val="009F7FBF"/>
    <w:rsid w:val="00A03B31"/>
    <w:rsid w:val="00A052FC"/>
    <w:rsid w:val="00A065D3"/>
    <w:rsid w:val="00A13634"/>
    <w:rsid w:val="00A2126F"/>
    <w:rsid w:val="00A228C8"/>
    <w:rsid w:val="00A275ED"/>
    <w:rsid w:val="00A2795C"/>
    <w:rsid w:val="00A36CF5"/>
    <w:rsid w:val="00A42306"/>
    <w:rsid w:val="00A532E7"/>
    <w:rsid w:val="00A75105"/>
    <w:rsid w:val="00A84D99"/>
    <w:rsid w:val="00AA1910"/>
    <w:rsid w:val="00AC1FD6"/>
    <w:rsid w:val="00AD1B4C"/>
    <w:rsid w:val="00AD3173"/>
    <w:rsid w:val="00AD53BB"/>
    <w:rsid w:val="00B04424"/>
    <w:rsid w:val="00B0634E"/>
    <w:rsid w:val="00B1528D"/>
    <w:rsid w:val="00B23B43"/>
    <w:rsid w:val="00B23E4E"/>
    <w:rsid w:val="00B3709D"/>
    <w:rsid w:val="00B3772F"/>
    <w:rsid w:val="00B37E53"/>
    <w:rsid w:val="00B415BA"/>
    <w:rsid w:val="00B42D8D"/>
    <w:rsid w:val="00B51B31"/>
    <w:rsid w:val="00B573A1"/>
    <w:rsid w:val="00B73992"/>
    <w:rsid w:val="00B7564E"/>
    <w:rsid w:val="00B7733C"/>
    <w:rsid w:val="00B83183"/>
    <w:rsid w:val="00BA1FE4"/>
    <w:rsid w:val="00BA794B"/>
    <w:rsid w:val="00BB096F"/>
    <w:rsid w:val="00BC7365"/>
    <w:rsid w:val="00BF0E17"/>
    <w:rsid w:val="00BF38E4"/>
    <w:rsid w:val="00BF41EC"/>
    <w:rsid w:val="00BF7C01"/>
    <w:rsid w:val="00C27432"/>
    <w:rsid w:val="00C27F78"/>
    <w:rsid w:val="00C37D45"/>
    <w:rsid w:val="00C41626"/>
    <w:rsid w:val="00C43089"/>
    <w:rsid w:val="00C619F2"/>
    <w:rsid w:val="00C63D98"/>
    <w:rsid w:val="00C71CAF"/>
    <w:rsid w:val="00C73C88"/>
    <w:rsid w:val="00C766AE"/>
    <w:rsid w:val="00C95AF5"/>
    <w:rsid w:val="00C95B84"/>
    <w:rsid w:val="00C95E49"/>
    <w:rsid w:val="00CA19CD"/>
    <w:rsid w:val="00CB7101"/>
    <w:rsid w:val="00CC2F24"/>
    <w:rsid w:val="00CC5D55"/>
    <w:rsid w:val="00CD1D59"/>
    <w:rsid w:val="00CE78E7"/>
    <w:rsid w:val="00CF00E4"/>
    <w:rsid w:val="00CF2438"/>
    <w:rsid w:val="00CF467A"/>
    <w:rsid w:val="00CF539A"/>
    <w:rsid w:val="00D00D33"/>
    <w:rsid w:val="00D14989"/>
    <w:rsid w:val="00D158A8"/>
    <w:rsid w:val="00D16200"/>
    <w:rsid w:val="00D20C96"/>
    <w:rsid w:val="00D41C34"/>
    <w:rsid w:val="00D465E8"/>
    <w:rsid w:val="00D50214"/>
    <w:rsid w:val="00D613D6"/>
    <w:rsid w:val="00D806CD"/>
    <w:rsid w:val="00D87F55"/>
    <w:rsid w:val="00D92906"/>
    <w:rsid w:val="00DB5465"/>
    <w:rsid w:val="00DC0008"/>
    <w:rsid w:val="00DC72D6"/>
    <w:rsid w:val="00DE2E2D"/>
    <w:rsid w:val="00DE2F10"/>
    <w:rsid w:val="00DF7399"/>
    <w:rsid w:val="00E057DF"/>
    <w:rsid w:val="00E15B21"/>
    <w:rsid w:val="00E209F2"/>
    <w:rsid w:val="00E31591"/>
    <w:rsid w:val="00E34FC9"/>
    <w:rsid w:val="00E50868"/>
    <w:rsid w:val="00E521C5"/>
    <w:rsid w:val="00E6617F"/>
    <w:rsid w:val="00E91977"/>
    <w:rsid w:val="00E978EA"/>
    <w:rsid w:val="00EB0D92"/>
    <w:rsid w:val="00EB66B1"/>
    <w:rsid w:val="00EC0417"/>
    <w:rsid w:val="00EC6A2F"/>
    <w:rsid w:val="00EF7C91"/>
    <w:rsid w:val="00F20712"/>
    <w:rsid w:val="00F245EA"/>
    <w:rsid w:val="00F24F26"/>
    <w:rsid w:val="00F367F1"/>
    <w:rsid w:val="00F40B33"/>
    <w:rsid w:val="00F419B2"/>
    <w:rsid w:val="00F461AF"/>
    <w:rsid w:val="00F50F3D"/>
    <w:rsid w:val="00F576D3"/>
    <w:rsid w:val="00F70199"/>
    <w:rsid w:val="00F7073A"/>
    <w:rsid w:val="00F74F4F"/>
    <w:rsid w:val="00F80FAC"/>
    <w:rsid w:val="00F82A7E"/>
    <w:rsid w:val="00FA2610"/>
    <w:rsid w:val="00FB1CEE"/>
    <w:rsid w:val="00FC496E"/>
    <w:rsid w:val="00FC50BA"/>
    <w:rsid w:val="00FC5B5A"/>
    <w:rsid w:val="00FD13C6"/>
    <w:rsid w:val="00FF2F8D"/>
    <w:rsid w:val="10CCB5C6"/>
    <w:rsid w:val="13610FE5"/>
    <w:rsid w:val="3430C576"/>
    <w:rsid w:val="528C249B"/>
    <w:rsid w:val="67689AB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85589"/>
  <w15:docId w15:val="{8B0CFB56-E5C2-497C-B045-279E51494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RCNormal"/>
    <w:qFormat/>
    <w:rsid w:val="00364DE2"/>
    <w:pPr>
      <w:spacing w:after="0"/>
    </w:pPr>
  </w:style>
  <w:style w:type="paragraph" w:styleId="Heading1">
    <w:name w:val="heading 1"/>
    <w:basedOn w:val="Normal"/>
    <w:next w:val="Normal"/>
    <w:link w:val="Heading1Char"/>
    <w:autoRedefine/>
    <w:uiPriority w:val="9"/>
    <w:qFormat/>
    <w:rsid w:val="002678CF"/>
    <w:pPr>
      <w:keepNext/>
      <w:keepLines/>
      <w:outlineLvl w:val="0"/>
    </w:pPr>
    <w:rPr>
      <w:rFonts w:eastAsiaTheme="majorEastAsia"/>
      <w:b/>
      <w:bCs/>
      <w:color w:val="404040" w:themeColor="text1" w:themeTint="BF"/>
      <w:sz w:val="27"/>
      <w:szCs w:val="27"/>
      <w:lang w:eastAsia="zh-CN"/>
    </w:rPr>
  </w:style>
  <w:style w:type="paragraph" w:styleId="Heading2">
    <w:name w:val="heading 2"/>
    <w:basedOn w:val="Normal"/>
    <w:next w:val="Normal"/>
    <w:link w:val="Heading2Char"/>
    <w:autoRedefine/>
    <w:uiPriority w:val="9"/>
    <w:unhideWhenUsed/>
    <w:qFormat/>
    <w:rsid w:val="00EB66B1"/>
    <w:pPr>
      <w:keepNext/>
      <w:keepLines/>
      <w:spacing w:before="240" w:after="120"/>
      <w:outlineLvl w:val="1"/>
    </w:pPr>
    <w:rPr>
      <w:rFonts w:eastAsiaTheme="majorEastAsia"/>
      <w:b/>
      <w:bCs/>
      <w:sz w:val="28"/>
      <w:szCs w:val="26"/>
    </w:rPr>
  </w:style>
  <w:style w:type="paragraph" w:styleId="Heading3">
    <w:name w:val="heading 3"/>
    <w:basedOn w:val="Normal"/>
    <w:next w:val="Normal"/>
    <w:link w:val="Heading3Char"/>
    <w:autoRedefine/>
    <w:uiPriority w:val="9"/>
    <w:unhideWhenUsed/>
    <w:qFormat/>
    <w:rsid w:val="00EB66B1"/>
    <w:pPr>
      <w:keepNext/>
      <w:keepLines/>
      <w:spacing w:before="240" w:after="120"/>
      <w:outlineLvl w:val="2"/>
    </w:pPr>
    <w:rPr>
      <w:rFonts w:eastAsiaTheme="majorEastAsia"/>
      <w:b/>
      <w:bCs/>
    </w:rPr>
  </w:style>
  <w:style w:type="paragraph" w:styleId="Heading4">
    <w:name w:val="heading 4"/>
    <w:basedOn w:val="Normal"/>
    <w:next w:val="Normal"/>
    <w:link w:val="Heading4Char"/>
    <w:autoRedefine/>
    <w:uiPriority w:val="9"/>
    <w:unhideWhenUsed/>
    <w:qFormat/>
    <w:rsid w:val="00EB66B1"/>
    <w:pPr>
      <w:keepNext/>
      <w:keepLines/>
      <w:spacing w:before="240" w:after="120"/>
      <w:outlineLvl w:val="3"/>
    </w:pPr>
    <w:rPr>
      <w:rFonts w:eastAsiaTheme="majorEastAsia"/>
      <w:b/>
      <w:bCs/>
      <w:iCs/>
    </w:rPr>
  </w:style>
  <w:style w:type="paragraph" w:styleId="Heading5">
    <w:name w:val="heading 5"/>
    <w:basedOn w:val="Normal"/>
    <w:next w:val="Normal"/>
    <w:link w:val="Heading5Char"/>
    <w:autoRedefine/>
    <w:uiPriority w:val="9"/>
    <w:unhideWhenUsed/>
    <w:qFormat/>
    <w:rsid w:val="00273123"/>
    <w:pPr>
      <w:keepNext/>
      <w:keepLines/>
      <w:spacing w:before="240" w:after="120"/>
      <w:outlineLvl w:val="4"/>
    </w:pPr>
    <w:rPr>
      <w:rFonts w:eastAsiaTheme="majorEastAsia"/>
      <w:b/>
    </w:rPr>
  </w:style>
  <w:style w:type="paragraph" w:styleId="Heading6">
    <w:name w:val="heading 6"/>
    <w:basedOn w:val="Normal"/>
    <w:next w:val="Normal"/>
    <w:link w:val="Heading6Char"/>
    <w:uiPriority w:val="9"/>
    <w:unhideWhenUsed/>
    <w:qFormat/>
    <w:rsid w:val="006F163E"/>
    <w:pPr>
      <w:keepNext/>
      <w:keepLines/>
      <w:spacing w:before="240" w:after="120"/>
      <w:outlineLvl w:val="5"/>
    </w:pPr>
    <w:rPr>
      <w:rFonts w:eastAsiaTheme="majorEastAsia"/>
      <w:b/>
      <w:iCs/>
    </w:rPr>
  </w:style>
  <w:style w:type="paragraph" w:styleId="Heading7">
    <w:name w:val="heading 7"/>
    <w:basedOn w:val="Normal"/>
    <w:next w:val="Normal"/>
    <w:link w:val="Heading7Char"/>
    <w:uiPriority w:val="9"/>
    <w:unhideWhenUsed/>
    <w:qFormat/>
    <w:rsid w:val="006F163E"/>
    <w:pPr>
      <w:keepNext/>
      <w:keepLines/>
      <w:spacing w:before="240" w:after="120"/>
      <w:outlineLvl w:val="6"/>
    </w:pPr>
    <w:rPr>
      <w:rFonts w:eastAsiaTheme="majorEastAsia" w:cstheme="majorBidi"/>
      <w:b/>
      <w:i/>
      <w:iCs/>
    </w:rPr>
  </w:style>
  <w:style w:type="paragraph" w:styleId="Heading8">
    <w:name w:val="heading 8"/>
    <w:basedOn w:val="Normal"/>
    <w:next w:val="Normal"/>
    <w:link w:val="Heading8Char"/>
    <w:uiPriority w:val="9"/>
    <w:unhideWhenUsed/>
    <w:qFormat/>
    <w:rsid w:val="006F163E"/>
    <w:pPr>
      <w:keepNext/>
      <w:keepLines/>
      <w:spacing w:before="240" w:after="120"/>
      <w:outlineLvl w:val="7"/>
    </w:pPr>
    <w:rPr>
      <w:rFonts w:eastAsiaTheme="majorEastAsia" w:cstheme="majorBidi"/>
      <w:szCs w:val="20"/>
    </w:rPr>
  </w:style>
  <w:style w:type="paragraph" w:styleId="Heading9">
    <w:name w:val="heading 9"/>
    <w:basedOn w:val="Normal"/>
    <w:next w:val="Normal"/>
    <w:link w:val="Heading9Char"/>
    <w:uiPriority w:val="9"/>
    <w:unhideWhenUsed/>
    <w:qFormat/>
    <w:rsid w:val="006F163E"/>
    <w:pPr>
      <w:keepNext/>
      <w:keepLines/>
      <w:spacing w:before="240" w:after="120"/>
      <w:outlineLvl w:val="8"/>
    </w:pPr>
    <w:rPr>
      <w:rFonts w:eastAsiaTheme="majorEastAsia"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
    <w:name w:val="Subheading"/>
    <w:basedOn w:val="Normal"/>
    <w:next w:val="Normal"/>
    <w:link w:val="SubheadingChar"/>
    <w:rsid w:val="00E209F2"/>
    <w:pPr>
      <w:keepNext/>
    </w:pPr>
    <w:rPr>
      <w:b/>
    </w:rPr>
  </w:style>
  <w:style w:type="character" w:customStyle="1" w:styleId="SubheadingChar">
    <w:name w:val="Subheading Char"/>
    <w:basedOn w:val="DefaultParagraphFont"/>
    <w:link w:val="Subheading"/>
    <w:rsid w:val="00E209F2"/>
    <w:rPr>
      <w:rFonts w:ascii="Arial" w:hAnsi="Arial" w:cs="Arial"/>
      <w:b/>
      <w:sz w:val="28"/>
    </w:rPr>
  </w:style>
  <w:style w:type="paragraph" w:styleId="Caption">
    <w:name w:val="caption"/>
    <w:basedOn w:val="Normal"/>
    <w:next w:val="Normal"/>
    <w:uiPriority w:val="35"/>
    <w:unhideWhenUsed/>
    <w:qFormat/>
    <w:rsid w:val="000A395C"/>
    <w:pPr>
      <w:spacing w:line="240" w:lineRule="auto"/>
    </w:pPr>
    <w:rPr>
      <w:b/>
      <w:bCs/>
      <w:szCs w:val="18"/>
    </w:rPr>
  </w:style>
  <w:style w:type="paragraph" w:styleId="Title">
    <w:name w:val="Title"/>
    <w:basedOn w:val="Normal"/>
    <w:next w:val="Normal"/>
    <w:link w:val="TitleChar"/>
    <w:autoRedefine/>
    <w:uiPriority w:val="10"/>
    <w:qFormat/>
    <w:rsid w:val="005B0D14"/>
    <w:pPr>
      <w:keepNext/>
      <w:pBdr>
        <w:bottom w:val="single" w:sz="8" w:space="4" w:color="auto"/>
      </w:pBdr>
      <w:spacing w:before="240" w:after="120" w:line="240" w:lineRule="auto"/>
      <w:contextualSpacing/>
      <w:outlineLvl w:val="0"/>
    </w:pPr>
    <w:rPr>
      <w:rFonts w:eastAsiaTheme="majorEastAsia"/>
      <w:b/>
      <w:spacing w:val="5"/>
      <w:sz w:val="36"/>
      <w:szCs w:val="52"/>
    </w:rPr>
  </w:style>
  <w:style w:type="character" w:customStyle="1" w:styleId="TitleChar">
    <w:name w:val="Title Char"/>
    <w:basedOn w:val="DefaultParagraphFont"/>
    <w:link w:val="Title"/>
    <w:uiPriority w:val="10"/>
    <w:rsid w:val="005B0D14"/>
    <w:rPr>
      <w:rFonts w:eastAsiaTheme="majorEastAsia"/>
      <w:b/>
      <w:spacing w:val="5"/>
      <w:sz w:val="36"/>
      <w:szCs w:val="52"/>
    </w:rPr>
  </w:style>
  <w:style w:type="paragraph" w:styleId="Subtitle">
    <w:name w:val="Subtitle"/>
    <w:basedOn w:val="Normal"/>
    <w:next w:val="Normal"/>
    <w:link w:val="SubtitleChar"/>
    <w:autoRedefine/>
    <w:uiPriority w:val="11"/>
    <w:qFormat/>
    <w:rsid w:val="00EB66B1"/>
    <w:pPr>
      <w:keepNext/>
      <w:numPr>
        <w:ilvl w:val="1"/>
      </w:numPr>
    </w:pPr>
    <w:rPr>
      <w:rFonts w:eastAsiaTheme="majorEastAsia"/>
      <w:iCs/>
      <w:spacing w:val="15"/>
      <w:sz w:val="28"/>
    </w:rPr>
  </w:style>
  <w:style w:type="character" w:customStyle="1" w:styleId="SubtitleChar">
    <w:name w:val="Subtitle Char"/>
    <w:basedOn w:val="DefaultParagraphFont"/>
    <w:link w:val="Subtitle"/>
    <w:uiPriority w:val="11"/>
    <w:rsid w:val="00EB66B1"/>
    <w:rPr>
      <w:rFonts w:ascii="Arial" w:eastAsiaTheme="majorEastAsia" w:hAnsi="Arial" w:cs="Arial"/>
      <w:iCs/>
      <w:spacing w:val="15"/>
      <w:sz w:val="28"/>
      <w:szCs w:val="24"/>
    </w:rPr>
  </w:style>
  <w:style w:type="character" w:customStyle="1" w:styleId="Heading1Char">
    <w:name w:val="Heading 1 Char"/>
    <w:basedOn w:val="DefaultParagraphFont"/>
    <w:link w:val="Heading1"/>
    <w:uiPriority w:val="9"/>
    <w:rsid w:val="002678CF"/>
    <w:rPr>
      <w:rFonts w:eastAsiaTheme="majorEastAsia"/>
      <w:b/>
      <w:bCs/>
      <w:color w:val="404040" w:themeColor="text1" w:themeTint="BF"/>
      <w:sz w:val="27"/>
      <w:szCs w:val="27"/>
      <w:lang w:eastAsia="zh-CN"/>
    </w:rPr>
  </w:style>
  <w:style w:type="character" w:customStyle="1" w:styleId="Heading2Char">
    <w:name w:val="Heading 2 Char"/>
    <w:basedOn w:val="DefaultParagraphFont"/>
    <w:link w:val="Heading2"/>
    <w:uiPriority w:val="9"/>
    <w:rsid w:val="00EB66B1"/>
    <w:rPr>
      <w:rFonts w:ascii="Arial" w:eastAsiaTheme="majorEastAsia" w:hAnsi="Arial" w:cs="Arial"/>
      <w:b/>
      <w:bCs/>
      <w:sz w:val="28"/>
      <w:szCs w:val="26"/>
    </w:rPr>
  </w:style>
  <w:style w:type="character" w:customStyle="1" w:styleId="Heading3Char">
    <w:name w:val="Heading 3 Char"/>
    <w:basedOn w:val="DefaultParagraphFont"/>
    <w:link w:val="Heading3"/>
    <w:uiPriority w:val="9"/>
    <w:rsid w:val="00EB66B1"/>
    <w:rPr>
      <w:rFonts w:ascii="Arial" w:eastAsiaTheme="majorEastAsia" w:hAnsi="Arial" w:cs="Arial"/>
      <w:b/>
      <w:bCs/>
      <w:sz w:val="24"/>
    </w:rPr>
  </w:style>
  <w:style w:type="character" w:customStyle="1" w:styleId="Heading4Char">
    <w:name w:val="Heading 4 Char"/>
    <w:basedOn w:val="DefaultParagraphFont"/>
    <w:link w:val="Heading4"/>
    <w:uiPriority w:val="9"/>
    <w:rsid w:val="00EB66B1"/>
    <w:rPr>
      <w:rFonts w:ascii="Arial" w:eastAsiaTheme="majorEastAsia" w:hAnsi="Arial" w:cs="Arial"/>
      <w:b/>
      <w:bCs/>
      <w:iCs/>
      <w:sz w:val="24"/>
    </w:rPr>
  </w:style>
  <w:style w:type="character" w:customStyle="1" w:styleId="Heading5Char">
    <w:name w:val="Heading 5 Char"/>
    <w:basedOn w:val="DefaultParagraphFont"/>
    <w:link w:val="Heading5"/>
    <w:uiPriority w:val="9"/>
    <w:rsid w:val="00273123"/>
    <w:rPr>
      <w:rFonts w:ascii="Arial" w:eastAsiaTheme="majorEastAsia" w:hAnsi="Arial" w:cs="Arial"/>
      <w:b/>
      <w:sz w:val="24"/>
    </w:rPr>
  </w:style>
  <w:style w:type="character" w:customStyle="1" w:styleId="Heading6Char">
    <w:name w:val="Heading 6 Char"/>
    <w:basedOn w:val="DefaultParagraphFont"/>
    <w:link w:val="Heading6"/>
    <w:uiPriority w:val="9"/>
    <w:rsid w:val="006F163E"/>
    <w:rPr>
      <w:rFonts w:ascii="Arial" w:eastAsiaTheme="majorEastAsia" w:hAnsi="Arial" w:cs="Arial"/>
      <w:b/>
      <w:iCs/>
      <w:sz w:val="24"/>
    </w:rPr>
  </w:style>
  <w:style w:type="paragraph" w:styleId="Quote">
    <w:name w:val="Quote"/>
    <w:basedOn w:val="Normal"/>
    <w:next w:val="Normal"/>
    <w:link w:val="QuoteChar1"/>
    <w:uiPriority w:val="29"/>
    <w:qFormat/>
    <w:rsid w:val="00AD1B4C"/>
    <w:pPr>
      <w:ind w:left="794" w:right="794"/>
    </w:pPr>
    <w:rPr>
      <w:i/>
      <w:iCs/>
    </w:rPr>
  </w:style>
  <w:style w:type="character" w:customStyle="1" w:styleId="QuoteChar">
    <w:name w:val="Quote Char"/>
    <w:basedOn w:val="DefaultParagraphFont"/>
    <w:uiPriority w:val="29"/>
    <w:rsid w:val="00E209F2"/>
    <w:rPr>
      <w:rFonts w:ascii="Arial" w:hAnsi="Arial" w:cs="Arial"/>
      <w:i/>
      <w:iCs/>
      <w:color w:val="000000" w:themeColor="text1"/>
      <w:sz w:val="28"/>
    </w:rPr>
  </w:style>
  <w:style w:type="character" w:customStyle="1" w:styleId="QuoteChar1">
    <w:name w:val="Quote Char1"/>
    <w:basedOn w:val="DefaultParagraphFont"/>
    <w:link w:val="Quote"/>
    <w:uiPriority w:val="29"/>
    <w:rsid w:val="00AD1B4C"/>
    <w:rPr>
      <w:i/>
      <w:iCs/>
    </w:rPr>
  </w:style>
  <w:style w:type="paragraph" w:styleId="ListBullet">
    <w:name w:val="List Bullet"/>
    <w:basedOn w:val="Normal"/>
    <w:uiPriority w:val="99"/>
    <w:semiHidden/>
    <w:unhideWhenUsed/>
    <w:rsid w:val="00E209F2"/>
    <w:pPr>
      <w:numPr>
        <w:numId w:val="1"/>
      </w:numPr>
      <w:contextualSpacing/>
    </w:pPr>
  </w:style>
  <w:style w:type="paragraph" w:styleId="ListNumber">
    <w:name w:val="List Number"/>
    <w:basedOn w:val="Normal"/>
    <w:uiPriority w:val="99"/>
    <w:semiHidden/>
    <w:unhideWhenUsed/>
    <w:rsid w:val="00E209F2"/>
    <w:pPr>
      <w:numPr>
        <w:numId w:val="2"/>
      </w:numPr>
      <w:contextualSpacing/>
    </w:pPr>
  </w:style>
  <w:style w:type="paragraph" w:styleId="TableofFigures">
    <w:name w:val="table of figures"/>
    <w:basedOn w:val="Normal"/>
    <w:next w:val="Normal"/>
    <w:uiPriority w:val="99"/>
    <w:semiHidden/>
    <w:unhideWhenUsed/>
    <w:rsid w:val="00E209F2"/>
  </w:style>
  <w:style w:type="character" w:styleId="IntenseEmphasis">
    <w:name w:val="Intense Emphasis"/>
    <w:basedOn w:val="DefaultParagraphFont"/>
    <w:uiPriority w:val="21"/>
    <w:qFormat/>
    <w:rsid w:val="00416AA0"/>
    <w:rPr>
      <w:b/>
      <w:bCs/>
      <w:i/>
      <w:iCs/>
      <w:color w:val="auto"/>
    </w:rPr>
  </w:style>
  <w:style w:type="paragraph" w:styleId="IntenseQuote">
    <w:name w:val="Intense Quote"/>
    <w:basedOn w:val="Normal"/>
    <w:next w:val="Normal"/>
    <w:link w:val="IntenseQuoteChar"/>
    <w:uiPriority w:val="30"/>
    <w:qFormat/>
    <w:rsid w:val="001C2F45"/>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1C2F45"/>
    <w:rPr>
      <w:rFonts w:ascii="Arial" w:hAnsi="Arial" w:cs="Arial"/>
      <w:b/>
      <w:bCs/>
      <w:i/>
      <w:iCs/>
      <w:sz w:val="24"/>
    </w:rPr>
  </w:style>
  <w:style w:type="character" w:styleId="SubtleReference">
    <w:name w:val="Subtle Reference"/>
    <w:basedOn w:val="DefaultParagraphFont"/>
    <w:uiPriority w:val="31"/>
    <w:qFormat/>
    <w:rsid w:val="00B7564E"/>
    <w:rPr>
      <w:smallCaps/>
      <w:color w:val="auto"/>
      <w:u w:val="single"/>
    </w:rPr>
  </w:style>
  <w:style w:type="character" w:customStyle="1" w:styleId="Heading7Char">
    <w:name w:val="Heading 7 Char"/>
    <w:basedOn w:val="DefaultParagraphFont"/>
    <w:link w:val="Heading7"/>
    <w:uiPriority w:val="9"/>
    <w:rsid w:val="006F163E"/>
    <w:rPr>
      <w:rFonts w:ascii="Arial" w:eastAsiaTheme="majorEastAsia" w:hAnsi="Arial" w:cstheme="majorBidi"/>
      <w:b/>
      <w:i/>
      <w:iCs/>
      <w:sz w:val="24"/>
    </w:rPr>
  </w:style>
  <w:style w:type="character" w:customStyle="1" w:styleId="Heading8Char">
    <w:name w:val="Heading 8 Char"/>
    <w:basedOn w:val="DefaultParagraphFont"/>
    <w:link w:val="Heading8"/>
    <w:uiPriority w:val="9"/>
    <w:rsid w:val="006F163E"/>
    <w:rPr>
      <w:rFonts w:ascii="Arial" w:eastAsiaTheme="majorEastAsia" w:hAnsi="Arial" w:cstheme="majorBidi"/>
      <w:sz w:val="24"/>
      <w:szCs w:val="20"/>
    </w:rPr>
  </w:style>
  <w:style w:type="character" w:customStyle="1" w:styleId="Heading9Char">
    <w:name w:val="Heading 9 Char"/>
    <w:basedOn w:val="DefaultParagraphFont"/>
    <w:link w:val="Heading9"/>
    <w:uiPriority w:val="9"/>
    <w:rsid w:val="006F163E"/>
    <w:rPr>
      <w:rFonts w:ascii="Arial" w:eastAsiaTheme="majorEastAsia" w:hAnsi="Arial" w:cstheme="majorBidi"/>
      <w:i/>
      <w:iCs/>
      <w:sz w:val="24"/>
      <w:szCs w:val="20"/>
    </w:rPr>
  </w:style>
  <w:style w:type="character" w:styleId="IntenseReference">
    <w:name w:val="Intense Reference"/>
    <w:basedOn w:val="DefaultParagraphFont"/>
    <w:uiPriority w:val="32"/>
    <w:qFormat/>
    <w:rsid w:val="00AD1B4C"/>
    <w:rPr>
      <w:b/>
      <w:bCs/>
      <w:smallCaps/>
      <w:color w:val="auto"/>
      <w:spacing w:val="5"/>
      <w:u w:val="single"/>
    </w:rPr>
  </w:style>
  <w:style w:type="paragraph" w:styleId="TOCHeading">
    <w:name w:val="TOC Heading"/>
    <w:basedOn w:val="Heading1"/>
    <w:next w:val="Normal"/>
    <w:uiPriority w:val="39"/>
    <w:unhideWhenUsed/>
    <w:qFormat/>
    <w:rsid w:val="002A237B"/>
    <w:pPr>
      <w:spacing w:before="480"/>
      <w:outlineLvl w:val="9"/>
    </w:pPr>
    <w:rPr>
      <w:rFonts w:cstheme="majorBidi"/>
      <w:sz w:val="28"/>
    </w:rPr>
  </w:style>
  <w:style w:type="paragraph" w:styleId="BlockText">
    <w:name w:val="Block Text"/>
    <w:basedOn w:val="Normal"/>
    <w:uiPriority w:val="99"/>
    <w:semiHidden/>
    <w:unhideWhenUsed/>
    <w:rsid w:val="00B23E4E"/>
    <w:pPr>
      <w:pBdr>
        <w:top w:val="single" w:sz="2" w:space="10" w:color="auto" w:shadow="1"/>
        <w:left w:val="single" w:sz="2" w:space="10" w:color="auto" w:shadow="1"/>
        <w:bottom w:val="single" w:sz="2" w:space="10" w:color="auto" w:shadow="1"/>
        <w:right w:val="single" w:sz="2" w:space="10" w:color="auto" w:shadow="1"/>
      </w:pBdr>
      <w:ind w:left="1152" w:right="1152"/>
    </w:pPr>
    <w:rPr>
      <w:rFonts w:eastAsiaTheme="minorEastAsia" w:cstheme="minorBidi"/>
      <w:i/>
      <w:iCs/>
    </w:rPr>
  </w:style>
  <w:style w:type="character" w:styleId="PlaceholderText">
    <w:name w:val="Placeholder Text"/>
    <w:basedOn w:val="DefaultParagraphFont"/>
    <w:uiPriority w:val="99"/>
    <w:semiHidden/>
    <w:rsid w:val="00AD3173"/>
    <w:rPr>
      <w:color w:val="auto"/>
    </w:rPr>
  </w:style>
  <w:style w:type="paragraph" w:styleId="TOAHeading">
    <w:name w:val="toa heading"/>
    <w:basedOn w:val="Normal"/>
    <w:next w:val="Normal"/>
    <w:uiPriority w:val="99"/>
    <w:semiHidden/>
    <w:unhideWhenUsed/>
    <w:rsid w:val="00BF7C01"/>
    <w:rPr>
      <w:rFonts w:eastAsiaTheme="majorEastAsia" w:cstheme="majorBidi"/>
      <w:b/>
      <w:bCs/>
      <w:sz w:val="28"/>
    </w:rPr>
  </w:style>
  <w:style w:type="paragraph" w:styleId="PlainText">
    <w:name w:val="Plain Text"/>
    <w:basedOn w:val="Normal"/>
    <w:link w:val="PlainTextChar"/>
    <w:uiPriority w:val="99"/>
    <w:semiHidden/>
    <w:unhideWhenUsed/>
    <w:rsid w:val="00330467"/>
    <w:pPr>
      <w:spacing w:line="240" w:lineRule="auto"/>
    </w:pPr>
    <w:rPr>
      <w:rFonts w:ascii="Consolas" w:hAnsi="Consolas"/>
      <w:szCs w:val="21"/>
    </w:rPr>
  </w:style>
  <w:style w:type="character" w:customStyle="1" w:styleId="PlainTextChar">
    <w:name w:val="Plain Text Char"/>
    <w:basedOn w:val="DefaultParagraphFont"/>
    <w:link w:val="PlainText"/>
    <w:uiPriority w:val="99"/>
    <w:semiHidden/>
    <w:rsid w:val="00330467"/>
    <w:rPr>
      <w:rFonts w:ascii="Consolas" w:hAnsi="Consolas"/>
      <w:szCs w:val="21"/>
    </w:rPr>
  </w:style>
  <w:style w:type="paragraph" w:styleId="BodyText3">
    <w:name w:val="Body Text 3"/>
    <w:basedOn w:val="Normal"/>
    <w:link w:val="BodyText3Char"/>
    <w:uiPriority w:val="99"/>
    <w:semiHidden/>
    <w:unhideWhenUsed/>
    <w:rsid w:val="00890E90"/>
    <w:pPr>
      <w:spacing w:after="120"/>
    </w:pPr>
    <w:rPr>
      <w:sz w:val="20"/>
      <w:szCs w:val="16"/>
    </w:rPr>
  </w:style>
  <w:style w:type="character" w:customStyle="1" w:styleId="BodyText3Char">
    <w:name w:val="Body Text 3 Char"/>
    <w:basedOn w:val="DefaultParagraphFont"/>
    <w:link w:val="BodyText3"/>
    <w:uiPriority w:val="99"/>
    <w:semiHidden/>
    <w:rsid w:val="00890E90"/>
    <w:rPr>
      <w:sz w:val="20"/>
      <w:szCs w:val="16"/>
    </w:rPr>
  </w:style>
  <w:style w:type="paragraph" w:styleId="BodyText">
    <w:name w:val="Body Text"/>
    <w:basedOn w:val="Normal"/>
    <w:link w:val="BodyTextChar"/>
    <w:uiPriority w:val="99"/>
    <w:semiHidden/>
    <w:unhideWhenUsed/>
    <w:rsid w:val="00890E90"/>
    <w:pPr>
      <w:spacing w:after="120"/>
    </w:pPr>
  </w:style>
  <w:style w:type="character" w:customStyle="1" w:styleId="BodyTextChar">
    <w:name w:val="Body Text Char"/>
    <w:basedOn w:val="DefaultParagraphFont"/>
    <w:link w:val="BodyText"/>
    <w:uiPriority w:val="99"/>
    <w:semiHidden/>
    <w:rsid w:val="00890E90"/>
  </w:style>
  <w:style w:type="paragraph" w:styleId="BodyTextFirstIndent">
    <w:name w:val="Body Text First Indent"/>
    <w:basedOn w:val="BodyText"/>
    <w:link w:val="BodyTextFirstIndentChar"/>
    <w:uiPriority w:val="99"/>
    <w:unhideWhenUsed/>
    <w:rsid w:val="00890E90"/>
    <w:pPr>
      <w:spacing w:after="320"/>
      <w:ind w:firstLine="360"/>
    </w:pPr>
  </w:style>
  <w:style w:type="character" w:customStyle="1" w:styleId="BodyTextFirstIndentChar">
    <w:name w:val="Body Text First Indent Char"/>
    <w:basedOn w:val="BodyTextChar"/>
    <w:link w:val="BodyTextFirstIndent"/>
    <w:uiPriority w:val="99"/>
    <w:rsid w:val="00890E90"/>
  </w:style>
  <w:style w:type="paragraph" w:styleId="BodyTextIndent3">
    <w:name w:val="Body Text Indent 3"/>
    <w:basedOn w:val="Normal"/>
    <w:link w:val="BodyTextIndent3Char"/>
    <w:uiPriority w:val="99"/>
    <w:unhideWhenUsed/>
    <w:rsid w:val="00D00D33"/>
    <w:pPr>
      <w:spacing w:after="120"/>
      <w:ind w:left="283"/>
    </w:pPr>
    <w:rPr>
      <w:sz w:val="20"/>
      <w:szCs w:val="16"/>
    </w:rPr>
  </w:style>
  <w:style w:type="character" w:customStyle="1" w:styleId="BodyTextIndent3Char">
    <w:name w:val="Body Text Indent 3 Char"/>
    <w:basedOn w:val="DefaultParagraphFont"/>
    <w:link w:val="BodyTextIndent3"/>
    <w:uiPriority w:val="99"/>
    <w:rsid w:val="00D00D33"/>
    <w:rPr>
      <w:sz w:val="20"/>
      <w:szCs w:val="16"/>
    </w:rPr>
  </w:style>
  <w:style w:type="paragraph" w:styleId="DocumentMap">
    <w:name w:val="Document Map"/>
    <w:basedOn w:val="Normal"/>
    <w:link w:val="DocumentMapChar"/>
    <w:uiPriority w:val="99"/>
    <w:semiHidden/>
    <w:unhideWhenUsed/>
    <w:rsid w:val="00B3772F"/>
    <w:pPr>
      <w:spacing w:line="240" w:lineRule="auto"/>
    </w:pPr>
    <w:rPr>
      <w:rFonts w:cs="Tahoma"/>
      <w:szCs w:val="16"/>
    </w:rPr>
  </w:style>
  <w:style w:type="character" w:customStyle="1" w:styleId="DocumentMapChar">
    <w:name w:val="Document Map Char"/>
    <w:basedOn w:val="DefaultParagraphFont"/>
    <w:link w:val="DocumentMap"/>
    <w:uiPriority w:val="99"/>
    <w:semiHidden/>
    <w:rsid w:val="00B3772F"/>
    <w:rPr>
      <w:rFonts w:cs="Tahoma"/>
      <w:szCs w:val="16"/>
    </w:rPr>
  </w:style>
  <w:style w:type="paragraph" w:styleId="EndnoteText">
    <w:name w:val="endnote text"/>
    <w:basedOn w:val="Normal"/>
    <w:link w:val="EndnoteTextChar"/>
    <w:uiPriority w:val="99"/>
    <w:unhideWhenUsed/>
    <w:rsid w:val="00B3772F"/>
    <w:pPr>
      <w:spacing w:line="240" w:lineRule="auto"/>
    </w:pPr>
    <w:rPr>
      <w:szCs w:val="20"/>
    </w:rPr>
  </w:style>
  <w:style w:type="character" w:customStyle="1" w:styleId="EndnoteTextChar">
    <w:name w:val="Endnote Text Char"/>
    <w:basedOn w:val="DefaultParagraphFont"/>
    <w:link w:val="EndnoteText"/>
    <w:uiPriority w:val="99"/>
    <w:rsid w:val="00B3772F"/>
    <w:rPr>
      <w:szCs w:val="20"/>
    </w:rPr>
  </w:style>
  <w:style w:type="character" w:styleId="Emphasis">
    <w:name w:val="Emphasis"/>
    <w:basedOn w:val="DefaultParagraphFont"/>
    <w:uiPriority w:val="20"/>
    <w:qFormat/>
    <w:rsid w:val="00B3772F"/>
    <w:rPr>
      <w:i/>
      <w:iCs/>
    </w:rPr>
  </w:style>
  <w:style w:type="paragraph" w:styleId="EnvelopeReturn">
    <w:name w:val="envelope return"/>
    <w:basedOn w:val="Normal"/>
    <w:uiPriority w:val="99"/>
    <w:semiHidden/>
    <w:unhideWhenUsed/>
    <w:rsid w:val="00B3772F"/>
    <w:pPr>
      <w:spacing w:line="240" w:lineRule="auto"/>
    </w:pPr>
    <w:rPr>
      <w:rFonts w:eastAsiaTheme="majorEastAsia" w:cstheme="majorBidi"/>
      <w:szCs w:val="20"/>
    </w:rPr>
  </w:style>
  <w:style w:type="paragraph" w:styleId="MessageHeader">
    <w:name w:val="Message Header"/>
    <w:basedOn w:val="Normal"/>
    <w:link w:val="MessageHeaderChar"/>
    <w:uiPriority w:val="99"/>
    <w:semiHidden/>
    <w:unhideWhenUsed/>
    <w:rsid w:val="003400F1"/>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eastAsiaTheme="majorEastAsia" w:cstheme="majorBidi"/>
    </w:rPr>
  </w:style>
  <w:style w:type="character" w:customStyle="1" w:styleId="MessageHeaderChar">
    <w:name w:val="Message Header Char"/>
    <w:basedOn w:val="DefaultParagraphFont"/>
    <w:link w:val="MessageHeader"/>
    <w:uiPriority w:val="99"/>
    <w:semiHidden/>
    <w:rsid w:val="003400F1"/>
    <w:rPr>
      <w:rFonts w:eastAsiaTheme="majorEastAsia" w:cstheme="majorBidi"/>
      <w:shd w:val="pct20" w:color="auto" w:fill="auto"/>
    </w:rPr>
  </w:style>
  <w:style w:type="paragraph" w:styleId="NoSpacing">
    <w:name w:val="No Spacing"/>
    <w:link w:val="NoSpacingChar"/>
    <w:uiPriority w:val="1"/>
    <w:qFormat/>
    <w:rsid w:val="003400F1"/>
    <w:pPr>
      <w:spacing w:after="0" w:line="240" w:lineRule="auto"/>
    </w:pPr>
  </w:style>
  <w:style w:type="paragraph" w:styleId="NormalWeb">
    <w:name w:val="Normal (Web)"/>
    <w:basedOn w:val="Normal"/>
    <w:uiPriority w:val="99"/>
    <w:semiHidden/>
    <w:unhideWhenUsed/>
    <w:rsid w:val="00930117"/>
    <w:rPr>
      <w:rFonts w:cs="Times New Roman"/>
    </w:rPr>
  </w:style>
  <w:style w:type="paragraph" w:styleId="Index1">
    <w:name w:val="index 1"/>
    <w:basedOn w:val="Normal"/>
    <w:next w:val="Normal"/>
    <w:autoRedefine/>
    <w:uiPriority w:val="99"/>
    <w:semiHidden/>
    <w:unhideWhenUsed/>
    <w:rsid w:val="00873D7B"/>
    <w:pPr>
      <w:spacing w:line="240" w:lineRule="auto"/>
      <w:ind w:left="240" w:hanging="240"/>
    </w:pPr>
  </w:style>
  <w:style w:type="paragraph" w:styleId="IndexHeading">
    <w:name w:val="index heading"/>
    <w:basedOn w:val="Normal"/>
    <w:next w:val="Index1"/>
    <w:uiPriority w:val="99"/>
    <w:semiHidden/>
    <w:unhideWhenUsed/>
    <w:rsid w:val="00873D7B"/>
    <w:rPr>
      <w:rFonts w:eastAsiaTheme="majorEastAsia" w:cstheme="majorBidi"/>
      <w:b/>
      <w:bCs/>
    </w:rPr>
  </w:style>
  <w:style w:type="paragraph" w:styleId="ListParagraph">
    <w:name w:val="List Paragraph"/>
    <w:basedOn w:val="Normal"/>
    <w:link w:val="ListParagraphChar"/>
    <w:uiPriority w:val="34"/>
    <w:qFormat/>
    <w:rsid w:val="006241C7"/>
    <w:pPr>
      <w:ind w:left="720"/>
      <w:contextualSpacing/>
    </w:pPr>
    <w:rPr>
      <w:rFonts w:eastAsiaTheme="minorEastAsia"/>
      <w:lang w:eastAsia="zh-CN"/>
    </w:rPr>
  </w:style>
  <w:style w:type="table" w:styleId="TableGrid">
    <w:name w:val="Table Grid"/>
    <w:basedOn w:val="TableNormal"/>
    <w:uiPriority w:val="59"/>
    <w:rsid w:val="00A212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0296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296E"/>
    <w:rPr>
      <w:rFonts w:ascii="Tahoma" w:hAnsi="Tahoma" w:cs="Tahoma"/>
      <w:sz w:val="16"/>
      <w:szCs w:val="16"/>
    </w:rPr>
  </w:style>
  <w:style w:type="paragraph" w:styleId="TOC1">
    <w:name w:val="toc 1"/>
    <w:basedOn w:val="Normal"/>
    <w:next w:val="Normal"/>
    <w:autoRedefine/>
    <w:uiPriority w:val="39"/>
    <w:unhideWhenUsed/>
    <w:rsid w:val="00364DE2"/>
    <w:pPr>
      <w:tabs>
        <w:tab w:val="left" w:pos="880"/>
        <w:tab w:val="right" w:leader="dot" w:pos="9016"/>
      </w:tabs>
      <w:spacing w:before="240" w:after="100"/>
    </w:pPr>
    <w:rPr>
      <w:b/>
      <w:noProof/>
    </w:rPr>
  </w:style>
  <w:style w:type="character" w:styleId="Hyperlink">
    <w:name w:val="Hyperlink"/>
    <w:basedOn w:val="DefaultParagraphFont"/>
    <w:uiPriority w:val="99"/>
    <w:unhideWhenUsed/>
    <w:rsid w:val="00A42306"/>
    <w:rPr>
      <w:color w:val="0000FF" w:themeColor="hyperlink"/>
      <w:u w:val="single"/>
    </w:rPr>
  </w:style>
  <w:style w:type="paragraph" w:styleId="TOC2">
    <w:name w:val="toc 2"/>
    <w:basedOn w:val="Normal"/>
    <w:next w:val="Normal"/>
    <w:autoRedefine/>
    <w:uiPriority w:val="39"/>
    <w:unhideWhenUsed/>
    <w:rsid w:val="00F24F26"/>
    <w:pPr>
      <w:spacing w:after="100"/>
      <w:ind w:left="240"/>
    </w:pPr>
  </w:style>
  <w:style w:type="character" w:styleId="CommentReference">
    <w:name w:val="annotation reference"/>
    <w:basedOn w:val="DefaultParagraphFont"/>
    <w:unhideWhenUsed/>
    <w:rsid w:val="00EB0D92"/>
    <w:rPr>
      <w:sz w:val="16"/>
      <w:szCs w:val="16"/>
    </w:rPr>
  </w:style>
  <w:style w:type="paragraph" w:styleId="CommentText">
    <w:name w:val="annotation text"/>
    <w:basedOn w:val="Normal"/>
    <w:link w:val="CommentTextChar"/>
    <w:unhideWhenUsed/>
    <w:rsid w:val="00EB0D92"/>
    <w:pPr>
      <w:spacing w:line="240" w:lineRule="auto"/>
    </w:pPr>
    <w:rPr>
      <w:sz w:val="20"/>
      <w:szCs w:val="20"/>
    </w:rPr>
  </w:style>
  <w:style w:type="character" w:customStyle="1" w:styleId="CommentTextChar">
    <w:name w:val="Comment Text Char"/>
    <w:basedOn w:val="DefaultParagraphFont"/>
    <w:link w:val="CommentText"/>
    <w:rsid w:val="00EB0D92"/>
    <w:rPr>
      <w:sz w:val="20"/>
      <w:szCs w:val="20"/>
    </w:rPr>
  </w:style>
  <w:style w:type="paragraph" w:styleId="CommentSubject">
    <w:name w:val="annotation subject"/>
    <w:basedOn w:val="CommentText"/>
    <w:next w:val="CommentText"/>
    <w:link w:val="CommentSubjectChar"/>
    <w:uiPriority w:val="99"/>
    <w:semiHidden/>
    <w:unhideWhenUsed/>
    <w:rsid w:val="00EB0D92"/>
    <w:rPr>
      <w:b/>
      <w:bCs/>
    </w:rPr>
  </w:style>
  <w:style w:type="character" w:customStyle="1" w:styleId="CommentSubjectChar">
    <w:name w:val="Comment Subject Char"/>
    <w:basedOn w:val="CommentTextChar"/>
    <w:link w:val="CommentSubject"/>
    <w:uiPriority w:val="99"/>
    <w:semiHidden/>
    <w:rsid w:val="00EB0D92"/>
    <w:rPr>
      <w:b/>
      <w:bCs/>
      <w:sz w:val="20"/>
      <w:szCs w:val="20"/>
    </w:rPr>
  </w:style>
  <w:style w:type="paragraph" w:styleId="Header">
    <w:name w:val="header"/>
    <w:basedOn w:val="Normal"/>
    <w:link w:val="HeaderChar"/>
    <w:uiPriority w:val="99"/>
    <w:unhideWhenUsed/>
    <w:rsid w:val="00A84D99"/>
    <w:pPr>
      <w:tabs>
        <w:tab w:val="center" w:pos="4513"/>
        <w:tab w:val="right" w:pos="9026"/>
      </w:tabs>
      <w:spacing w:line="240" w:lineRule="auto"/>
    </w:pPr>
  </w:style>
  <w:style w:type="character" w:customStyle="1" w:styleId="HeaderChar">
    <w:name w:val="Header Char"/>
    <w:basedOn w:val="DefaultParagraphFont"/>
    <w:link w:val="Header"/>
    <w:uiPriority w:val="99"/>
    <w:rsid w:val="00A84D99"/>
  </w:style>
  <w:style w:type="paragraph" w:styleId="Footer">
    <w:name w:val="footer"/>
    <w:basedOn w:val="Normal"/>
    <w:link w:val="FooterChar"/>
    <w:uiPriority w:val="99"/>
    <w:unhideWhenUsed/>
    <w:rsid w:val="00A84D99"/>
    <w:pPr>
      <w:tabs>
        <w:tab w:val="center" w:pos="4513"/>
        <w:tab w:val="right" w:pos="9026"/>
      </w:tabs>
      <w:spacing w:line="240" w:lineRule="auto"/>
    </w:pPr>
  </w:style>
  <w:style w:type="character" w:customStyle="1" w:styleId="FooterChar">
    <w:name w:val="Footer Char"/>
    <w:basedOn w:val="DefaultParagraphFont"/>
    <w:link w:val="Footer"/>
    <w:uiPriority w:val="99"/>
    <w:rsid w:val="00A84D99"/>
  </w:style>
  <w:style w:type="character" w:customStyle="1" w:styleId="NoSpacingChar">
    <w:name w:val="No Spacing Char"/>
    <w:basedOn w:val="DefaultParagraphFont"/>
    <w:link w:val="NoSpacing"/>
    <w:uiPriority w:val="1"/>
    <w:rsid w:val="00E31591"/>
  </w:style>
  <w:style w:type="paragraph" w:customStyle="1" w:styleId="FacultyName">
    <w:name w:val="Faculty Name"/>
    <w:rsid w:val="00E31591"/>
    <w:pPr>
      <w:spacing w:before="60" w:after="0" w:line="280" w:lineRule="exact"/>
    </w:pPr>
    <w:rPr>
      <w:rFonts w:eastAsia="Times New Roman" w:cs="Times New Roman"/>
      <w:caps/>
      <w:color w:val="FFFFFF"/>
      <w:sz w:val="20"/>
      <w:szCs w:val="20"/>
    </w:rPr>
  </w:style>
  <w:style w:type="paragraph" w:customStyle="1" w:styleId="SchoolName">
    <w:name w:val="School Name"/>
    <w:next w:val="FacultyName"/>
    <w:rsid w:val="00E31591"/>
    <w:pPr>
      <w:spacing w:after="0" w:line="400" w:lineRule="exact"/>
    </w:pPr>
    <w:rPr>
      <w:rFonts w:eastAsia="Times New Roman" w:cs="Times New Roman"/>
      <w:b/>
      <w:color w:val="FFFFFF"/>
      <w:sz w:val="36"/>
      <w:szCs w:val="36"/>
    </w:rPr>
  </w:style>
  <w:style w:type="character" w:customStyle="1" w:styleId="DocumentSubtitleChar">
    <w:name w:val="Document Subtitle Char"/>
    <w:basedOn w:val="DefaultParagraphFont"/>
    <w:link w:val="DocumentSubtitle"/>
    <w:rsid w:val="000A5304"/>
  </w:style>
  <w:style w:type="paragraph" w:customStyle="1" w:styleId="DocumentSubtitle">
    <w:name w:val="Document Subtitle"/>
    <w:basedOn w:val="Normal"/>
    <w:link w:val="DocumentSubtitleChar"/>
    <w:rsid w:val="000A5304"/>
    <w:pPr>
      <w:spacing w:after="240" w:line="280" w:lineRule="exact"/>
    </w:pPr>
  </w:style>
  <w:style w:type="paragraph" w:customStyle="1" w:styleId="DocumentTitle">
    <w:name w:val="Document Title"/>
    <w:basedOn w:val="Normal"/>
    <w:rsid w:val="000A5304"/>
    <w:pPr>
      <w:spacing w:after="240" w:line="720" w:lineRule="exact"/>
    </w:pPr>
    <w:rPr>
      <w:rFonts w:eastAsia="Times New Roman"/>
      <w:sz w:val="64"/>
      <w:szCs w:val="64"/>
    </w:rPr>
  </w:style>
  <w:style w:type="paragraph" w:customStyle="1" w:styleId="IRCHeader1">
    <w:name w:val="IRCHeader1"/>
    <w:basedOn w:val="ListParagraph"/>
    <w:link w:val="IRCHeader1Char"/>
    <w:qFormat/>
    <w:rsid w:val="007024B6"/>
    <w:pPr>
      <w:numPr>
        <w:numId w:val="3"/>
      </w:numPr>
      <w:outlineLvl w:val="0"/>
    </w:pPr>
    <w:rPr>
      <w:b/>
      <w:color w:val="595959" w:themeColor="text1" w:themeTint="A6"/>
      <w:sz w:val="27"/>
      <w:szCs w:val="27"/>
    </w:rPr>
  </w:style>
  <w:style w:type="paragraph" w:customStyle="1" w:styleId="IRCHeader2">
    <w:name w:val="IRCHeader2"/>
    <w:basedOn w:val="IRCHeader1"/>
    <w:link w:val="IRCHeader2Char"/>
    <w:qFormat/>
    <w:rsid w:val="00350749"/>
    <w:pPr>
      <w:numPr>
        <w:ilvl w:val="1"/>
      </w:numPr>
    </w:pPr>
    <w:rPr>
      <w:sz w:val="25"/>
    </w:rPr>
  </w:style>
  <w:style w:type="character" w:customStyle="1" w:styleId="ListParagraphChar">
    <w:name w:val="List Paragraph Char"/>
    <w:basedOn w:val="DefaultParagraphFont"/>
    <w:link w:val="ListParagraph"/>
    <w:uiPriority w:val="34"/>
    <w:rsid w:val="007024B6"/>
    <w:rPr>
      <w:rFonts w:eastAsiaTheme="minorEastAsia"/>
      <w:lang w:eastAsia="zh-CN"/>
    </w:rPr>
  </w:style>
  <w:style w:type="character" w:customStyle="1" w:styleId="IRCHeader1Char">
    <w:name w:val="IRCHeader1 Char"/>
    <w:basedOn w:val="ListParagraphChar"/>
    <w:link w:val="IRCHeader1"/>
    <w:rsid w:val="007024B6"/>
    <w:rPr>
      <w:rFonts w:eastAsiaTheme="minorEastAsia"/>
      <w:b/>
      <w:color w:val="595959" w:themeColor="text1" w:themeTint="A6"/>
      <w:sz w:val="27"/>
      <w:szCs w:val="27"/>
      <w:lang w:eastAsia="zh-CN"/>
    </w:rPr>
  </w:style>
  <w:style w:type="character" w:customStyle="1" w:styleId="IRCHeader2Char">
    <w:name w:val="IRCHeader2 Char"/>
    <w:basedOn w:val="ListParagraphChar"/>
    <w:link w:val="IRCHeader2"/>
    <w:rsid w:val="00350749"/>
    <w:rPr>
      <w:rFonts w:eastAsiaTheme="minorEastAsia"/>
      <w:b/>
      <w:color w:val="595959" w:themeColor="text1" w:themeTint="A6"/>
      <w:sz w:val="25"/>
      <w:szCs w:val="27"/>
      <w:lang w:eastAsia="zh-CN"/>
    </w:rPr>
  </w:style>
  <w:style w:type="paragraph" w:styleId="Revision">
    <w:name w:val="Revision"/>
    <w:hidden/>
    <w:uiPriority w:val="99"/>
    <w:semiHidden/>
    <w:rsid w:val="00965CD1"/>
    <w:pPr>
      <w:spacing w:after="0" w:line="240" w:lineRule="auto"/>
    </w:pPr>
  </w:style>
  <w:style w:type="character" w:styleId="FollowedHyperlink">
    <w:name w:val="FollowedHyperlink"/>
    <w:basedOn w:val="DefaultParagraphFont"/>
    <w:uiPriority w:val="99"/>
    <w:semiHidden/>
    <w:unhideWhenUsed/>
    <w:rsid w:val="009009BD"/>
    <w:rPr>
      <w:color w:val="800080" w:themeColor="followedHyperlink"/>
      <w:u w:val="single"/>
    </w:rPr>
  </w:style>
  <w:style w:type="paragraph" w:customStyle="1" w:styleId="Tabletext">
    <w:name w:val="Table text"/>
    <w:basedOn w:val="Normal"/>
    <w:qFormat/>
    <w:rsid w:val="00D806CD"/>
    <w:pPr>
      <w:spacing w:after="60" w:line="240" w:lineRule="auto"/>
      <w:jc w:val="both"/>
    </w:pPr>
    <w:rPr>
      <w:rFonts w:eastAsia="Calibri" w:cs="Times New Roman"/>
      <w:sz w:val="22"/>
      <w:szCs w:val="22"/>
      <w:lang w:eastAsia="en-GB"/>
    </w:rPr>
  </w:style>
  <w:style w:type="paragraph" w:customStyle="1" w:styleId="Tabletextsmall">
    <w:name w:val="Table text small"/>
    <w:basedOn w:val="Tabletext"/>
    <w:qFormat/>
    <w:rsid w:val="00D806CD"/>
    <w:rPr>
      <w:sz w:val="18"/>
    </w:rPr>
  </w:style>
  <w:style w:type="paragraph" w:customStyle="1" w:styleId="Tabletextalphas">
    <w:name w:val="Table text alphas"/>
    <w:basedOn w:val="Normal"/>
    <w:qFormat/>
    <w:rsid w:val="00D806CD"/>
    <w:pPr>
      <w:numPr>
        <w:numId w:val="4"/>
      </w:numPr>
      <w:spacing w:after="60" w:line="240" w:lineRule="auto"/>
      <w:jc w:val="both"/>
    </w:pPr>
    <w:rPr>
      <w:rFonts w:eastAsia="Calibri" w:cs="Times New Roman"/>
      <w:sz w:val="22"/>
      <w:szCs w:val="22"/>
      <w:lang w:eastAsia="en-GB"/>
    </w:rPr>
  </w:style>
  <w:style w:type="paragraph" w:customStyle="1" w:styleId="Tabletextbullets">
    <w:name w:val="Table text bullets"/>
    <w:basedOn w:val="Tabletext"/>
    <w:qFormat/>
    <w:rsid w:val="00F7073A"/>
    <w:pPr>
      <w:numPr>
        <w:numId w:val="5"/>
      </w:numPr>
      <w:ind w:left="341" w:hanging="284"/>
    </w:pPr>
  </w:style>
  <w:style w:type="paragraph" w:styleId="TOC3">
    <w:name w:val="toc 3"/>
    <w:basedOn w:val="Normal"/>
    <w:next w:val="Normal"/>
    <w:autoRedefine/>
    <w:uiPriority w:val="39"/>
    <w:unhideWhenUsed/>
    <w:rsid w:val="00A2795C"/>
    <w:pPr>
      <w:spacing w:after="100" w:line="259" w:lineRule="auto"/>
      <w:ind w:left="440"/>
    </w:pPr>
    <w:rPr>
      <w:rFonts w:asciiTheme="minorHAnsi" w:eastAsiaTheme="minorEastAsia" w:hAnsiTheme="minorHAnsi" w:cs="Times New Roman"/>
      <w:sz w:val="22"/>
      <w:szCs w:val="22"/>
      <w:lang w:val="en-US"/>
    </w:rPr>
  </w:style>
  <w:style w:type="character" w:styleId="UnresolvedMention">
    <w:name w:val="Unresolved Mention"/>
    <w:basedOn w:val="DefaultParagraphFont"/>
    <w:uiPriority w:val="99"/>
    <w:semiHidden/>
    <w:unhideWhenUsed/>
    <w:rsid w:val="003C52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64626">
      <w:bodyDiv w:val="1"/>
      <w:marLeft w:val="0"/>
      <w:marRight w:val="0"/>
      <w:marTop w:val="0"/>
      <w:marBottom w:val="0"/>
      <w:divBdr>
        <w:top w:val="none" w:sz="0" w:space="0" w:color="auto"/>
        <w:left w:val="none" w:sz="0" w:space="0" w:color="auto"/>
        <w:bottom w:val="none" w:sz="0" w:space="0" w:color="auto"/>
        <w:right w:val="none" w:sz="0" w:space="0" w:color="auto"/>
      </w:divBdr>
    </w:div>
    <w:div w:id="875893927">
      <w:bodyDiv w:val="1"/>
      <w:marLeft w:val="0"/>
      <w:marRight w:val="0"/>
      <w:marTop w:val="0"/>
      <w:marBottom w:val="0"/>
      <w:divBdr>
        <w:top w:val="none" w:sz="0" w:space="0" w:color="auto"/>
        <w:left w:val="none" w:sz="0" w:space="0" w:color="auto"/>
        <w:bottom w:val="none" w:sz="0" w:space="0" w:color="auto"/>
        <w:right w:val="none" w:sz="0" w:space="0" w:color="auto"/>
      </w:divBdr>
    </w:div>
    <w:div w:id="1035151889">
      <w:bodyDiv w:val="1"/>
      <w:marLeft w:val="0"/>
      <w:marRight w:val="0"/>
      <w:marTop w:val="0"/>
      <w:marBottom w:val="0"/>
      <w:divBdr>
        <w:top w:val="none" w:sz="0" w:space="0" w:color="auto"/>
        <w:left w:val="none" w:sz="0" w:space="0" w:color="auto"/>
        <w:bottom w:val="none" w:sz="0" w:space="0" w:color="auto"/>
        <w:right w:val="none" w:sz="0" w:space="0" w:color="auto"/>
      </w:divBdr>
    </w:div>
    <w:div w:id="120817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lib.cam.ac.uk/preservation/datatrain/documents.html" TargetMode="External"/><Relationship Id="rId18" Type="http://schemas.openxmlformats.org/officeDocument/2006/relationships/hyperlink" Target="https://goo.gl/4xRFQu" TargetMode="External"/><Relationship Id="rId26" Type="http://schemas.openxmlformats.org/officeDocument/2006/relationships/hyperlink" Target="https://ico.org.uk/for-organisations/guide-to-data-protection/guide-to-the-general-data-protection-regulation-gdpr/lawful-basis-for-processing/special-category-data/" TargetMode="External"/><Relationship Id="rId3" Type="http://schemas.openxmlformats.org/officeDocument/2006/relationships/customXml" Target="../customXml/item3.xml"/><Relationship Id="rId21" Type="http://schemas.openxmlformats.org/officeDocument/2006/relationships/hyperlink" Target="https://dataprotection.leeds.ac.uk/quick-link-to-resources/" TargetMode="External"/><Relationship Id="rId34" Type="http://schemas.openxmlformats.org/officeDocument/2006/relationships/hyperlink" Target="https://dataprotection.leeds.ac.uk/quick-link-to-resource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leeds365.sharepoint.com/:b:/r/sites/TEAM-LeedsInstituteforDataAnalytics/Shared%20Documents/LASER%20User%20Group/ISO%2027001%20ISMS%202022%20Information%20Security%20Policy.pdf?csf=1&amp;web=1&amp;e=ehVPes" TargetMode="External"/><Relationship Id="rId25" Type="http://schemas.openxmlformats.org/officeDocument/2006/relationships/hyperlink" Target="mailto:dat@leeds.ac.uk" TargetMode="External"/><Relationship Id="rId33" Type="http://schemas.openxmlformats.org/officeDocument/2006/relationships/hyperlink" Target="https://dataprotection.leeds.ac.uk/quick-link-to-resources/" TargetMode="External"/><Relationship Id="rId2" Type="http://schemas.openxmlformats.org/officeDocument/2006/relationships/customXml" Target="../customXml/item2.xml"/><Relationship Id="rId16" Type="http://schemas.openxmlformats.org/officeDocument/2006/relationships/hyperlink" Target="mailto:Dat@Leeds.ac.uk" TargetMode="External"/><Relationship Id="rId20" Type="http://schemas.openxmlformats.org/officeDocument/2006/relationships/hyperlink" Target="https://library.leeds.ac.uk/info/14062/research_data_management/67/deposit_in_research_data_leeds" TargetMode="External"/><Relationship Id="rId29" Type="http://schemas.openxmlformats.org/officeDocument/2006/relationships/hyperlink" Target="https://dataprotection.leeds.ac.uk/data-protection-and-personal-dat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mailto:dpo@leeds.ac.uk" TargetMode="External"/><Relationship Id="rId32" Type="http://schemas.openxmlformats.org/officeDocument/2006/relationships/hyperlink" Target="https://dataprotection.leeds.ac.uk/reporting-a-data-security-incident/" TargetMode="External"/><Relationship Id="rId5" Type="http://schemas.openxmlformats.org/officeDocument/2006/relationships/numbering" Target="numbering.xml"/><Relationship Id="rId15" Type="http://schemas.openxmlformats.org/officeDocument/2006/relationships/hyperlink" Target="https://leeds365.sharepoint.com/:b:/r/sites/TEAM-LeedsInstituteforDataAnalytics/Shared%20Documents/LASER%20User%20Group/ISO%2027001%20ISMS%202022%20Information%20Security%20Policy.pdf?csf=1&amp;web=1&amp;e=ehVPes" TargetMode="External"/><Relationship Id="rId23" Type="http://schemas.openxmlformats.org/officeDocument/2006/relationships/footer" Target="footer1.xml"/><Relationship Id="rId28" Type="http://schemas.openxmlformats.org/officeDocument/2006/relationships/hyperlink" Target="https://dataprotection.leeds.ac.uk/wp-content/uploads/sites/48/2019/02/Research-Privacy-Notice.pdf"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goo.gl/c7gXOC)." TargetMode="External"/><Relationship Id="rId31" Type="http://schemas.openxmlformats.org/officeDocument/2006/relationships/hyperlink" Target="https://leeds.service-now.com/it?id=kb_article&amp;sys_id=6038bfbc0fae728089d7f55be1050e9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antra.ed.ac.uk/" TargetMode="External"/><Relationship Id="rId22" Type="http://schemas.openxmlformats.org/officeDocument/2006/relationships/header" Target="header1.xml"/><Relationship Id="rId27" Type="http://schemas.openxmlformats.org/officeDocument/2006/relationships/hyperlink" Target="https://dataprotection.leeds.ac.uk/wp-content/uploads/sites/48/2020/03/Consent-Reference-Guide-v1.0-002-RRM.pdf" TargetMode="External"/><Relationship Id="rId30" Type="http://schemas.openxmlformats.org/officeDocument/2006/relationships/hyperlink" Target="https://ico.org.uk/for-organisations/guide-to-data-protection/guide-to-the-general-data-protection-regulation-gdpr/individual-rights/right-to-be-informed/"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77EACAF6669BB43BAEC892DCF768AE8" ma:contentTypeVersion="18" ma:contentTypeDescription="Create a new document." ma:contentTypeScope="" ma:versionID="edfdd25cd62b5494edfa83b49d795a7a">
  <xsd:schema xmlns:xsd="http://www.w3.org/2001/XMLSchema" xmlns:xs="http://www.w3.org/2001/XMLSchema" xmlns:p="http://schemas.microsoft.com/office/2006/metadata/properties" xmlns:ns2="381e60e2-5fa0-4a52-a9a5-6256d3cc6a22" xmlns:ns3="9aef4b02-d9f8-476c-ac3d-cfed4d657000" targetNamespace="http://schemas.microsoft.com/office/2006/metadata/properties" ma:root="true" ma:fieldsID="56dd737ec37a015dc0e4c4e3f636174c" ns2:_="" ns3:_="">
    <xsd:import namespace="381e60e2-5fa0-4a52-a9a5-6256d3cc6a22"/>
    <xsd:import namespace="9aef4b02-d9f8-476c-ac3d-cfed4d65700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ObjectDetectorVersions" minOccurs="0"/>
                <xsd:element ref="ns2:MediaServiceLocatio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1e60e2-5fa0-4a52-a9a5-6256d3cc6a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3a19cb6-1b10-4512-a12b-f76e45842a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ef4b02-d9f8-476c-ac3d-cfed4d65700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3a78215f-f8c2-41de-8f67-d0c6810ad965}" ma:internalName="TaxCatchAll" ma:showField="CatchAllData" ma:web="9aef4b02-d9f8-476c-ac3d-cfed4d6570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9aef4b02-d9f8-476c-ac3d-cfed4d657000" xsi:nil="true"/>
    <lcf76f155ced4ddcb4097134ff3c332f xmlns="381e60e2-5fa0-4a52-a9a5-6256d3cc6a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DEB0DD-557A-4448-89FE-13AA78D75A89}">
  <ds:schemaRefs>
    <ds:schemaRef ds:uri="http://schemas.microsoft.com/sharepoint/v3/contenttype/forms"/>
  </ds:schemaRefs>
</ds:datastoreItem>
</file>

<file path=customXml/itemProps2.xml><?xml version="1.0" encoding="utf-8"?>
<ds:datastoreItem xmlns:ds="http://schemas.openxmlformats.org/officeDocument/2006/customXml" ds:itemID="{D03D61AF-82FB-4E72-B56D-0E3E7D52B02F}"/>
</file>

<file path=customXml/itemProps3.xml><?xml version="1.0" encoding="utf-8"?>
<ds:datastoreItem xmlns:ds="http://schemas.openxmlformats.org/officeDocument/2006/customXml" ds:itemID="{CE43AC3F-5929-4403-A357-721D754DBBF7}">
  <ds:schemaRefs>
    <ds:schemaRef ds:uri="http://schemas.openxmlformats.org/officeDocument/2006/bibliography"/>
  </ds:schemaRefs>
</ds:datastoreItem>
</file>

<file path=customXml/itemProps4.xml><?xml version="1.0" encoding="utf-8"?>
<ds:datastoreItem xmlns:ds="http://schemas.openxmlformats.org/officeDocument/2006/customXml" ds:itemID="{B6AFB0EB-1A7B-4D4A-B0F2-517004ADAC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23</Pages>
  <Words>5258</Words>
  <Characters>29976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IRC IG Training Procedure</vt:lpstr>
    </vt:vector>
  </TitlesOfParts>
  <Company>University of Leeds</Company>
  <LinksUpToDate>false</LinksUpToDate>
  <CharactersWithSpaces>35164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IRC IG Training Procedure</dc:title>
  <dc:subject/>
  <dc:creator>1.0</dc:creator>
  <cp:keywords/>
  <dc:description/>
  <cp:lastModifiedBy>Ameena Farooq Valiya Peedikakkal</cp:lastModifiedBy>
  <cp:revision>7</cp:revision>
  <cp:lastPrinted>2019-04-30T08:02:00Z</cp:lastPrinted>
  <dcterms:created xsi:type="dcterms:W3CDTF">2021-03-04T14:35:00Z</dcterms:created>
  <dcterms:modified xsi:type="dcterms:W3CDTF">2025-03-03T17:51:00Z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0x010100177EACAF6669BB43BAEC892DCF768AE8</vt:lpwstr>
  </property>
  <property fmtid="{D5CDD505-2E9C-101B-9397-08002B2CF9AE}" pid="3" name="_dlc_DocIdItemGuid">
    <vt:lpwstr>7582eef4-8ee6-4cf0-91f3-566cef543eef</vt:lpwstr>
  </property>
</Properties>
</file>