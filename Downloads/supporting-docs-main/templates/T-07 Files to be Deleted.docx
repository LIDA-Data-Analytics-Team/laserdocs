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Theme="minorBidi" w:hAnsiTheme="minorBidi" w:cstheme="minorBidi"/>
        </w:rPr>
        <w:id w:val="-1070722443"/>
        <w:docPartObj>
          <w:docPartGallery w:val="Cover Pages"/>
          <w:docPartUnique/>
        </w:docPartObj>
      </w:sdtPr>
      <w:sdtEndPr/>
      <w:sdtContent>
        <w:p w14:paraId="65F85589" w14:textId="77777777" w:rsidR="00E31591" w:rsidRPr="00215097" w:rsidRDefault="00E31591" w:rsidP="00364DE2">
          <w:pPr>
            <w:rPr>
              <w:rFonts w:asciiTheme="minorBidi" w:hAnsiTheme="minorBidi" w:cstheme="minorBidi"/>
            </w:rPr>
          </w:pPr>
        </w:p>
        <w:p w14:paraId="65F8558A" w14:textId="77777777" w:rsidR="000A5304" w:rsidRPr="00215097" w:rsidRDefault="000A5304" w:rsidP="00364DE2">
          <w:pPr>
            <w:rPr>
              <w:rFonts w:asciiTheme="minorBidi" w:hAnsiTheme="minorBidi" w:cstheme="minorBidi"/>
            </w:rPr>
          </w:pPr>
          <w:r w:rsidRPr="00215097">
            <w:rPr>
              <w:rFonts w:asciiTheme="minorBidi" w:hAnsiTheme="minorBidi" w:cstheme="minorBidi"/>
              <w:noProof/>
              <w:lang w:eastAsia="en-GB"/>
            </w:rPr>
            <w:drawing>
              <wp:anchor distT="0" distB="0" distL="114300" distR="114300" simplePos="0" relativeHeight="251665408" behindDoc="0" locked="0" layoutInCell="1" allowOverlap="1" wp14:anchorId="65F85624" wp14:editId="65F85625">
                <wp:simplePos x="0" y="0"/>
                <wp:positionH relativeFrom="column">
                  <wp:posOffset>3867573</wp:posOffset>
                </wp:positionH>
                <wp:positionV relativeFrom="paragraph">
                  <wp:posOffset>172720</wp:posOffset>
                </wp:positionV>
                <wp:extent cx="2428875" cy="866775"/>
                <wp:effectExtent l="0" t="0" r="0" b="0"/>
                <wp:wrapNone/>
                <wp:docPr id="9" name="Picture 9" descr="LeedsUniWhiteonGre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 descr="LeedsUniWhiteonGree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 cstate="print">
                          <a:clrChange>
                            <a:clrFrom>
                              <a:srgbClr val="004F2F"/>
                            </a:clrFrom>
                            <a:clrTo>
                              <a:srgbClr val="004F2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28875" cy="866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65F8558B" w14:textId="592196AF" w:rsidR="000A5304" w:rsidRPr="00215097" w:rsidRDefault="000A5304" w:rsidP="00364DE2">
          <w:pPr>
            <w:rPr>
              <w:rFonts w:asciiTheme="minorBidi" w:hAnsiTheme="minorBidi" w:cstheme="minorBidi"/>
            </w:rPr>
          </w:pPr>
        </w:p>
        <w:p w14:paraId="65F8558C" w14:textId="77777777" w:rsidR="000A5304" w:rsidRPr="00215097" w:rsidRDefault="000A5304" w:rsidP="00364DE2">
          <w:pPr>
            <w:rPr>
              <w:rFonts w:asciiTheme="minorBidi" w:hAnsiTheme="minorBidi" w:cstheme="minorBidi"/>
            </w:rPr>
          </w:pPr>
        </w:p>
        <w:p w14:paraId="65F8558D" w14:textId="77777777" w:rsidR="000A5304" w:rsidRPr="00215097" w:rsidRDefault="000A5304" w:rsidP="00364DE2">
          <w:pPr>
            <w:rPr>
              <w:rFonts w:asciiTheme="minorBidi" w:hAnsiTheme="minorBidi" w:cstheme="minorBidi"/>
            </w:rPr>
          </w:pPr>
        </w:p>
        <w:p w14:paraId="65F8558E" w14:textId="77777777" w:rsidR="000A5304" w:rsidRPr="00215097" w:rsidRDefault="000A5304" w:rsidP="00364DE2">
          <w:pPr>
            <w:rPr>
              <w:rFonts w:asciiTheme="minorBidi" w:hAnsiTheme="minorBidi" w:cstheme="minorBidi"/>
              <w:noProof/>
              <w:lang w:eastAsia="en-GB"/>
            </w:rPr>
          </w:pPr>
        </w:p>
        <w:p w14:paraId="65F8558F" w14:textId="77777777" w:rsidR="000A5304" w:rsidRPr="00215097" w:rsidRDefault="000A5304" w:rsidP="00364DE2">
          <w:pPr>
            <w:rPr>
              <w:rFonts w:asciiTheme="minorBidi" w:hAnsiTheme="minorBidi" w:cstheme="minorBidi"/>
            </w:rPr>
          </w:pPr>
        </w:p>
        <w:p w14:paraId="08B6ADEE" w14:textId="77777777" w:rsidR="00496FC1" w:rsidRPr="00215097" w:rsidRDefault="00496FC1" w:rsidP="00496FC1">
          <w:pPr>
            <w:rPr>
              <w:rFonts w:asciiTheme="minorBidi" w:hAnsiTheme="minorBidi" w:cstheme="minorBidi"/>
            </w:rPr>
          </w:pPr>
        </w:p>
        <w:p w14:paraId="633B324A" w14:textId="77777777" w:rsidR="00496FC1" w:rsidRPr="00215097" w:rsidRDefault="00496FC1" w:rsidP="00496FC1">
          <w:pPr>
            <w:rPr>
              <w:rFonts w:asciiTheme="minorBidi" w:hAnsiTheme="minorBidi" w:cstheme="minorBidi"/>
            </w:rPr>
          </w:pPr>
        </w:p>
        <w:p w14:paraId="71052EE0" w14:textId="77777777" w:rsidR="00496FC1" w:rsidRPr="00215097" w:rsidRDefault="00496FC1" w:rsidP="00496FC1">
          <w:pPr>
            <w:rPr>
              <w:rFonts w:asciiTheme="minorBidi" w:hAnsiTheme="minorBidi" w:cstheme="minorBidi"/>
            </w:rPr>
          </w:pPr>
        </w:p>
        <w:p w14:paraId="6EE43A16" w14:textId="77777777" w:rsidR="00496FC1" w:rsidRPr="00215097" w:rsidRDefault="00496FC1" w:rsidP="00496FC1">
          <w:pPr>
            <w:rPr>
              <w:rFonts w:asciiTheme="minorBidi" w:hAnsiTheme="minorBidi" w:cstheme="minorBidi"/>
            </w:rPr>
          </w:pPr>
        </w:p>
        <w:p w14:paraId="5E9A442C" w14:textId="77777777" w:rsidR="00496FC1" w:rsidRPr="00215097" w:rsidRDefault="00496FC1" w:rsidP="00496FC1">
          <w:pPr>
            <w:rPr>
              <w:rFonts w:asciiTheme="minorBidi" w:hAnsiTheme="minorBidi" w:cstheme="minorBidi"/>
            </w:rPr>
          </w:pPr>
        </w:p>
        <w:p w14:paraId="5F362572" w14:textId="77777777" w:rsidR="00496FC1" w:rsidRPr="00215097" w:rsidRDefault="00496FC1" w:rsidP="00496FC1">
          <w:pPr>
            <w:rPr>
              <w:rFonts w:asciiTheme="minorBidi" w:hAnsiTheme="minorBidi" w:cstheme="minorBidi"/>
            </w:rPr>
          </w:pPr>
        </w:p>
        <w:p w14:paraId="449561CB" w14:textId="77777777" w:rsidR="00496FC1" w:rsidRPr="00215097" w:rsidRDefault="00496FC1" w:rsidP="00496FC1">
          <w:pPr>
            <w:rPr>
              <w:rFonts w:asciiTheme="minorBidi" w:hAnsiTheme="minorBidi" w:cstheme="minorBidi"/>
            </w:rPr>
          </w:pPr>
        </w:p>
        <w:p w14:paraId="5BA2EE08" w14:textId="77777777" w:rsidR="00496FC1" w:rsidRPr="00215097" w:rsidRDefault="00496FC1" w:rsidP="00496FC1">
          <w:pPr>
            <w:rPr>
              <w:rFonts w:asciiTheme="minorBidi" w:hAnsiTheme="minorBidi" w:cstheme="minorBidi"/>
            </w:rPr>
          </w:pPr>
        </w:p>
        <w:p w14:paraId="14928D77" w14:textId="77777777" w:rsidR="00496FC1" w:rsidRPr="00215097" w:rsidRDefault="00496FC1" w:rsidP="00496FC1">
          <w:pPr>
            <w:rPr>
              <w:rFonts w:asciiTheme="minorBidi" w:hAnsiTheme="minorBidi" w:cstheme="minorBidi"/>
            </w:rPr>
          </w:pPr>
        </w:p>
        <w:p w14:paraId="5549B890" w14:textId="77777777" w:rsidR="00496FC1" w:rsidRPr="00215097" w:rsidRDefault="00496FC1" w:rsidP="00496FC1">
          <w:pPr>
            <w:rPr>
              <w:rFonts w:asciiTheme="minorBidi" w:hAnsiTheme="minorBidi" w:cstheme="minorBidi"/>
            </w:rPr>
          </w:pPr>
        </w:p>
        <w:p w14:paraId="083A5E35" w14:textId="77777777" w:rsidR="00496FC1" w:rsidRPr="00215097" w:rsidRDefault="00496FC1" w:rsidP="00496FC1">
          <w:pPr>
            <w:rPr>
              <w:rFonts w:asciiTheme="minorBidi" w:hAnsiTheme="minorBidi" w:cstheme="minorBidi"/>
            </w:rPr>
          </w:pPr>
        </w:p>
        <w:p w14:paraId="31D56FB4" w14:textId="77777777" w:rsidR="00496FC1" w:rsidRPr="00215097" w:rsidRDefault="00496FC1" w:rsidP="00496FC1">
          <w:pPr>
            <w:rPr>
              <w:rFonts w:asciiTheme="minorBidi" w:hAnsiTheme="minorBidi" w:cstheme="minorBidi"/>
            </w:rPr>
          </w:pPr>
        </w:p>
        <w:p w14:paraId="65F85595" w14:textId="0DA832EF" w:rsidR="00E31591" w:rsidRPr="00215097" w:rsidRDefault="00825B16" w:rsidP="00364DE2">
          <w:pPr>
            <w:rPr>
              <w:rFonts w:asciiTheme="minorBidi" w:eastAsiaTheme="minorEastAsia" w:hAnsiTheme="minorBidi" w:cstheme="minorBidi"/>
              <w:lang w:eastAsia="zh-CN"/>
            </w:rPr>
          </w:pPr>
          <w:r w:rsidRPr="00215097">
            <w:rPr>
              <w:rFonts w:asciiTheme="minorBidi" w:hAnsiTheme="minorBidi" w:cstheme="minorBidi"/>
              <w:noProof/>
              <w:lang w:eastAsia="en-GB"/>
            </w:rPr>
            <mc:AlternateContent>
              <mc:Choice Requires="wps">
                <w:drawing>
                  <wp:anchor distT="0" distB="0" distL="114300" distR="114300" simplePos="0" relativeHeight="251667456" behindDoc="0" locked="1" layoutInCell="1" allowOverlap="1" wp14:anchorId="65F85626" wp14:editId="65F85627">
                    <wp:simplePos x="0" y="0"/>
                    <wp:positionH relativeFrom="page">
                      <wp:posOffset>417830</wp:posOffset>
                    </wp:positionH>
                    <wp:positionV relativeFrom="page">
                      <wp:posOffset>1515110</wp:posOffset>
                    </wp:positionV>
                    <wp:extent cx="2345055" cy="673735"/>
                    <wp:effectExtent l="0" t="0" r="17145" b="12065"/>
                    <wp:wrapNone/>
                    <wp:docPr id="3" name="Text Box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45055" cy="6737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tbl>
                                <w:tblPr>
                                  <w:tblW w:w="0" w:type="auto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1E0" w:firstRow="1" w:lastRow="1" w:firstColumn="1" w:lastColumn="1" w:noHBand="0" w:noVBand="0"/>
                                </w:tblPr>
                                <w:tblGrid>
                                  <w:gridCol w:w="3693"/>
                                </w:tblGrid>
                                <w:tr w:rsidR="00F77B6B" w:rsidRPr="008B405C" w14:paraId="65F85638" w14:textId="77777777">
                                  <w:trPr>
                                    <w:trHeight w:val="1338"/>
                                  </w:trPr>
                                  <w:tc>
                                    <w:tcPr>
                                      <w:tcW w:w="5399" w:type="dxa"/>
                                      <w:tcMar>
                                        <w:left w:w="0" w:type="dxa"/>
                                        <w:right w:w="0" w:type="dxa"/>
                                      </w:tcMar>
                                      <w:vAlign w:val="bottom"/>
                                    </w:tcPr>
                                    <w:p w14:paraId="65F85636" w14:textId="299F0466" w:rsidR="00F77B6B" w:rsidRPr="008B405C" w:rsidRDefault="00DA72C1" w:rsidP="00771B6D">
                                      <w:pPr>
                                        <w:pStyle w:val="SchoolName"/>
                                        <w:rPr>
                                          <w:sz w:val="42"/>
                                        </w:rPr>
                                      </w:pPr>
                                      <w:r>
                                        <w:rPr>
                                          <w:sz w:val="42"/>
                                        </w:rPr>
                                        <w:t>LASER</w:t>
                                      </w:r>
                                    </w:p>
                                    <w:p w14:paraId="65F85637" w14:textId="77777777" w:rsidR="00F77B6B" w:rsidRPr="008B405C" w:rsidRDefault="00F77B6B" w:rsidP="00771B6D">
                                      <w:pPr>
                                        <w:pStyle w:val="FacultyName"/>
                                        <w:rPr>
                                          <w:sz w:val="22"/>
                                        </w:rPr>
                                      </w:pPr>
                                    </w:p>
                                  </w:tc>
                                </w:tr>
                              </w:tbl>
                              <w:p w14:paraId="65F85639" w14:textId="77777777" w:rsidR="00F77B6B" w:rsidRPr="008B405C" w:rsidRDefault="00F77B6B" w:rsidP="00364DE2"/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5F8562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" o:spid="_x0000_s1026" type="#_x0000_t202" style="position:absolute;margin-left:32.9pt;margin-top:119.3pt;width:184.65pt;height:53.05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" filled="f" stroked="f">
                    <v:textbox inset="0,0,0,0">
                      <w:txbxContent>
                        <w:tbl>
                          <w:tblPr>
                            <w:tblW w:w="0" w:type="auto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693"/>
                          </w:tblGrid>
                          <w:tr w:rsidR="00F77B6B" w:rsidRPr="008B405C" w14:paraId="65F85638" w14:textId="77777777">
                            <w:trPr>
                              <w:trHeight w:val="1338"/>
                            </w:trPr>
                            <w:tc>
                              <w:tcPr>
                                <w:tcW w:w="5399" w:type="dxa"/>
                                <w:tcMar>
                                  <w:left w:w="0" w:type="dxa"/>
                                  <w:right w:w="0" w:type="dxa"/>
                                </w:tcMar>
                                <w:vAlign w:val="bottom"/>
                              </w:tcPr>
                              <w:p w14:paraId="65F85636" w14:textId="299F0466" w:rsidR="00F77B6B" w:rsidRPr="008B405C" w:rsidRDefault="00DA72C1" w:rsidP="00771B6D">
                                <w:pPr>
                                  <w:pStyle w:val="SchoolName"/>
                                  <w:rPr>
                                    <w:sz w:val="42"/>
                                  </w:rPr>
                                </w:pPr>
                                <w:r>
                                  <w:rPr>
                                    <w:sz w:val="42"/>
                                  </w:rPr>
                                  <w:t>LASER</w:t>
                                </w:r>
                              </w:p>
                              <w:p w14:paraId="65F85637" w14:textId="77777777" w:rsidR="00F77B6B" w:rsidRPr="008B405C" w:rsidRDefault="00F77B6B" w:rsidP="00771B6D">
                                <w:pPr>
                                  <w:pStyle w:val="FacultyName"/>
                                  <w:rPr>
                                    <w:sz w:val="22"/>
                                  </w:rPr>
                                </w:pPr>
                              </w:p>
                            </w:tc>
                          </w:tr>
                        </w:tbl>
                        <w:p w14:paraId="65F85639" w14:textId="77777777" w:rsidR="00F77B6B" w:rsidRPr="008B405C" w:rsidRDefault="00F77B6B" w:rsidP="00364DE2"/>
                      </w:txbxContent>
                    </v:textbox>
                    <w10:wrap anchorx="page" anchory="page"/>
                    <w10:anchorlock/>
                  </v:shape>
                </w:pict>
              </mc:Fallback>
            </mc:AlternateContent>
          </w:r>
        </w:p>
      </w:sdtContent>
    </w:sdt>
    <w:p w14:paraId="65F85596" w14:textId="243D2E1A" w:rsidR="00A2126F" w:rsidRPr="00215097" w:rsidRDefault="00215097" w:rsidP="00496FC1">
      <w:pPr>
        <w:jc w:val="center"/>
        <w:rPr>
          <w:rFonts w:asciiTheme="minorBidi" w:hAnsiTheme="minorBidi" w:cstheme="minorBidi"/>
          <w:b/>
          <w:sz w:val="56"/>
          <w:szCs w:val="56"/>
        </w:rPr>
      </w:pPr>
      <w:r w:rsidRPr="00215097">
        <w:rPr>
          <w:rFonts w:asciiTheme="minorBidi" w:hAnsiTheme="minorBidi" w:cstheme="minorBidi"/>
          <w:b/>
          <w:sz w:val="56"/>
          <w:szCs w:val="56"/>
        </w:rPr>
        <w:t>File Deletion</w:t>
      </w:r>
      <w:r w:rsidR="00496FC1" w:rsidRPr="00215097">
        <w:rPr>
          <w:rFonts w:asciiTheme="minorBidi" w:hAnsiTheme="minorBidi" w:cstheme="minorBidi"/>
          <w:b/>
          <w:sz w:val="56"/>
          <w:szCs w:val="56"/>
        </w:rPr>
        <w:t xml:space="preserve"> </w:t>
      </w:r>
      <w:r w:rsidR="00CE3E0E" w:rsidRPr="00215097">
        <w:rPr>
          <w:rFonts w:asciiTheme="minorBidi" w:hAnsiTheme="minorBidi" w:cstheme="minorBidi"/>
          <w:b/>
          <w:sz w:val="56"/>
          <w:szCs w:val="56"/>
        </w:rPr>
        <w:t>T</w:t>
      </w:r>
      <w:r w:rsidR="00EC12C1" w:rsidRPr="00215097">
        <w:rPr>
          <w:rFonts w:asciiTheme="minorBidi" w:hAnsiTheme="minorBidi" w:cstheme="minorBidi"/>
          <w:b/>
          <w:sz w:val="56"/>
          <w:szCs w:val="56"/>
        </w:rPr>
        <w:t>emplate</w:t>
      </w:r>
    </w:p>
    <w:p w14:paraId="642B26C1" w14:textId="77777777" w:rsidR="00496FC1" w:rsidRPr="00215097" w:rsidRDefault="00496FC1" w:rsidP="00364DE2">
      <w:pPr>
        <w:rPr>
          <w:rFonts w:asciiTheme="minorBidi" w:hAnsiTheme="minorBidi" w:cstheme="minorBidi"/>
          <w:b/>
          <w:bCs/>
          <w:color w:val="595959" w:themeColor="text1" w:themeTint="A6"/>
          <w:sz w:val="26"/>
          <w:szCs w:val="26"/>
        </w:rPr>
      </w:pPr>
    </w:p>
    <w:p w14:paraId="07E10570" w14:textId="42AFB243" w:rsidR="00496FC1" w:rsidRPr="00215097" w:rsidRDefault="00496FC1">
      <w:pPr>
        <w:spacing w:after="200"/>
        <w:rPr>
          <w:rFonts w:asciiTheme="minorBidi" w:hAnsiTheme="minorBidi" w:cstheme="minorBidi"/>
          <w:b/>
          <w:bCs/>
          <w:color w:val="595959" w:themeColor="text1" w:themeTint="A6"/>
          <w:sz w:val="26"/>
          <w:szCs w:val="26"/>
        </w:rPr>
      </w:pPr>
    </w:p>
    <w:p w14:paraId="65F855BA" w14:textId="77777777" w:rsidR="00766B19" w:rsidRPr="00215097" w:rsidRDefault="00766B19" w:rsidP="00364DE2">
      <w:pPr>
        <w:rPr>
          <w:rFonts w:asciiTheme="minorBidi" w:hAnsiTheme="minorBidi" w:cstheme="minorBidi"/>
        </w:rPr>
      </w:pPr>
    </w:p>
    <w:p w14:paraId="65F855BB" w14:textId="5F75C045" w:rsidR="00766B19" w:rsidRPr="00215097" w:rsidRDefault="528C249B" w:rsidP="00364DE2">
      <w:pPr>
        <w:rPr>
          <w:rFonts w:asciiTheme="minorBidi" w:hAnsiTheme="minorBidi" w:cstheme="minorBidi"/>
          <w:b/>
          <w:bCs/>
          <w:color w:val="595959" w:themeColor="text1" w:themeTint="A6"/>
          <w:sz w:val="26"/>
          <w:szCs w:val="26"/>
        </w:rPr>
      </w:pPr>
      <w:r w:rsidRPr="00215097">
        <w:rPr>
          <w:rFonts w:asciiTheme="minorBidi" w:hAnsiTheme="minorBidi" w:cstheme="minorBidi"/>
          <w:b/>
          <w:bCs/>
          <w:color w:val="595959" w:themeColor="text1" w:themeTint="A6"/>
          <w:sz w:val="26"/>
          <w:szCs w:val="26"/>
        </w:rPr>
        <w:t>Version History</w:t>
      </w:r>
    </w:p>
    <w:p w14:paraId="435DFD1E" w14:textId="77777777" w:rsidR="0074019E" w:rsidRPr="00215097" w:rsidRDefault="0074019E" w:rsidP="00364DE2">
      <w:pPr>
        <w:rPr>
          <w:rFonts w:asciiTheme="minorBidi" w:hAnsiTheme="minorBidi" w:cstheme="minorBid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4"/>
        <w:gridCol w:w="1676"/>
        <w:gridCol w:w="5016"/>
      </w:tblGrid>
      <w:tr w:rsidR="00766B19" w:rsidRPr="00215097" w14:paraId="65F855BF" w14:textId="77777777" w:rsidTr="003661F6">
        <w:tc>
          <w:tcPr>
            <w:tcW w:w="2324" w:type="dxa"/>
            <w:shd w:val="clear" w:color="auto" w:fill="F2F2F2" w:themeFill="background1" w:themeFillShade="F2"/>
          </w:tcPr>
          <w:p w14:paraId="65F855BC" w14:textId="77777777" w:rsidR="00766B19" w:rsidRPr="00215097" w:rsidRDefault="528C249B" w:rsidP="00364DE2">
            <w:pPr>
              <w:rPr>
                <w:rFonts w:asciiTheme="minorBidi" w:hAnsiTheme="minorBidi" w:cstheme="minorBidi"/>
              </w:rPr>
            </w:pPr>
            <w:r w:rsidRPr="00215097">
              <w:rPr>
                <w:rFonts w:asciiTheme="minorBidi" w:hAnsiTheme="minorBidi" w:cstheme="minorBidi"/>
              </w:rPr>
              <w:t>Version</w:t>
            </w:r>
          </w:p>
        </w:tc>
        <w:tc>
          <w:tcPr>
            <w:tcW w:w="1676" w:type="dxa"/>
            <w:shd w:val="clear" w:color="auto" w:fill="F2F2F2" w:themeFill="background1" w:themeFillShade="F2"/>
          </w:tcPr>
          <w:p w14:paraId="65F855BD" w14:textId="77777777" w:rsidR="00766B19" w:rsidRPr="00215097" w:rsidRDefault="528C249B" w:rsidP="00364DE2">
            <w:pPr>
              <w:rPr>
                <w:rFonts w:asciiTheme="minorBidi" w:hAnsiTheme="minorBidi" w:cstheme="minorBidi"/>
              </w:rPr>
            </w:pPr>
            <w:r w:rsidRPr="00215097">
              <w:rPr>
                <w:rFonts w:asciiTheme="minorBidi" w:hAnsiTheme="minorBidi" w:cstheme="minorBidi"/>
              </w:rPr>
              <w:t>Date</w:t>
            </w:r>
          </w:p>
        </w:tc>
        <w:tc>
          <w:tcPr>
            <w:tcW w:w="5016" w:type="dxa"/>
            <w:shd w:val="clear" w:color="auto" w:fill="F2F2F2" w:themeFill="background1" w:themeFillShade="F2"/>
          </w:tcPr>
          <w:p w14:paraId="65F855BE" w14:textId="77777777" w:rsidR="00766B19" w:rsidRPr="00215097" w:rsidRDefault="528C249B" w:rsidP="00364DE2">
            <w:pPr>
              <w:rPr>
                <w:rFonts w:asciiTheme="minorBidi" w:hAnsiTheme="minorBidi" w:cstheme="minorBidi"/>
              </w:rPr>
            </w:pPr>
            <w:r w:rsidRPr="00215097">
              <w:rPr>
                <w:rFonts w:asciiTheme="minorBidi" w:hAnsiTheme="minorBidi" w:cstheme="minorBidi"/>
              </w:rPr>
              <w:t>Change description</w:t>
            </w:r>
          </w:p>
        </w:tc>
      </w:tr>
      <w:tr w:rsidR="003661F6" w:rsidRPr="00215097" w14:paraId="65F855C3" w14:textId="77777777" w:rsidTr="003661F6">
        <w:tc>
          <w:tcPr>
            <w:tcW w:w="2324" w:type="dxa"/>
          </w:tcPr>
          <w:p w14:paraId="65F855C0" w14:textId="2DE97CCF" w:rsidR="003661F6" w:rsidRPr="00215097" w:rsidRDefault="00053682" w:rsidP="003661F6">
            <w:pPr>
              <w:rPr>
                <w:rFonts w:asciiTheme="minorBidi" w:hAnsiTheme="minorBidi" w:cstheme="minorBidi"/>
                <w:sz w:val="22"/>
              </w:rPr>
            </w:pPr>
            <w:r w:rsidRPr="00215097">
              <w:rPr>
                <w:rFonts w:asciiTheme="minorBidi" w:hAnsiTheme="minorBidi" w:cstheme="minorBidi"/>
                <w:sz w:val="22"/>
              </w:rPr>
              <w:t>1.0</w:t>
            </w:r>
          </w:p>
        </w:tc>
        <w:tc>
          <w:tcPr>
            <w:tcW w:w="1676" w:type="dxa"/>
          </w:tcPr>
          <w:p w14:paraId="65F855C1" w14:textId="65E7D3E9" w:rsidR="003661F6" w:rsidRPr="00215097" w:rsidRDefault="00215097" w:rsidP="003661F6">
            <w:pPr>
              <w:rPr>
                <w:rFonts w:asciiTheme="minorBidi" w:hAnsiTheme="minorBidi" w:cstheme="minorBidi"/>
                <w:sz w:val="22"/>
              </w:rPr>
            </w:pPr>
            <w:r w:rsidRPr="00215097">
              <w:rPr>
                <w:rFonts w:asciiTheme="minorBidi" w:hAnsiTheme="minorBidi" w:cstheme="minorBidi"/>
                <w:sz w:val="22"/>
              </w:rPr>
              <w:t>12/07</w:t>
            </w:r>
            <w:r w:rsidR="00053682" w:rsidRPr="00215097">
              <w:rPr>
                <w:rFonts w:asciiTheme="minorBidi" w:hAnsiTheme="minorBidi" w:cstheme="minorBidi"/>
                <w:sz w:val="22"/>
              </w:rPr>
              <w:t>/2019</w:t>
            </w:r>
          </w:p>
        </w:tc>
        <w:tc>
          <w:tcPr>
            <w:tcW w:w="5016" w:type="dxa"/>
          </w:tcPr>
          <w:p w14:paraId="65F855C2" w14:textId="144BD4D3" w:rsidR="003661F6" w:rsidRPr="00215097" w:rsidRDefault="003661F6" w:rsidP="003661F6">
            <w:pPr>
              <w:rPr>
                <w:rFonts w:asciiTheme="minorBidi" w:hAnsiTheme="minorBidi" w:cstheme="minorBidi"/>
                <w:sz w:val="22"/>
              </w:rPr>
            </w:pPr>
            <w:r w:rsidRPr="00215097">
              <w:rPr>
                <w:rFonts w:asciiTheme="minorBidi" w:hAnsiTheme="minorBidi" w:cstheme="minorBidi"/>
                <w:sz w:val="22"/>
                <w:szCs w:val="22"/>
              </w:rPr>
              <w:t>Initial version</w:t>
            </w:r>
          </w:p>
        </w:tc>
      </w:tr>
      <w:tr w:rsidR="003661F6" w:rsidRPr="00215097" w14:paraId="29F0E98C" w14:textId="77777777" w:rsidTr="009009BD">
        <w:trPr>
          <w:trHeight w:val="195"/>
        </w:trPr>
        <w:tc>
          <w:tcPr>
            <w:tcW w:w="2324" w:type="dxa"/>
          </w:tcPr>
          <w:p w14:paraId="4C9B711C" w14:textId="69504893" w:rsidR="003661F6" w:rsidRPr="00215097" w:rsidRDefault="00DA72C1" w:rsidP="003661F6">
            <w:pPr>
              <w:rPr>
                <w:rFonts w:asciiTheme="minorBidi" w:hAnsiTheme="minorBidi" w:cstheme="minorBidi"/>
                <w:sz w:val="22"/>
              </w:rPr>
            </w:pPr>
            <w:r>
              <w:rPr>
                <w:rFonts w:asciiTheme="minorBidi" w:hAnsiTheme="minorBidi" w:cstheme="minorBidi"/>
                <w:sz w:val="22"/>
              </w:rPr>
              <w:t>2.0</w:t>
            </w:r>
          </w:p>
        </w:tc>
        <w:tc>
          <w:tcPr>
            <w:tcW w:w="1676" w:type="dxa"/>
          </w:tcPr>
          <w:p w14:paraId="024F1CE9" w14:textId="1144C380" w:rsidR="003661F6" w:rsidRPr="00215097" w:rsidRDefault="00DA72C1" w:rsidP="003661F6">
            <w:pPr>
              <w:rPr>
                <w:rFonts w:asciiTheme="minorBidi" w:hAnsiTheme="minorBidi" w:cstheme="minorBidi"/>
                <w:sz w:val="22"/>
              </w:rPr>
            </w:pPr>
            <w:r>
              <w:rPr>
                <w:rFonts w:asciiTheme="minorBidi" w:hAnsiTheme="minorBidi" w:cstheme="minorBidi"/>
                <w:sz w:val="22"/>
              </w:rPr>
              <w:t>09/06/2023</w:t>
            </w:r>
          </w:p>
        </w:tc>
        <w:tc>
          <w:tcPr>
            <w:tcW w:w="5016" w:type="dxa"/>
          </w:tcPr>
          <w:p w14:paraId="3014D30A" w14:textId="10FCF8BA" w:rsidR="009009BD" w:rsidRPr="00215097" w:rsidRDefault="00DA72C1" w:rsidP="003661F6">
            <w:pPr>
              <w:rPr>
                <w:rFonts w:asciiTheme="minorBidi" w:hAnsiTheme="minorBidi" w:cstheme="minorBidi"/>
                <w:sz w:val="22"/>
                <w:szCs w:val="22"/>
              </w:rPr>
            </w:pPr>
            <w:r>
              <w:rPr>
                <w:rFonts w:asciiTheme="minorBidi" w:hAnsiTheme="minorBidi" w:cstheme="minorBidi"/>
                <w:sz w:val="22"/>
                <w:szCs w:val="22"/>
              </w:rPr>
              <w:t>Rebranded to LASER</w:t>
            </w:r>
          </w:p>
        </w:tc>
      </w:tr>
      <w:tr w:rsidR="009009BD" w:rsidRPr="00215097" w14:paraId="18E06B26" w14:textId="77777777" w:rsidTr="009009BD">
        <w:trPr>
          <w:trHeight w:val="300"/>
        </w:trPr>
        <w:tc>
          <w:tcPr>
            <w:tcW w:w="2324" w:type="dxa"/>
            <w:tcBorders>
              <w:bottom w:val="single" w:sz="4" w:space="0" w:color="auto"/>
            </w:tcBorders>
          </w:tcPr>
          <w:p w14:paraId="50A4EC83" w14:textId="26072152" w:rsidR="009009BD" w:rsidRPr="00215097" w:rsidRDefault="009009BD" w:rsidP="003661F6">
            <w:pPr>
              <w:rPr>
                <w:rFonts w:asciiTheme="minorBidi" w:hAnsiTheme="minorBidi" w:cstheme="minorBidi"/>
                <w:sz w:val="22"/>
              </w:rPr>
            </w:pPr>
          </w:p>
        </w:tc>
        <w:tc>
          <w:tcPr>
            <w:tcW w:w="1676" w:type="dxa"/>
          </w:tcPr>
          <w:p w14:paraId="6212382D" w14:textId="3FA48821" w:rsidR="009009BD" w:rsidRPr="00215097" w:rsidRDefault="009009BD" w:rsidP="003661F6">
            <w:pPr>
              <w:rPr>
                <w:rFonts w:asciiTheme="minorBidi" w:hAnsiTheme="minorBidi" w:cstheme="minorBidi"/>
                <w:sz w:val="22"/>
              </w:rPr>
            </w:pPr>
          </w:p>
        </w:tc>
        <w:tc>
          <w:tcPr>
            <w:tcW w:w="5016" w:type="dxa"/>
          </w:tcPr>
          <w:p w14:paraId="70020756" w14:textId="2F0DCDFF" w:rsidR="009009BD" w:rsidRPr="00215097" w:rsidRDefault="009009BD" w:rsidP="003661F6">
            <w:pPr>
              <w:rPr>
                <w:rFonts w:asciiTheme="minorBidi" w:hAnsiTheme="minorBidi" w:cstheme="minorBidi"/>
                <w:sz w:val="22"/>
                <w:szCs w:val="22"/>
              </w:rPr>
            </w:pPr>
          </w:p>
        </w:tc>
      </w:tr>
    </w:tbl>
    <w:p w14:paraId="65F855C4" w14:textId="53DEAFC4" w:rsidR="00A2126F" w:rsidRPr="00215097" w:rsidRDefault="00DA72C1" w:rsidP="00DA72C1">
      <w:pPr>
        <w:tabs>
          <w:tab w:val="left" w:pos="5145"/>
        </w:tabs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ab/>
      </w:r>
    </w:p>
    <w:p w14:paraId="65F855D7" w14:textId="42E4A884" w:rsidR="00766B19" w:rsidRPr="00215097" w:rsidRDefault="00766B19" w:rsidP="00364DE2">
      <w:pPr>
        <w:rPr>
          <w:rFonts w:asciiTheme="minorBidi" w:hAnsiTheme="minorBidi" w:cstheme="minorBidi"/>
        </w:rPr>
      </w:pPr>
    </w:p>
    <w:p w14:paraId="65F855D8" w14:textId="77777777" w:rsidR="00766B19" w:rsidRPr="00215097" w:rsidRDefault="00766B19" w:rsidP="00364DE2">
      <w:pPr>
        <w:rPr>
          <w:rFonts w:asciiTheme="minorBidi" w:hAnsiTheme="minorBidi" w:cstheme="minorBidi"/>
        </w:rPr>
      </w:pPr>
      <w:r w:rsidRPr="00215097">
        <w:rPr>
          <w:rFonts w:asciiTheme="minorBidi" w:hAnsiTheme="minorBidi" w:cstheme="minorBidi"/>
        </w:rPr>
        <w:br w:type="page"/>
      </w:r>
    </w:p>
    <w:p w14:paraId="36A56AC1" w14:textId="5369C1C4" w:rsidR="00771B6D" w:rsidRPr="00215097" w:rsidRDefault="00DA72C1" w:rsidP="00BE0715">
      <w:pPr>
        <w:pStyle w:val="Heading2"/>
        <w:rPr>
          <w:rFonts w:asciiTheme="minorBidi" w:hAnsiTheme="minorBidi" w:cstheme="minorBidi"/>
        </w:rPr>
      </w:pPr>
      <w:bookmarkStart w:id="0" w:name="_Toc11230095"/>
      <w:bookmarkStart w:id="1" w:name="_Toc428193030"/>
      <w:r>
        <w:rPr>
          <w:rFonts w:asciiTheme="minorBidi" w:hAnsiTheme="minorBidi" w:cstheme="minorBidi"/>
        </w:rPr>
        <w:lastRenderedPageBreak/>
        <w:t>LASER</w:t>
      </w:r>
      <w:r w:rsidR="00771B6D" w:rsidRPr="00215097">
        <w:rPr>
          <w:rFonts w:asciiTheme="minorBidi" w:hAnsiTheme="minorBidi" w:cstheme="minorBidi"/>
        </w:rPr>
        <w:t xml:space="preserve"> File</w:t>
      </w:r>
      <w:r w:rsidR="0084019D" w:rsidRPr="00215097">
        <w:rPr>
          <w:rFonts w:asciiTheme="minorBidi" w:hAnsiTheme="minorBidi" w:cstheme="minorBidi"/>
        </w:rPr>
        <w:t>s or Folders</w:t>
      </w:r>
      <w:r w:rsidR="00771B6D" w:rsidRPr="00215097">
        <w:rPr>
          <w:rFonts w:asciiTheme="minorBidi" w:hAnsiTheme="minorBidi" w:cstheme="minorBidi"/>
        </w:rPr>
        <w:t xml:space="preserve"> </w:t>
      </w:r>
      <w:r w:rsidR="001B46AC" w:rsidRPr="00215097">
        <w:rPr>
          <w:rFonts w:asciiTheme="minorBidi" w:hAnsiTheme="minorBidi" w:cstheme="minorBidi"/>
        </w:rPr>
        <w:t>to be deleted</w:t>
      </w:r>
      <w:bookmarkEnd w:id="0"/>
    </w:p>
    <w:p w14:paraId="514CF741" w14:textId="77777777" w:rsidR="00053682" w:rsidRPr="00215097" w:rsidRDefault="00053682" w:rsidP="00053682">
      <w:pPr>
        <w:rPr>
          <w:rFonts w:asciiTheme="minorBidi" w:hAnsiTheme="minorBidi" w:cstheme="minorBidi"/>
        </w:rPr>
      </w:pPr>
    </w:p>
    <w:tbl>
      <w:tblPr>
        <w:tblStyle w:val="TableGridLight"/>
        <w:tblW w:w="9067" w:type="dxa"/>
        <w:tblLook w:val="04A0" w:firstRow="1" w:lastRow="0" w:firstColumn="1" w:lastColumn="0" w:noHBand="0" w:noVBand="1"/>
      </w:tblPr>
      <w:tblGrid>
        <w:gridCol w:w="1506"/>
        <w:gridCol w:w="7561"/>
      </w:tblGrid>
      <w:tr w:rsidR="00D702E7" w:rsidRPr="00215097" w14:paraId="32BB62C3" w14:textId="77777777" w:rsidTr="00771B6D">
        <w:trPr>
          <w:trHeight w:val="397"/>
        </w:trPr>
        <w:tc>
          <w:tcPr>
            <w:tcW w:w="1506" w:type="dxa"/>
            <w:shd w:val="clear" w:color="auto" w:fill="D9D9D9" w:themeFill="background1" w:themeFillShade="D9"/>
            <w:vAlign w:val="center"/>
          </w:tcPr>
          <w:p w14:paraId="139E06ED" w14:textId="77777777" w:rsidR="00D702E7" w:rsidRPr="00215097" w:rsidRDefault="00D702E7" w:rsidP="00771B6D">
            <w:pPr>
              <w:rPr>
                <w:rFonts w:asciiTheme="minorBidi" w:hAnsiTheme="minorBidi" w:cstheme="minorBidi"/>
              </w:rPr>
            </w:pPr>
            <w:r w:rsidRPr="00215097">
              <w:rPr>
                <w:rFonts w:asciiTheme="minorBidi" w:hAnsiTheme="minorBidi" w:cstheme="minorBidi"/>
              </w:rPr>
              <w:t>Project name</w:t>
            </w:r>
          </w:p>
        </w:tc>
        <w:tc>
          <w:tcPr>
            <w:tcW w:w="7561" w:type="dxa"/>
            <w:vAlign w:val="center"/>
          </w:tcPr>
          <w:p w14:paraId="307C7C5A" w14:textId="77777777" w:rsidR="00D702E7" w:rsidRPr="00215097" w:rsidRDefault="00D702E7" w:rsidP="00771B6D">
            <w:pPr>
              <w:rPr>
                <w:rFonts w:asciiTheme="minorBidi" w:hAnsiTheme="minorBidi" w:cstheme="minorBidi"/>
              </w:rPr>
            </w:pPr>
          </w:p>
        </w:tc>
      </w:tr>
    </w:tbl>
    <w:p w14:paraId="59C8930D" w14:textId="77777777" w:rsidR="00D702E7" w:rsidRPr="00215097" w:rsidRDefault="00D702E7" w:rsidP="00D702E7">
      <w:pPr>
        <w:rPr>
          <w:rFonts w:asciiTheme="minorBidi" w:hAnsiTheme="minorBidi" w:cstheme="minorBidi"/>
        </w:rPr>
      </w:pPr>
    </w:p>
    <w:p w14:paraId="7AE2283D" w14:textId="77777777" w:rsidR="00D702E7" w:rsidRPr="00215097" w:rsidRDefault="00D702E7" w:rsidP="00D702E7">
      <w:pPr>
        <w:rPr>
          <w:rFonts w:asciiTheme="minorBidi" w:hAnsiTheme="minorBidi" w:cstheme="minorBidi"/>
        </w:rPr>
      </w:pPr>
    </w:p>
    <w:tbl>
      <w:tblPr>
        <w:tblStyle w:val="TableGridLight"/>
        <w:tblW w:w="9067" w:type="dxa"/>
        <w:tblLook w:val="04A0" w:firstRow="1" w:lastRow="0" w:firstColumn="1" w:lastColumn="0" w:noHBand="0" w:noVBand="1"/>
      </w:tblPr>
      <w:tblGrid>
        <w:gridCol w:w="3964"/>
        <w:gridCol w:w="5103"/>
      </w:tblGrid>
      <w:tr w:rsidR="001B46AC" w:rsidRPr="00215097" w14:paraId="19E824A7" w14:textId="77777777" w:rsidTr="001B46AC">
        <w:trPr>
          <w:trHeight w:val="397"/>
        </w:trPr>
        <w:tc>
          <w:tcPr>
            <w:tcW w:w="3964" w:type="dxa"/>
            <w:shd w:val="clear" w:color="auto" w:fill="D9D9D9" w:themeFill="background1" w:themeFillShade="D9"/>
            <w:vAlign w:val="center"/>
          </w:tcPr>
          <w:p w14:paraId="139DBA60" w14:textId="001753F7" w:rsidR="001B46AC" w:rsidRPr="00215097" w:rsidRDefault="001B46AC" w:rsidP="001B46AC">
            <w:pPr>
              <w:rPr>
                <w:rFonts w:asciiTheme="minorBidi" w:hAnsiTheme="minorBidi" w:cstheme="minorBidi"/>
              </w:rPr>
            </w:pPr>
            <w:r w:rsidRPr="00215097">
              <w:rPr>
                <w:rFonts w:asciiTheme="minorBidi" w:hAnsiTheme="minorBidi" w:cstheme="minorBidi"/>
              </w:rPr>
              <w:t>Certificate of destruction to be emai</w:t>
            </w:r>
            <w:r w:rsidR="00BE0715" w:rsidRPr="00215097">
              <w:rPr>
                <w:rFonts w:asciiTheme="minorBidi" w:hAnsiTheme="minorBidi" w:cstheme="minorBidi"/>
              </w:rPr>
              <w:t xml:space="preserve">led </w:t>
            </w:r>
            <w:r w:rsidRPr="00215097">
              <w:rPr>
                <w:rFonts w:asciiTheme="minorBidi" w:hAnsiTheme="minorBidi" w:cstheme="minorBidi"/>
              </w:rPr>
              <w:t xml:space="preserve">to </w:t>
            </w:r>
          </w:p>
        </w:tc>
        <w:tc>
          <w:tcPr>
            <w:tcW w:w="5103" w:type="dxa"/>
            <w:vAlign w:val="center"/>
          </w:tcPr>
          <w:p w14:paraId="2503B29E" w14:textId="77777777" w:rsidR="001B46AC" w:rsidRPr="00215097" w:rsidRDefault="001B46AC" w:rsidP="001B46AC">
            <w:pPr>
              <w:rPr>
                <w:rFonts w:asciiTheme="minorBidi" w:hAnsiTheme="minorBidi" w:cstheme="minorBidi"/>
              </w:rPr>
            </w:pPr>
          </w:p>
        </w:tc>
      </w:tr>
    </w:tbl>
    <w:p w14:paraId="04449E4D" w14:textId="77777777" w:rsidR="001B46AC" w:rsidRPr="00215097" w:rsidRDefault="001B46AC" w:rsidP="00D702E7">
      <w:pPr>
        <w:rPr>
          <w:rFonts w:asciiTheme="minorBidi" w:hAnsiTheme="minorBidi" w:cstheme="minorBidi"/>
        </w:rPr>
      </w:pPr>
    </w:p>
    <w:tbl>
      <w:tblPr>
        <w:tblW w:w="9072" w:type="dxa"/>
        <w:tblInd w:w="-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9072"/>
      </w:tblGrid>
      <w:tr w:rsidR="00033E54" w:rsidRPr="00215097" w14:paraId="27AB6613" w14:textId="77777777" w:rsidTr="00DE7F6A">
        <w:trPr>
          <w:trHeight w:val="409"/>
        </w:trPr>
        <w:tc>
          <w:tcPr>
            <w:tcW w:w="9072" w:type="dxa"/>
            <w:shd w:val="clear" w:color="auto" w:fill="D9D9D9"/>
            <w:vAlign w:val="center"/>
          </w:tcPr>
          <w:p w14:paraId="7C24B7C8" w14:textId="0C56C167" w:rsidR="00033E54" w:rsidRPr="00215097" w:rsidRDefault="00033E54" w:rsidP="00033E54">
            <w:pPr>
              <w:spacing w:line="240" w:lineRule="auto"/>
              <w:rPr>
                <w:rFonts w:asciiTheme="minorBidi" w:hAnsiTheme="minorBidi" w:cstheme="minorBidi"/>
                <w:color w:val="000000"/>
                <w:sz w:val="20"/>
                <w:szCs w:val="20"/>
                <w:lang w:eastAsia="en-GB"/>
              </w:rPr>
            </w:pPr>
            <w:r w:rsidRPr="00215097">
              <w:rPr>
                <w:rFonts w:asciiTheme="minorBidi" w:hAnsiTheme="minorBidi" w:cstheme="minorBidi"/>
                <w:sz w:val="20"/>
                <w:szCs w:val="20"/>
              </w:rPr>
              <w:t>File(s) or folder(s) to securely delete</w:t>
            </w:r>
          </w:p>
        </w:tc>
      </w:tr>
      <w:tr w:rsidR="00033E54" w:rsidRPr="00215097" w14:paraId="6CCB23A0" w14:textId="77777777" w:rsidTr="00DE7F6A">
        <w:trPr>
          <w:trHeight w:val="1040"/>
        </w:trPr>
        <w:tc>
          <w:tcPr>
            <w:tcW w:w="9072" w:type="dxa"/>
            <w:shd w:val="clear" w:color="auto" w:fill="auto"/>
          </w:tcPr>
          <w:p w14:paraId="7577A876" w14:textId="77777777" w:rsidR="00033E54" w:rsidRPr="00215097" w:rsidRDefault="00033E54" w:rsidP="00DE7F6A">
            <w:pPr>
              <w:rPr>
                <w:rFonts w:asciiTheme="minorBidi" w:hAnsiTheme="minorBidi" w:cstheme="minorBidi"/>
                <w:b/>
                <w:color w:val="000000"/>
                <w:sz w:val="20"/>
                <w:szCs w:val="20"/>
                <w:lang w:eastAsia="en-GB"/>
              </w:rPr>
            </w:pPr>
          </w:p>
          <w:p w14:paraId="0A86B49A" w14:textId="77777777" w:rsidR="00033E54" w:rsidRPr="00215097" w:rsidRDefault="00033E54" w:rsidP="00DE7F6A">
            <w:pPr>
              <w:rPr>
                <w:rFonts w:asciiTheme="minorBidi" w:hAnsiTheme="minorBidi" w:cstheme="minorBidi"/>
                <w:b/>
                <w:color w:val="000000"/>
                <w:sz w:val="20"/>
                <w:szCs w:val="20"/>
                <w:lang w:eastAsia="en-GB"/>
              </w:rPr>
            </w:pPr>
          </w:p>
        </w:tc>
      </w:tr>
      <w:tr w:rsidR="00033E54" w:rsidRPr="00215097" w14:paraId="75615C30" w14:textId="77777777" w:rsidTr="00DE7F6A">
        <w:trPr>
          <w:trHeight w:val="628"/>
        </w:trPr>
        <w:tc>
          <w:tcPr>
            <w:tcW w:w="9072" w:type="dxa"/>
            <w:shd w:val="clear" w:color="auto" w:fill="auto"/>
          </w:tcPr>
          <w:p w14:paraId="6601B5B6" w14:textId="52A4852F" w:rsidR="0084019D" w:rsidRPr="00215097" w:rsidRDefault="00033E54" w:rsidP="00033E54">
            <w:pPr>
              <w:rPr>
                <w:rFonts w:asciiTheme="minorBidi" w:hAnsiTheme="minorBidi" w:cstheme="minorBidi"/>
                <w:color w:val="000000"/>
                <w:sz w:val="20"/>
                <w:szCs w:val="20"/>
                <w:lang w:eastAsia="en-GB"/>
              </w:rPr>
            </w:pPr>
            <w:r w:rsidRPr="00215097">
              <w:rPr>
                <w:rFonts w:asciiTheme="minorBidi" w:hAnsiTheme="minorBidi" w:cstheme="minorBidi"/>
                <w:b/>
                <w:color w:val="000000"/>
                <w:sz w:val="20"/>
                <w:szCs w:val="20"/>
                <w:lang w:eastAsia="en-GB"/>
              </w:rPr>
              <w:t xml:space="preserve">Note: </w:t>
            </w:r>
            <w:r w:rsidRPr="00215097">
              <w:rPr>
                <w:rFonts w:asciiTheme="minorBidi" w:hAnsiTheme="minorBidi" w:cstheme="minorBidi"/>
                <w:color w:val="000000"/>
                <w:sz w:val="20"/>
                <w:szCs w:val="20"/>
                <w:lang w:eastAsia="en-GB"/>
              </w:rPr>
              <w:t xml:space="preserve"> </w:t>
            </w:r>
            <w:r w:rsidR="0084019D" w:rsidRPr="00215097">
              <w:rPr>
                <w:rFonts w:asciiTheme="minorBidi" w:hAnsiTheme="minorBidi" w:cstheme="minorBidi"/>
                <w:color w:val="000000"/>
                <w:sz w:val="20"/>
                <w:szCs w:val="20"/>
                <w:lang w:eastAsia="en-GB"/>
              </w:rPr>
              <w:t xml:space="preserve"> This form </w:t>
            </w:r>
            <w:proofErr w:type="gramStart"/>
            <w:r w:rsidR="0084019D" w:rsidRPr="00215097">
              <w:rPr>
                <w:rFonts w:asciiTheme="minorBidi" w:hAnsiTheme="minorBidi" w:cstheme="minorBidi"/>
                <w:color w:val="000000"/>
                <w:sz w:val="20"/>
                <w:szCs w:val="20"/>
                <w:lang w:eastAsia="en-GB"/>
              </w:rPr>
              <w:t>can be used</w:t>
            </w:r>
            <w:proofErr w:type="gramEnd"/>
            <w:r w:rsidR="0084019D" w:rsidRPr="00215097">
              <w:rPr>
                <w:rFonts w:asciiTheme="minorBidi" w:hAnsiTheme="minorBidi" w:cstheme="minorBidi"/>
                <w:color w:val="000000"/>
                <w:sz w:val="20"/>
                <w:szCs w:val="20"/>
                <w:lang w:eastAsia="en-GB"/>
              </w:rPr>
              <w:t xml:space="preserve"> at any time in the lifecycle of the project.</w:t>
            </w:r>
          </w:p>
          <w:p w14:paraId="4822AD5B" w14:textId="0C96394A" w:rsidR="00033E54" w:rsidRPr="00215097" w:rsidRDefault="0084019D" w:rsidP="00033E54">
            <w:pPr>
              <w:rPr>
                <w:rFonts w:asciiTheme="minorBidi" w:hAnsiTheme="minorBidi" w:cstheme="minorBidi"/>
                <w:b/>
                <w:color w:val="000000"/>
                <w:sz w:val="20"/>
                <w:szCs w:val="20"/>
                <w:lang w:eastAsia="en-GB"/>
              </w:rPr>
            </w:pPr>
            <w:r w:rsidRPr="00215097">
              <w:rPr>
                <w:rFonts w:asciiTheme="minorBidi" w:hAnsiTheme="minorBidi" w:cstheme="minorBidi"/>
                <w:color w:val="000000"/>
                <w:sz w:val="20"/>
                <w:szCs w:val="20"/>
                <w:lang w:eastAsia="en-GB"/>
              </w:rPr>
              <w:t xml:space="preserve">            </w:t>
            </w:r>
            <w:r w:rsidR="00033E54" w:rsidRPr="00215097">
              <w:rPr>
                <w:rFonts w:asciiTheme="minorBidi" w:hAnsiTheme="minorBidi" w:cstheme="minorBidi"/>
                <w:color w:val="000000"/>
                <w:sz w:val="20"/>
                <w:szCs w:val="20"/>
                <w:lang w:eastAsia="en-GB"/>
              </w:rPr>
              <w:t xml:space="preserve">Once deleted these files </w:t>
            </w:r>
            <w:proofErr w:type="gramStart"/>
            <w:r w:rsidR="00033E54" w:rsidRPr="00215097">
              <w:rPr>
                <w:rFonts w:asciiTheme="minorBidi" w:hAnsiTheme="minorBidi" w:cstheme="minorBidi"/>
                <w:color w:val="000000"/>
                <w:sz w:val="20"/>
                <w:szCs w:val="20"/>
                <w:lang w:eastAsia="en-GB"/>
              </w:rPr>
              <w:t>cannot be recovered</w:t>
            </w:r>
            <w:proofErr w:type="gramEnd"/>
            <w:r w:rsidR="00033E54" w:rsidRPr="00215097">
              <w:rPr>
                <w:rFonts w:asciiTheme="minorBidi" w:hAnsiTheme="minorBidi" w:cstheme="minorBidi"/>
                <w:color w:val="000000"/>
                <w:sz w:val="20"/>
                <w:szCs w:val="20"/>
                <w:lang w:eastAsia="en-GB"/>
              </w:rPr>
              <w:t>.</w:t>
            </w:r>
          </w:p>
        </w:tc>
      </w:tr>
    </w:tbl>
    <w:p w14:paraId="577995BC" w14:textId="77777777" w:rsidR="001B46AC" w:rsidRPr="00215097" w:rsidRDefault="001B46AC" w:rsidP="00D702E7">
      <w:pPr>
        <w:rPr>
          <w:rFonts w:asciiTheme="minorBidi" w:hAnsiTheme="minorBidi" w:cstheme="minorBidi"/>
        </w:rPr>
      </w:pPr>
    </w:p>
    <w:p w14:paraId="6E723C1D" w14:textId="77777777" w:rsidR="001B46AC" w:rsidRPr="00215097" w:rsidRDefault="001B46AC" w:rsidP="00D702E7">
      <w:pPr>
        <w:rPr>
          <w:rFonts w:asciiTheme="minorBidi" w:hAnsiTheme="minorBidi" w:cstheme="minorBidi"/>
        </w:rPr>
      </w:pPr>
    </w:p>
    <w:tbl>
      <w:tblPr>
        <w:tblStyle w:val="TableGridLight"/>
        <w:tblW w:w="6232" w:type="dxa"/>
        <w:tblInd w:w="1327" w:type="dxa"/>
        <w:tblLook w:val="04A0" w:firstRow="1" w:lastRow="0" w:firstColumn="1" w:lastColumn="0" w:noHBand="0" w:noVBand="1"/>
      </w:tblPr>
      <w:tblGrid>
        <w:gridCol w:w="1452"/>
        <w:gridCol w:w="4780"/>
      </w:tblGrid>
      <w:tr w:rsidR="00D702E7" w:rsidRPr="00215097" w14:paraId="2896D032" w14:textId="77777777" w:rsidTr="001C7026">
        <w:trPr>
          <w:trHeight w:val="397"/>
        </w:trPr>
        <w:tc>
          <w:tcPr>
            <w:tcW w:w="1452" w:type="dxa"/>
            <w:shd w:val="clear" w:color="auto" w:fill="D9D9D9" w:themeFill="background1" w:themeFillShade="D9"/>
            <w:vAlign w:val="center"/>
          </w:tcPr>
          <w:p w14:paraId="785219E2" w14:textId="77777777" w:rsidR="00D702E7" w:rsidRPr="00215097" w:rsidRDefault="00D702E7" w:rsidP="00771B6D">
            <w:pPr>
              <w:rPr>
                <w:rFonts w:asciiTheme="minorBidi" w:hAnsiTheme="minorBidi" w:cstheme="minorBidi"/>
              </w:rPr>
            </w:pPr>
            <w:r w:rsidRPr="00215097">
              <w:rPr>
                <w:rFonts w:asciiTheme="minorBidi" w:hAnsiTheme="minorBidi" w:cstheme="minorBidi"/>
              </w:rPr>
              <w:t>Authorisation</w:t>
            </w:r>
          </w:p>
        </w:tc>
        <w:tc>
          <w:tcPr>
            <w:tcW w:w="4780" w:type="dxa"/>
            <w:vAlign w:val="center"/>
          </w:tcPr>
          <w:p w14:paraId="00B7DC9B" w14:textId="1BB03F1C" w:rsidR="00D702E7" w:rsidRPr="00215097" w:rsidRDefault="000A3143" w:rsidP="00771B6D">
            <w:pPr>
              <w:rPr>
                <w:rFonts w:asciiTheme="minorBidi" w:hAnsiTheme="minorBidi" w:cstheme="minorBidi"/>
                <w:b/>
              </w:rPr>
            </w:pPr>
            <w:r w:rsidRPr="00215097">
              <w:rPr>
                <w:rFonts w:asciiTheme="minorBidi" w:hAnsiTheme="minorBidi" w:cstheme="minorBidi"/>
                <w:b/>
              </w:rPr>
              <w:t>Principal  Investigator / SIRO [Nominee]</w:t>
            </w:r>
          </w:p>
        </w:tc>
      </w:tr>
      <w:tr w:rsidR="00D702E7" w:rsidRPr="00215097" w14:paraId="4380A6C2" w14:textId="77777777" w:rsidTr="001C7026">
        <w:trPr>
          <w:trHeight w:val="397"/>
        </w:trPr>
        <w:tc>
          <w:tcPr>
            <w:tcW w:w="1452" w:type="dxa"/>
            <w:shd w:val="clear" w:color="auto" w:fill="D9D9D9" w:themeFill="background1" w:themeFillShade="D9"/>
            <w:vAlign w:val="center"/>
          </w:tcPr>
          <w:p w14:paraId="3CBDD63F" w14:textId="77777777" w:rsidR="00D702E7" w:rsidRPr="00215097" w:rsidRDefault="00D702E7" w:rsidP="00771B6D">
            <w:pPr>
              <w:rPr>
                <w:rFonts w:asciiTheme="minorBidi" w:hAnsiTheme="minorBidi" w:cstheme="minorBidi"/>
              </w:rPr>
            </w:pPr>
            <w:r w:rsidRPr="00215097">
              <w:rPr>
                <w:rFonts w:asciiTheme="minorBidi" w:hAnsiTheme="minorBidi" w:cstheme="minorBidi"/>
              </w:rPr>
              <w:t>Print name</w:t>
            </w:r>
          </w:p>
        </w:tc>
        <w:tc>
          <w:tcPr>
            <w:tcW w:w="4780" w:type="dxa"/>
            <w:vAlign w:val="center"/>
          </w:tcPr>
          <w:p w14:paraId="59D10A30" w14:textId="77777777" w:rsidR="00D702E7" w:rsidRPr="00215097" w:rsidRDefault="00D702E7" w:rsidP="00771B6D">
            <w:pPr>
              <w:rPr>
                <w:rFonts w:asciiTheme="minorBidi" w:hAnsiTheme="minorBidi" w:cstheme="minorBidi"/>
              </w:rPr>
            </w:pPr>
          </w:p>
        </w:tc>
      </w:tr>
      <w:tr w:rsidR="00D702E7" w:rsidRPr="00215097" w14:paraId="35A5D459" w14:textId="77777777" w:rsidTr="001C7026">
        <w:trPr>
          <w:trHeight w:val="397"/>
        </w:trPr>
        <w:tc>
          <w:tcPr>
            <w:tcW w:w="1452" w:type="dxa"/>
            <w:shd w:val="clear" w:color="auto" w:fill="D9D9D9" w:themeFill="background1" w:themeFillShade="D9"/>
            <w:vAlign w:val="center"/>
          </w:tcPr>
          <w:p w14:paraId="398A39B8" w14:textId="77777777" w:rsidR="00D702E7" w:rsidRPr="00215097" w:rsidRDefault="00D702E7" w:rsidP="00771B6D">
            <w:pPr>
              <w:rPr>
                <w:rFonts w:asciiTheme="minorBidi" w:hAnsiTheme="minorBidi" w:cstheme="minorBidi"/>
              </w:rPr>
            </w:pPr>
            <w:r w:rsidRPr="00215097">
              <w:rPr>
                <w:rFonts w:asciiTheme="minorBidi" w:hAnsiTheme="minorBidi" w:cstheme="minorBidi"/>
              </w:rPr>
              <w:t>Signature</w:t>
            </w:r>
          </w:p>
        </w:tc>
        <w:tc>
          <w:tcPr>
            <w:tcW w:w="4780" w:type="dxa"/>
            <w:vAlign w:val="center"/>
          </w:tcPr>
          <w:p w14:paraId="06D50823" w14:textId="77777777" w:rsidR="00D702E7" w:rsidRPr="00215097" w:rsidRDefault="00D702E7" w:rsidP="00771B6D">
            <w:pPr>
              <w:rPr>
                <w:rFonts w:asciiTheme="minorBidi" w:hAnsiTheme="minorBidi" w:cstheme="minorBidi"/>
              </w:rPr>
            </w:pPr>
          </w:p>
        </w:tc>
      </w:tr>
      <w:tr w:rsidR="00D702E7" w:rsidRPr="00215097" w14:paraId="160356BF" w14:textId="77777777" w:rsidTr="001C7026">
        <w:trPr>
          <w:trHeight w:val="397"/>
        </w:trPr>
        <w:tc>
          <w:tcPr>
            <w:tcW w:w="1452" w:type="dxa"/>
            <w:shd w:val="clear" w:color="auto" w:fill="D9D9D9" w:themeFill="background1" w:themeFillShade="D9"/>
            <w:vAlign w:val="center"/>
          </w:tcPr>
          <w:p w14:paraId="35D02590" w14:textId="77777777" w:rsidR="00D702E7" w:rsidRPr="00215097" w:rsidRDefault="00D702E7" w:rsidP="00771B6D">
            <w:pPr>
              <w:rPr>
                <w:rFonts w:asciiTheme="minorBidi" w:hAnsiTheme="minorBidi" w:cstheme="minorBidi"/>
              </w:rPr>
            </w:pPr>
            <w:r w:rsidRPr="00215097">
              <w:rPr>
                <w:rFonts w:asciiTheme="minorBidi" w:hAnsiTheme="minorBidi" w:cstheme="minorBidi"/>
              </w:rPr>
              <w:t>Date</w:t>
            </w:r>
          </w:p>
        </w:tc>
        <w:tc>
          <w:tcPr>
            <w:tcW w:w="4780" w:type="dxa"/>
            <w:vAlign w:val="center"/>
          </w:tcPr>
          <w:p w14:paraId="0D3DC6E1" w14:textId="77777777" w:rsidR="00D702E7" w:rsidRPr="00215097" w:rsidRDefault="00D702E7" w:rsidP="00771B6D">
            <w:pPr>
              <w:rPr>
                <w:rFonts w:asciiTheme="minorBidi" w:hAnsiTheme="minorBidi" w:cstheme="minorBidi"/>
              </w:rPr>
            </w:pPr>
          </w:p>
        </w:tc>
      </w:tr>
    </w:tbl>
    <w:p w14:paraId="192388EC" w14:textId="77777777" w:rsidR="00D702E7" w:rsidRPr="00215097" w:rsidRDefault="00D702E7" w:rsidP="001C7026">
      <w:pPr>
        <w:ind w:left="1327"/>
        <w:rPr>
          <w:rFonts w:asciiTheme="minorBidi" w:hAnsiTheme="minorBidi" w:cstheme="minorBidi"/>
        </w:rPr>
      </w:pPr>
    </w:p>
    <w:p w14:paraId="12BEA1AC" w14:textId="77777777" w:rsidR="001C7026" w:rsidRPr="00215097" w:rsidRDefault="001C7026" w:rsidP="001C7026">
      <w:pPr>
        <w:ind w:left="1327"/>
        <w:rPr>
          <w:rFonts w:asciiTheme="minorBidi" w:hAnsiTheme="minorBidi" w:cstheme="minorBidi"/>
        </w:rPr>
      </w:pPr>
    </w:p>
    <w:tbl>
      <w:tblPr>
        <w:tblStyle w:val="TableGridLight"/>
        <w:tblW w:w="6232" w:type="dxa"/>
        <w:tblInd w:w="1327" w:type="dxa"/>
        <w:tblLook w:val="04A0" w:firstRow="1" w:lastRow="0" w:firstColumn="1" w:lastColumn="0" w:noHBand="0" w:noVBand="1"/>
      </w:tblPr>
      <w:tblGrid>
        <w:gridCol w:w="1452"/>
        <w:gridCol w:w="4780"/>
      </w:tblGrid>
      <w:tr w:rsidR="00D702E7" w:rsidRPr="00215097" w14:paraId="0199826E" w14:textId="77777777" w:rsidTr="001C7026">
        <w:trPr>
          <w:trHeight w:val="397"/>
        </w:trPr>
        <w:tc>
          <w:tcPr>
            <w:tcW w:w="1452" w:type="dxa"/>
            <w:shd w:val="clear" w:color="auto" w:fill="D9D9D9" w:themeFill="background1" w:themeFillShade="D9"/>
            <w:vAlign w:val="center"/>
          </w:tcPr>
          <w:p w14:paraId="03488DAB" w14:textId="77777777" w:rsidR="00D702E7" w:rsidRPr="00215097" w:rsidRDefault="00D702E7" w:rsidP="00771B6D">
            <w:pPr>
              <w:rPr>
                <w:rFonts w:asciiTheme="minorBidi" w:hAnsiTheme="minorBidi" w:cstheme="minorBidi"/>
              </w:rPr>
            </w:pPr>
            <w:r w:rsidRPr="00215097">
              <w:rPr>
                <w:rFonts w:asciiTheme="minorBidi" w:hAnsiTheme="minorBidi" w:cstheme="minorBidi"/>
              </w:rPr>
              <w:t>Approval</w:t>
            </w:r>
          </w:p>
        </w:tc>
        <w:tc>
          <w:tcPr>
            <w:tcW w:w="4780" w:type="dxa"/>
            <w:vAlign w:val="center"/>
          </w:tcPr>
          <w:p w14:paraId="116F9AFC" w14:textId="1300538A" w:rsidR="00D702E7" w:rsidRPr="00215097" w:rsidRDefault="00D702E7" w:rsidP="00771B6D">
            <w:pPr>
              <w:rPr>
                <w:rFonts w:asciiTheme="minorBidi" w:hAnsiTheme="minorBidi" w:cstheme="minorBidi"/>
                <w:b/>
              </w:rPr>
            </w:pPr>
            <w:r w:rsidRPr="00215097">
              <w:rPr>
                <w:rFonts w:asciiTheme="minorBidi" w:hAnsiTheme="minorBidi" w:cstheme="minorBidi"/>
                <w:b/>
              </w:rPr>
              <w:t>IRC Information Governance Lead</w:t>
            </w:r>
          </w:p>
        </w:tc>
      </w:tr>
      <w:tr w:rsidR="00D702E7" w:rsidRPr="00215097" w14:paraId="2CAA3581" w14:textId="77777777" w:rsidTr="001C7026">
        <w:trPr>
          <w:trHeight w:val="397"/>
        </w:trPr>
        <w:tc>
          <w:tcPr>
            <w:tcW w:w="1452" w:type="dxa"/>
            <w:shd w:val="clear" w:color="auto" w:fill="D9D9D9" w:themeFill="background1" w:themeFillShade="D9"/>
            <w:vAlign w:val="center"/>
          </w:tcPr>
          <w:p w14:paraId="792D6803" w14:textId="77777777" w:rsidR="00D702E7" w:rsidRPr="00215097" w:rsidRDefault="00D702E7" w:rsidP="00771B6D">
            <w:pPr>
              <w:rPr>
                <w:rFonts w:asciiTheme="minorBidi" w:hAnsiTheme="minorBidi" w:cstheme="minorBidi"/>
              </w:rPr>
            </w:pPr>
            <w:r w:rsidRPr="00215097">
              <w:rPr>
                <w:rFonts w:asciiTheme="minorBidi" w:hAnsiTheme="minorBidi" w:cstheme="minorBidi"/>
              </w:rPr>
              <w:t>Print name</w:t>
            </w:r>
          </w:p>
        </w:tc>
        <w:tc>
          <w:tcPr>
            <w:tcW w:w="4780" w:type="dxa"/>
            <w:vAlign w:val="center"/>
          </w:tcPr>
          <w:p w14:paraId="5DFC21D1" w14:textId="77777777" w:rsidR="00D702E7" w:rsidRPr="00215097" w:rsidRDefault="00D702E7" w:rsidP="00771B6D">
            <w:pPr>
              <w:rPr>
                <w:rFonts w:asciiTheme="minorBidi" w:hAnsiTheme="minorBidi" w:cstheme="minorBidi"/>
              </w:rPr>
            </w:pPr>
          </w:p>
        </w:tc>
      </w:tr>
      <w:tr w:rsidR="00D702E7" w:rsidRPr="00215097" w14:paraId="1F9269E7" w14:textId="77777777" w:rsidTr="001C7026">
        <w:trPr>
          <w:trHeight w:val="397"/>
        </w:trPr>
        <w:tc>
          <w:tcPr>
            <w:tcW w:w="1452" w:type="dxa"/>
            <w:shd w:val="clear" w:color="auto" w:fill="D9D9D9" w:themeFill="background1" w:themeFillShade="D9"/>
            <w:vAlign w:val="center"/>
          </w:tcPr>
          <w:p w14:paraId="18D362E4" w14:textId="77777777" w:rsidR="00D702E7" w:rsidRPr="00215097" w:rsidRDefault="00D702E7" w:rsidP="00771B6D">
            <w:pPr>
              <w:rPr>
                <w:rFonts w:asciiTheme="minorBidi" w:hAnsiTheme="minorBidi" w:cstheme="minorBidi"/>
              </w:rPr>
            </w:pPr>
            <w:r w:rsidRPr="00215097">
              <w:rPr>
                <w:rFonts w:asciiTheme="minorBidi" w:hAnsiTheme="minorBidi" w:cstheme="minorBidi"/>
              </w:rPr>
              <w:t>Signature</w:t>
            </w:r>
          </w:p>
        </w:tc>
        <w:tc>
          <w:tcPr>
            <w:tcW w:w="4780" w:type="dxa"/>
            <w:vAlign w:val="center"/>
          </w:tcPr>
          <w:p w14:paraId="0085942E" w14:textId="77777777" w:rsidR="00D702E7" w:rsidRPr="00215097" w:rsidRDefault="00D702E7" w:rsidP="00771B6D">
            <w:pPr>
              <w:rPr>
                <w:rFonts w:asciiTheme="minorBidi" w:hAnsiTheme="minorBidi" w:cstheme="minorBidi"/>
              </w:rPr>
            </w:pPr>
          </w:p>
        </w:tc>
      </w:tr>
      <w:tr w:rsidR="00D702E7" w:rsidRPr="00215097" w14:paraId="64E519C1" w14:textId="77777777" w:rsidTr="001C7026">
        <w:trPr>
          <w:trHeight w:val="397"/>
        </w:trPr>
        <w:tc>
          <w:tcPr>
            <w:tcW w:w="1452" w:type="dxa"/>
            <w:shd w:val="clear" w:color="auto" w:fill="D9D9D9" w:themeFill="background1" w:themeFillShade="D9"/>
            <w:vAlign w:val="center"/>
          </w:tcPr>
          <w:p w14:paraId="4EF57771" w14:textId="77777777" w:rsidR="00D702E7" w:rsidRPr="00215097" w:rsidRDefault="00D702E7" w:rsidP="00771B6D">
            <w:pPr>
              <w:rPr>
                <w:rFonts w:asciiTheme="minorBidi" w:hAnsiTheme="minorBidi" w:cstheme="minorBidi"/>
              </w:rPr>
            </w:pPr>
            <w:r w:rsidRPr="00215097">
              <w:rPr>
                <w:rFonts w:asciiTheme="minorBidi" w:hAnsiTheme="minorBidi" w:cstheme="minorBidi"/>
              </w:rPr>
              <w:t>Date</w:t>
            </w:r>
          </w:p>
        </w:tc>
        <w:tc>
          <w:tcPr>
            <w:tcW w:w="4780" w:type="dxa"/>
            <w:vAlign w:val="center"/>
          </w:tcPr>
          <w:p w14:paraId="39F41C0E" w14:textId="77777777" w:rsidR="00D702E7" w:rsidRPr="00215097" w:rsidRDefault="00D702E7" w:rsidP="00771B6D">
            <w:pPr>
              <w:rPr>
                <w:rFonts w:asciiTheme="minorBidi" w:hAnsiTheme="minorBidi" w:cstheme="minorBidi"/>
              </w:rPr>
            </w:pPr>
          </w:p>
        </w:tc>
      </w:tr>
    </w:tbl>
    <w:p w14:paraId="4419E4B1" w14:textId="77777777" w:rsidR="00D702E7" w:rsidRPr="00215097" w:rsidRDefault="00D702E7" w:rsidP="001C7026">
      <w:pPr>
        <w:ind w:left="1327"/>
        <w:rPr>
          <w:rFonts w:asciiTheme="minorBidi" w:hAnsiTheme="minorBidi" w:cstheme="minorBidi"/>
        </w:rPr>
      </w:pPr>
    </w:p>
    <w:tbl>
      <w:tblPr>
        <w:tblStyle w:val="TableGridLight"/>
        <w:tblW w:w="6232" w:type="dxa"/>
        <w:tblInd w:w="1327" w:type="dxa"/>
        <w:tblLook w:val="04A0" w:firstRow="1" w:lastRow="0" w:firstColumn="1" w:lastColumn="0" w:noHBand="0" w:noVBand="1"/>
      </w:tblPr>
      <w:tblGrid>
        <w:gridCol w:w="1452"/>
        <w:gridCol w:w="4780"/>
      </w:tblGrid>
      <w:tr w:rsidR="00D702E7" w:rsidRPr="00215097" w14:paraId="7199DCB9" w14:textId="77777777" w:rsidTr="001C7026">
        <w:trPr>
          <w:trHeight w:val="397"/>
        </w:trPr>
        <w:tc>
          <w:tcPr>
            <w:tcW w:w="1452" w:type="dxa"/>
            <w:shd w:val="clear" w:color="auto" w:fill="D9D9D9" w:themeFill="background1" w:themeFillShade="D9"/>
            <w:vAlign w:val="center"/>
          </w:tcPr>
          <w:p w14:paraId="30674380" w14:textId="77777777" w:rsidR="00D702E7" w:rsidRPr="00215097" w:rsidRDefault="00D702E7" w:rsidP="00771B6D">
            <w:pPr>
              <w:rPr>
                <w:rFonts w:asciiTheme="minorBidi" w:hAnsiTheme="minorBidi" w:cstheme="minorBidi"/>
              </w:rPr>
            </w:pPr>
            <w:r w:rsidRPr="00215097">
              <w:rPr>
                <w:rFonts w:asciiTheme="minorBidi" w:hAnsiTheme="minorBidi" w:cstheme="minorBidi"/>
              </w:rPr>
              <w:t>Execution</w:t>
            </w:r>
          </w:p>
        </w:tc>
        <w:tc>
          <w:tcPr>
            <w:tcW w:w="4780" w:type="dxa"/>
            <w:vAlign w:val="center"/>
          </w:tcPr>
          <w:p w14:paraId="0495603E" w14:textId="77777777" w:rsidR="00D702E7" w:rsidRPr="00215097" w:rsidRDefault="00D702E7" w:rsidP="00771B6D">
            <w:pPr>
              <w:rPr>
                <w:rFonts w:asciiTheme="minorBidi" w:hAnsiTheme="minorBidi" w:cstheme="minorBidi"/>
                <w:b/>
              </w:rPr>
            </w:pPr>
            <w:r w:rsidRPr="00215097">
              <w:rPr>
                <w:rFonts w:asciiTheme="minorBidi" w:hAnsiTheme="minorBidi" w:cstheme="minorBidi"/>
                <w:b/>
              </w:rPr>
              <w:t>IT</w:t>
            </w:r>
          </w:p>
        </w:tc>
      </w:tr>
      <w:tr w:rsidR="00D702E7" w:rsidRPr="00215097" w14:paraId="05901E07" w14:textId="77777777" w:rsidTr="001C7026">
        <w:trPr>
          <w:trHeight w:val="397"/>
        </w:trPr>
        <w:tc>
          <w:tcPr>
            <w:tcW w:w="1452" w:type="dxa"/>
            <w:shd w:val="clear" w:color="auto" w:fill="D9D9D9" w:themeFill="background1" w:themeFillShade="D9"/>
            <w:vAlign w:val="center"/>
          </w:tcPr>
          <w:p w14:paraId="36B599DF" w14:textId="77777777" w:rsidR="00D702E7" w:rsidRPr="00215097" w:rsidRDefault="00D702E7" w:rsidP="00771B6D">
            <w:pPr>
              <w:rPr>
                <w:rFonts w:asciiTheme="minorBidi" w:hAnsiTheme="minorBidi" w:cstheme="minorBidi"/>
              </w:rPr>
            </w:pPr>
            <w:r w:rsidRPr="00215097">
              <w:rPr>
                <w:rFonts w:asciiTheme="minorBidi" w:hAnsiTheme="minorBidi" w:cstheme="minorBidi"/>
              </w:rPr>
              <w:t>Print name</w:t>
            </w:r>
          </w:p>
        </w:tc>
        <w:tc>
          <w:tcPr>
            <w:tcW w:w="4780" w:type="dxa"/>
            <w:vAlign w:val="center"/>
          </w:tcPr>
          <w:p w14:paraId="6FDCD2CE" w14:textId="77777777" w:rsidR="00D702E7" w:rsidRPr="00215097" w:rsidRDefault="00D702E7" w:rsidP="00771B6D">
            <w:pPr>
              <w:rPr>
                <w:rFonts w:asciiTheme="minorBidi" w:hAnsiTheme="minorBidi" w:cstheme="minorBidi"/>
              </w:rPr>
            </w:pPr>
          </w:p>
        </w:tc>
        <w:bookmarkStart w:id="2" w:name="_GoBack"/>
        <w:bookmarkEnd w:id="2"/>
      </w:tr>
      <w:tr w:rsidR="00D702E7" w:rsidRPr="00215097" w14:paraId="7879CAFC" w14:textId="77777777" w:rsidTr="001C7026">
        <w:trPr>
          <w:trHeight w:val="397"/>
        </w:trPr>
        <w:tc>
          <w:tcPr>
            <w:tcW w:w="1452" w:type="dxa"/>
            <w:shd w:val="clear" w:color="auto" w:fill="D9D9D9" w:themeFill="background1" w:themeFillShade="D9"/>
            <w:vAlign w:val="center"/>
          </w:tcPr>
          <w:p w14:paraId="04DCA952" w14:textId="77777777" w:rsidR="00D702E7" w:rsidRPr="00215097" w:rsidRDefault="00D702E7" w:rsidP="00771B6D">
            <w:pPr>
              <w:rPr>
                <w:rFonts w:asciiTheme="minorBidi" w:hAnsiTheme="minorBidi" w:cstheme="minorBidi"/>
              </w:rPr>
            </w:pPr>
            <w:r w:rsidRPr="00215097">
              <w:rPr>
                <w:rFonts w:asciiTheme="minorBidi" w:hAnsiTheme="minorBidi" w:cstheme="minorBidi"/>
              </w:rPr>
              <w:t>Signature</w:t>
            </w:r>
          </w:p>
        </w:tc>
        <w:tc>
          <w:tcPr>
            <w:tcW w:w="4780" w:type="dxa"/>
            <w:vAlign w:val="center"/>
          </w:tcPr>
          <w:p w14:paraId="205859CD" w14:textId="77777777" w:rsidR="00D702E7" w:rsidRPr="00215097" w:rsidRDefault="00D702E7" w:rsidP="00771B6D">
            <w:pPr>
              <w:rPr>
                <w:rFonts w:asciiTheme="minorBidi" w:hAnsiTheme="minorBidi" w:cstheme="minorBidi"/>
              </w:rPr>
            </w:pPr>
          </w:p>
        </w:tc>
      </w:tr>
      <w:tr w:rsidR="00D702E7" w:rsidRPr="00215097" w14:paraId="7586D397" w14:textId="77777777" w:rsidTr="001C7026">
        <w:trPr>
          <w:trHeight w:val="397"/>
        </w:trPr>
        <w:tc>
          <w:tcPr>
            <w:tcW w:w="1452" w:type="dxa"/>
            <w:shd w:val="clear" w:color="auto" w:fill="D9D9D9" w:themeFill="background1" w:themeFillShade="D9"/>
            <w:vAlign w:val="center"/>
          </w:tcPr>
          <w:p w14:paraId="736D2A9E" w14:textId="77777777" w:rsidR="00D702E7" w:rsidRPr="00215097" w:rsidRDefault="00D702E7" w:rsidP="00771B6D">
            <w:pPr>
              <w:rPr>
                <w:rFonts w:asciiTheme="minorBidi" w:hAnsiTheme="minorBidi" w:cstheme="minorBidi"/>
              </w:rPr>
            </w:pPr>
            <w:r w:rsidRPr="00215097">
              <w:rPr>
                <w:rFonts w:asciiTheme="minorBidi" w:hAnsiTheme="minorBidi" w:cstheme="minorBidi"/>
              </w:rPr>
              <w:t>Date</w:t>
            </w:r>
          </w:p>
        </w:tc>
        <w:tc>
          <w:tcPr>
            <w:tcW w:w="4780" w:type="dxa"/>
            <w:vAlign w:val="center"/>
          </w:tcPr>
          <w:p w14:paraId="3E08E004" w14:textId="77777777" w:rsidR="00D702E7" w:rsidRPr="00215097" w:rsidRDefault="00D702E7" w:rsidP="00771B6D">
            <w:pPr>
              <w:rPr>
                <w:rFonts w:asciiTheme="minorBidi" w:hAnsiTheme="minorBidi" w:cstheme="minorBidi"/>
              </w:rPr>
            </w:pPr>
          </w:p>
        </w:tc>
      </w:tr>
    </w:tbl>
    <w:p w14:paraId="50703566" w14:textId="77777777" w:rsidR="00D702E7" w:rsidRPr="00215097" w:rsidRDefault="00D702E7" w:rsidP="00D702E7">
      <w:pPr>
        <w:spacing w:after="120"/>
        <w:rPr>
          <w:rFonts w:asciiTheme="minorBidi" w:hAnsiTheme="minorBidi" w:cstheme="minorBidi"/>
          <w:sz w:val="20"/>
          <w:szCs w:val="20"/>
        </w:rPr>
      </w:pPr>
    </w:p>
    <w:p w14:paraId="7BBD7978" w14:textId="11E42FA6" w:rsidR="00771B6D" w:rsidRPr="00215097" w:rsidRDefault="00D702E7" w:rsidP="00D702E7">
      <w:pPr>
        <w:jc w:val="center"/>
        <w:rPr>
          <w:rFonts w:asciiTheme="minorBidi" w:hAnsiTheme="minorBidi" w:cstheme="minorBidi"/>
          <w:b/>
        </w:rPr>
      </w:pPr>
      <w:r w:rsidRPr="00215097">
        <w:rPr>
          <w:rFonts w:asciiTheme="minorBidi" w:hAnsiTheme="minorBidi" w:cstheme="minorBidi"/>
          <w:b/>
        </w:rPr>
        <w:t xml:space="preserve">Completed form to </w:t>
      </w:r>
      <w:proofErr w:type="gramStart"/>
      <w:r w:rsidRPr="00215097">
        <w:rPr>
          <w:rFonts w:asciiTheme="minorBidi" w:hAnsiTheme="minorBidi" w:cstheme="minorBidi"/>
          <w:b/>
        </w:rPr>
        <w:t>be retained</w:t>
      </w:r>
      <w:proofErr w:type="gramEnd"/>
      <w:r w:rsidRPr="00215097">
        <w:rPr>
          <w:rFonts w:asciiTheme="minorBidi" w:hAnsiTheme="minorBidi" w:cstheme="minorBidi"/>
          <w:b/>
        </w:rPr>
        <w:t xml:space="preserve"> by </w:t>
      </w:r>
      <w:r w:rsidR="00DA72C1">
        <w:rPr>
          <w:rFonts w:asciiTheme="minorBidi" w:hAnsiTheme="minorBidi" w:cstheme="minorBidi"/>
          <w:b/>
        </w:rPr>
        <w:t>LASER</w:t>
      </w:r>
      <w:r w:rsidRPr="00215097">
        <w:rPr>
          <w:rFonts w:asciiTheme="minorBidi" w:hAnsiTheme="minorBidi" w:cstheme="minorBidi"/>
          <w:b/>
        </w:rPr>
        <w:t xml:space="preserve"> IG Lead for audit purposes</w:t>
      </w:r>
    </w:p>
    <w:p w14:paraId="03524682" w14:textId="77777777" w:rsidR="000A3143" w:rsidRPr="00215097" w:rsidRDefault="000A3143" w:rsidP="00D702E7">
      <w:pPr>
        <w:jc w:val="center"/>
        <w:rPr>
          <w:rFonts w:asciiTheme="minorBidi" w:hAnsiTheme="minorBidi" w:cstheme="minorBidi"/>
          <w:b/>
        </w:rPr>
      </w:pPr>
    </w:p>
    <w:p w14:paraId="0667A9AB" w14:textId="77777777" w:rsidR="000A3143" w:rsidRPr="00215097" w:rsidRDefault="000A3143" w:rsidP="00D702E7">
      <w:pPr>
        <w:jc w:val="center"/>
        <w:rPr>
          <w:rFonts w:asciiTheme="minorBidi" w:hAnsiTheme="minorBidi" w:cstheme="minorBidi"/>
          <w:b/>
        </w:rPr>
      </w:pPr>
    </w:p>
    <w:bookmarkEnd w:id="1"/>
    <w:p w14:paraId="14B1C5E2" w14:textId="16576F29" w:rsidR="001B46AC" w:rsidRPr="00215097" w:rsidRDefault="001B46AC">
      <w:pPr>
        <w:spacing w:after="200"/>
        <w:rPr>
          <w:rFonts w:asciiTheme="minorBidi" w:eastAsiaTheme="majorEastAsia" w:hAnsiTheme="minorBidi" w:cstheme="minorBidi"/>
          <w:b/>
          <w:bCs/>
          <w:sz w:val="28"/>
          <w:szCs w:val="26"/>
        </w:rPr>
      </w:pPr>
    </w:p>
    <w:sectPr w:rsidR="001B46AC" w:rsidRPr="00215097" w:rsidSect="00967D88">
      <w:headerReference w:type="default" r:id="rId13"/>
      <w:footerReference w:type="default" r:id="rId14"/>
      <w:headerReference w:type="first" r:id="rId15"/>
      <w:pgSz w:w="11906" w:h="16838"/>
      <w:pgMar w:top="1440" w:right="1440" w:bottom="1440" w:left="1440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A317E1" w14:textId="77777777" w:rsidR="00982C17" w:rsidRDefault="00982C17" w:rsidP="00364DE2">
      <w:r>
        <w:separator/>
      </w:r>
    </w:p>
  </w:endnote>
  <w:endnote w:type="continuationSeparator" w:id="0">
    <w:p w14:paraId="6B967E39" w14:textId="77777777" w:rsidR="00982C17" w:rsidRDefault="00982C17" w:rsidP="00364D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712" w:type="pct"/>
      <w:tblInd w:w="-106" w:type="dxa"/>
      <w:tblBorders>
        <w:top w:val="single" w:sz="18" w:space="0" w:color="808080"/>
        <w:insideV w:val="single" w:sz="18" w:space="0" w:color="808080"/>
      </w:tblBorders>
      <w:tblLook w:val="0000" w:firstRow="0" w:lastRow="0" w:firstColumn="0" w:lastColumn="0" w:noHBand="0" w:noVBand="0"/>
    </w:tblPr>
    <w:tblGrid>
      <w:gridCol w:w="936"/>
      <w:gridCol w:w="9375"/>
    </w:tblGrid>
    <w:tr w:rsidR="00F77B6B" w:rsidRPr="004A4363" w14:paraId="76EA7285" w14:textId="77777777" w:rsidTr="00496FC1">
      <w:tc>
        <w:tcPr>
          <w:tcW w:w="936" w:type="dxa"/>
          <w:tcBorders>
            <w:top w:val="single" w:sz="18" w:space="0" w:color="808080"/>
            <w:left w:val="nil"/>
            <w:bottom w:val="nil"/>
          </w:tcBorders>
        </w:tcPr>
        <w:p w14:paraId="387E9EC1" w14:textId="7DE62FBE" w:rsidR="00F77B6B" w:rsidRPr="004A4363" w:rsidRDefault="00F77B6B" w:rsidP="00496FC1">
          <w:pPr>
            <w:pStyle w:val="Footer"/>
            <w:jc w:val="right"/>
            <w:rPr>
              <w:rStyle w:val="IntenseEmphasis"/>
              <w:i w:val="0"/>
              <w:iCs w:val="0"/>
              <w:sz w:val="20"/>
              <w:szCs w:val="20"/>
            </w:rPr>
          </w:pPr>
          <w:r w:rsidRPr="004A4363">
            <w:rPr>
              <w:rStyle w:val="IntenseEmphasis"/>
              <w:color w:val="0070C0"/>
              <w:sz w:val="20"/>
              <w:szCs w:val="20"/>
            </w:rPr>
            <w:t xml:space="preserve">Page </w:t>
          </w:r>
          <w:r w:rsidRPr="004A4363">
            <w:rPr>
              <w:rStyle w:val="IntenseEmphasis"/>
              <w:i w:val="0"/>
              <w:iCs w:val="0"/>
              <w:color w:val="0070C0"/>
              <w:sz w:val="20"/>
              <w:szCs w:val="20"/>
            </w:rPr>
            <w:fldChar w:fldCharType="begin"/>
          </w:r>
          <w:r w:rsidRPr="004A4363">
            <w:rPr>
              <w:rStyle w:val="IntenseEmphasis"/>
              <w:color w:val="0070C0"/>
              <w:sz w:val="20"/>
              <w:szCs w:val="20"/>
            </w:rPr>
            <w:instrText xml:space="preserve"> PAGE   \* MERGEFORMAT </w:instrText>
          </w:r>
          <w:r w:rsidRPr="004A4363">
            <w:rPr>
              <w:rStyle w:val="IntenseEmphasis"/>
              <w:i w:val="0"/>
              <w:iCs w:val="0"/>
              <w:color w:val="0070C0"/>
              <w:sz w:val="20"/>
              <w:szCs w:val="20"/>
            </w:rPr>
            <w:fldChar w:fldCharType="separate"/>
          </w:r>
          <w:r w:rsidR="002A2F16" w:rsidRPr="002A2F16">
            <w:rPr>
              <w:rStyle w:val="IntenseEmphasis"/>
              <w:i w:val="0"/>
              <w:iCs w:val="0"/>
              <w:noProof/>
              <w:color w:val="0070C0"/>
              <w:sz w:val="20"/>
              <w:szCs w:val="20"/>
            </w:rPr>
            <w:t>2</w:t>
          </w:r>
          <w:r w:rsidRPr="004A4363">
            <w:rPr>
              <w:rStyle w:val="IntenseEmphasis"/>
              <w:i w:val="0"/>
              <w:iCs w:val="0"/>
              <w:color w:val="0070C0"/>
              <w:sz w:val="20"/>
              <w:szCs w:val="20"/>
            </w:rPr>
            <w:fldChar w:fldCharType="end"/>
          </w:r>
          <w:r w:rsidRPr="004A4363">
            <w:rPr>
              <w:rStyle w:val="IntenseEmphasis"/>
              <w:color w:val="0070C0"/>
              <w:sz w:val="20"/>
              <w:szCs w:val="20"/>
            </w:rPr>
            <w:t xml:space="preserve"> of </w:t>
          </w:r>
          <w:r w:rsidRPr="004A4363">
            <w:fldChar w:fldCharType="begin"/>
          </w:r>
          <w:r w:rsidRPr="004A4363">
            <w:rPr>
              <w:color w:val="0070C0"/>
              <w:sz w:val="20"/>
              <w:szCs w:val="20"/>
            </w:rPr>
            <w:instrText xml:space="preserve"> NUMPAGES   \* MERGEFORMAT </w:instrText>
          </w:r>
          <w:r w:rsidRPr="004A4363">
            <w:fldChar w:fldCharType="separate"/>
          </w:r>
          <w:r w:rsidR="002A2F16" w:rsidRPr="002A2F16">
            <w:rPr>
              <w:rStyle w:val="IntenseEmphasis"/>
              <w:i w:val="0"/>
              <w:iCs w:val="0"/>
              <w:noProof/>
              <w:color w:val="0070C0"/>
            </w:rPr>
            <w:t>2</w:t>
          </w:r>
          <w:r w:rsidRPr="004A4363">
            <w:rPr>
              <w:rStyle w:val="IntenseEmphasis"/>
              <w:i w:val="0"/>
              <w:iCs w:val="0"/>
              <w:noProof/>
              <w:color w:val="0070C0"/>
              <w:sz w:val="20"/>
              <w:szCs w:val="20"/>
            </w:rPr>
            <w:fldChar w:fldCharType="end"/>
          </w:r>
        </w:p>
      </w:tc>
      <w:tc>
        <w:tcPr>
          <w:tcW w:w="9376" w:type="dxa"/>
          <w:tcBorders>
            <w:top w:val="single" w:sz="18" w:space="0" w:color="808080"/>
            <w:bottom w:val="nil"/>
            <w:right w:val="nil"/>
          </w:tcBorders>
        </w:tcPr>
        <w:tbl>
          <w:tblPr>
            <w:tblStyle w:val="TableGrid"/>
            <w:tblW w:w="0" w:type="auto"/>
            <w:tbl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  <w:insideH w:val="single" w:sz="4" w:space="0" w:color="FFFFFF" w:themeColor="background1"/>
              <w:insideV w:val="single" w:sz="4" w:space="0" w:color="FFFFFF" w:themeColor="background1"/>
            </w:tblBorders>
            <w:tblLook w:val="04A0" w:firstRow="1" w:lastRow="0" w:firstColumn="1" w:lastColumn="0" w:noHBand="0" w:noVBand="1"/>
          </w:tblPr>
          <w:tblGrid>
            <w:gridCol w:w="2621"/>
            <w:gridCol w:w="3099"/>
            <w:gridCol w:w="2976"/>
          </w:tblGrid>
          <w:tr w:rsidR="00F77B6B" w:rsidRPr="004A4363" w14:paraId="4EDD165F" w14:textId="77777777" w:rsidTr="00496FC1">
            <w:trPr>
              <w:trHeight w:val="377"/>
            </w:trPr>
            <w:tc>
              <w:tcPr>
                <w:tcW w:w="2621" w:type="dxa"/>
              </w:tcPr>
              <w:p w14:paraId="6C9D19E4" w14:textId="7B3F45C8" w:rsidR="00F77B6B" w:rsidRPr="004A4363" w:rsidRDefault="00F77B6B" w:rsidP="00496FC1">
                <w:pPr>
                  <w:pStyle w:val="Footer"/>
                  <w:rPr>
                    <w:rFonts w:asciiTheme="minorHAnsi" w:hAnsiTheme="minorHAnsi"/>
                    <w:sz w:val="20"/>
                    <w:szCs w:val="20"/>
                  </w:rPr>
                </w:pPr>
                <w:r w:rsidRPr="004A4363">
                  <w:rPr>
                    <w:rFonts w:asciiTheme="minorHAnsi" w:hAnsiTheme="minorHAnsi"/>
                    <w:sz w:val="20"/>
                    <w:szCs w:val="20"/>
                  </w:rPr>
                  <w:t>Version 1.</w:t>
                </w:r>
                <w:r>
                  <w:rPr>
                    <w:rFonts w:asciiTheme="minorHAnsi" w:hAnsiTheme="minorHAnsi"/>
                    <w:sz w:val="20"/>
                    <w:szCs w:val="20"/>
                  </w:rPr>
                  <w:t>0</w:t>
                </w:r>
                <w:r w:rsidRPr="004A4363">
                  <w:rPr>
                    <w:rFonts w:asciiTheme="minorHAnsi" w:hAnsiTheme="minorHAnsi"/>
                    <w:sz w:val="20"/>
                    <w:szCs w:val="20"/>
                  </w:rPr>
                  <w:t xml:space="preserve">                 </w:t>
                </w:r>
              </w:p>
            </w:tc>
            <w:tc>
              <w:tcPr>
                <w:tcW w:w="3099" w:type="dxa"/>
              </w:tcPr>
              <w:p w14:paraId="61F7407A" w14:textId="3E41F4C3" w:rsidR="00F77B6B" w:rsidRPr="004A4363" w:rsidRDefault="00F77B6B" w:rsidP="00496FC1">
                <w:pPr>
                  <w:pStyle w:val="Footer"/>
                  <w:jc w:val="center"/>
                  <w:rPr>
                    <w:rFonts w:asciiTheme="minorHAnsi" w:hAnsiTheme="minorHAnsi"/>
                    <w:sz w:val="20"/>
                    <w:szCs w:val="20"/>
                  </w:rPr>
                </w:pPr>
              </w:p>
            </w:tc>
            <w:tc>
              <w:tcPr>
                <w:tcW w:w="2976" w:type="dxa"/>
              </w:tcPr>
              <w:p w14:paraId="657183E0" w14:textId="468D940B" w:rsidR="00F77B6B" w:rsidRPr="004A4363" w:rsidRDefault="00F77B6B" w:rsidP="00496FC1">
                <w:pPr>
                  <w:pStyle w:val="Footer"/>
                  <w:jc w:val="right"/>
                  <w:rPr>
                    <w:rFonts w:asciiTheme="minorHAnsi" w:hAnsiTheme="minorHAnsi"/>
                    <w:sz w:val="20"/>
                    <w:szCs w:val="20"/>
                  </w:rPr>
                </w:pPr>
              </w:p>
            </w:tc>
          </w:tr>
          <w:tr w:rsidR="00F77B6B" w:rsidRPr="004A4363" w14:paraId="70098CDB" w14:textId="77777777" w:rsidTr="00215097">
            <w:trPr>
              <w:trHeight w:val="538"/>
            </w:trPr>
            <w:tc>
              <w:tcPr>
                <w:tcW w:w="2621" w:type="dxa"/>
              </w:tcPr>
              <w:p w14:paraId="12B006DE" w14:textId="77777777" w:rsidR="00F77B6B" w:rsidRPr="004A4363" w:rsidRDefault="00F77B6B" w:rsidP="00496FC1">
                <w:pPr>
                  <w:pStyle w:val="Footer"/>
                  <w:rPr>
                    <w:rFonts w:asciiTheme="minorHAnsi" w:hAnsiTheme="minorHAnsi"/>
                    <w:sz w:val="20"/>
                    <w:szCs w:val="20"/>
                  </w:rPr>
                </w:pPr>
              </w:p>
            </w:tc>
            <w:tc>
              <w:tcPr>
                <w:tcW w:w="3099" w:type="dxa"/>
              </w:tcPr>
              <w:p w14:paraId="060429A6" w14:textId="65F334EA" w:rsidR="00F77B6B" w:rsidRPr="004A4363" w:rsidRDefault="00803C6F" w:rsidP="00215097">
                <w:pPr>
                  <w:pStyle w:val="Footer"/>
                  <w:jc w:val="center"/>
                  <w:rPr>
                    <w:rFonts w:asciiTheme="minorHAnsi" w:hAnsiTheme="minorHAnsi"/>
                    <w:sz w:val="20"/>
                    <w:szCs w:val="20"/>
                  </w:rPr>
                </w:pPr>
                <w:r>
                  <w:rPr>
                    <w:rFonts w:asciiTheme="minorHAnsi" w:hAnsiTheme="minorHAnsi"/>
                    <w:b/>
                    <w:sz w:val="20"/>
                    <w:szCs w:val="20"/>
                  </w:rPr>
                  <w:t>T-</w:t>
                </w:r>
                <w:r w:rsidR="00215097">
                  <w:rPr>
                    <w:rFonts w:asciiTheme="minorHAnsi" w:hAnsiTheme="minorHAnsi"/>
                    <w:b/>
                    <w:sz w:val="20"/>
                    <w:szCs w:val="20"/>
                  </w:rPr>
                  <w:t>07 File Deletion form</w:t>
                </w:r>
                <w:r w:rsidR="00F77B6B">
                  <w:rPr>
                    <w:rFonts w:asciiTheme="minorHAnsi" w:hAnsiTheme="minorHAnsi"/>
                    <w:b/>
                    <w:sz w:val="20"/>
                    <w:szCs w:val="20"/>
                  </w:rPr>
                  <w:t xml:space="preserve"> </w:t>
                </w:r>
              </w:p>
            </w:tc>
            <w:tc>
              <w:tcPr>
                <w:tcW w:w="2976" w:type="dxa"/>
              </w:tcPr>
              <w:p w14:paraId="68BE8537" w14:textId="77777777" w:rsidR="00F77B6B" w:rsidRPr="004A4363" w:rsidRDefault="00F77B6B" w:rsidP="00496FC1">
                <w:pPr>
                  <w:pStyle w:val="Footer"/>
                  <w:jc w:val="right"/>
                  <w:rPr>
                    <w:rFonts w:asciiTheme="minorHAnsi" w:hAnsiTheme="minorHAnsi"/>
                    <w:sz w:val="20"/>
                    <w:szCs w:val="20"/>
                  </w:rPr>
                </w:pPr>
              </w:p>
            </w:tc>
          </w:tr>
        </w:tbl>
        <w:p w14:paraId="4FBBE91A" w14:textId="77777777" w:rsidR="00F77B6B" w:rsidRPr="004A4363" w:rsidRDefault="00F77B6B" w:rsidP="00496FC1">
          <w:pPr>
            <w:pStyle w:val="Footer"/>
            <w:rPr>
              <w:rFonts w:asciiTheme="minorHAnsi" w:hAnsiTheme="minorHAnsi"/>
              <w:sz w:val="20"/>
              <w:szCs w:val="20"/>
            </w:rPr>
          </w:pPr>
        </w:p>
      </w:tc>
    </w:tr>
  </w:tbl>
  <w:p w14:paraId="65F85630" w14:textId="77777777" w:rsidR="00F77B6B" w:rsidRPr="00496FC1" w:rsidRDefault="00F77B6B" w:rsidP="00496F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D1B847C" w14:textId="77777777" w:rsidR="00982C17" w:rsidRDefault="00982C17" w:rsidP="00364DE2">
      <w:r>
        <w:separator/>
      </w:r>
    </w:p>
  </w:footnote>
  <w:footnote w:type="continuationSeparator" w:id="0">
    <w:p w14:paraId="5589A0D2" w14:textId="77777777" w:rsidR="00982C17" w:rsidRDefault="00982C17" w:rsidP="00364D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F8562C" w14:textId="4A142096" w:rsidR="00F77B6B" w:rsidRPr="00967D88" w:rsidRDefault="00F77B6B" w:rsidP="00364DE2">
    <w:pPr>
      <w:pStyle w:val="Header"/>
    </w:pPr>
  </w:p>
  <w:p w14:paraId="65F8562D" w14:textId="77777777" w:rsidR="00F77B6B" w:rsidRPr="00CB7101" w:rsidRDefault="00F77B6B" w:rsidP="00364DE2">
    <w:pPr>
      <w:pStyle w:val="Header"/>
      <w:rPr>
        <w:sz w:val="20"/>
      </w:rPr>
    </w:pPr>
    <w:r w:rsidRPr="528C249B">
      <w:rPr>
        <w:sz w:val="20"/>
        <w:szCs w:val="20"/>
      </w:rPr>
      <w:t>Information Security Management</w:t>
    </w:r>
  </w:p>
  <w:p w14:paraId="65F8562E" w14:textId="77777777" w:rsidR="00F77B6B" w:rsidRPr="00967D88" w:rsidRDefault="00F77B6B" w:rsidP="00364DE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F85631" w14:textId="1F20F38A" w:rsidR="00F77B6B" w:rsidRDefault="00F77B6B" w:rsidP="00364DE2">
    <w:pPr>
      <w:pStyle w:val="Header"/>
    </w:pP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5F85634" wp14:editId="65F85635">
              <wp:simplePos x="0" y="0"/>
              <wp:positionH relativeFrom="page">
                <wp:posOffset>0</wp:posOffset>
              </wp:positionH>
              <wp:positionV relativeFrom="page">
                <wp:posOffset>1481</wp:posOffset>
              </wp:positionV>
              <wp:extent cx="7595870" cy="2512695"/>
              <wp:effectExtent l="1905" t="1270" r="3175" b="635"/>
              <wp:wrapNone/>
              <wp:docPr id="1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95870" cy="2512695"/>
                      </a:xfrm>
                      <a:prstGeom prst="rect">
                        <a:avLst/>
                      </a:prstGeom>
                      <a:solidFill>
                        <a:srgbClr val="00502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>
          <w:pict w14:anchorId="519F228E">
            <v:rect id="Rectangle 3" style="position:absolute;margin-left:0;margin-top:.1pt;width:598.1pt;height:197.85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fillcolor="#00502f" stroked="f" w14:anchorId="0BA75B5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215E781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6964D3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0D2C58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FFE02A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A2034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D02CF0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F1093F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426A54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DCCD14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5502A5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940E35"/>
    <w:multiLevelType w:val="multilevel"/>
    <w:tmpl w:val="DE8C3D3A"/>
    <w:lvl w:ilvl="0">
      <w:start w:val="8"/>
      <w:numFmt w:val="decimal"/>
      <w:lvlText w:val="%1"/>
      <w:lvlJc w:val="left"/>
      <w:pPr>
        <w:ind w:left="373" w:hanging="37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0A2B4F9C"/>
    <w:multiLevelType w:val="hybridMultilevel"/>
    <w:tmpl w:val="47FE58C4"/>
    <w:lvl w:ilvl="0" w:tplc="210AEC3C">
      <w:start w:val="1"/>
      <w:numFmt w:val="lowerLetter"/>
      <w:pStyle w:val="Tabletextalphas"/>
      <w:lvlText w:val="%1)"/>
      <w:lvlJc w:val="left"/>
      <w:pPr>
        <w:ind w:left="36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56167F"/>
    <w:multiLevelType w:val="hybridMultilevel"/>
    <w:tmpl w:val="4C9EE1EE"/>
    <w:lvl w:ilvl="0" w:tplc="961C583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0134C34"/>
    <w:multiLevelType w:val="hybridMultilevel"/>
    <w:tmpl w:val="6F3CDE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7C161E"/>
    <w:multiLevelType w:val="multilevel"/>
    <w:tmpl w:val="90B6FB78"/>
    <w:lvl w:ilvl="0">
      <w:start w:val="1"/>
      <w:numFmt w:val="decimal"/>
      <w:pStyle w:val="IRCHeader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IRCHeader2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3A02131A"/>
    <w:multiLevelType w:val="hybridMultilevel"/>
    <w:tmpl w:val="C4D6D6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5F45EE"/>
    <w:multiLevelType w:val="hybridMultilevel"/>
    <w:tmpl w:val="018832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705A32"/>
    <w:multiLevelType w:val="hybridMultilevel"/>
    <w:tmpl w:val="E0860A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E019E6"/>
    <w:multiLevelType w:val="hybridMultilevel"/>
    <w:tmpl w:val="80CA4D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1A3B1E"/>
    <w:multiLevelType w:val="hybridMultilevel"/>
    <w:tmpl w:val="A3BAA68E"/>
    <w:lvl w:ilvl="0" w:tplc="518E38DE">
      <w:start w:val="1"/>
      <w:numFmt w:val="bullet"/>
      <w:pStyle w:val="Tabletext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A846CD"/>
    <w:multiLevelType w:val="hybridMultilevel"/>
    <w:tmpl w:val="EDAC70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8C15F6"/>
    <w:multiLevelType w:val="hybridMultilevel"/>
    <w:tmpl w:val="669612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6E378C"/>
    <w:multiLevelType w:val="hybridMultilevel"/>
    <w:tmpl w:val="D902A9E8"/>
    <w:lvl w:ilvl="0" w:tplc="C2C6DE1E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3D6E18A0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D511C0F"/>
    <w:multiLevelType w:val="hybridMultilevel"/>
    <w:tmpl w:val="340894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A86B38"/>
    <w:multiLevelType w:val="hybridMultilevel"/>
    <w:tmpl w:val="1F52E0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1"/>
  </w:num>
  <w:num w:numId="12">
    <w:abstractNumId w:val="15"/>
  </w:num>
  <w:num w:numId="13">
    <w:abstractNumId w:val="14"/>
  </w:num>
  <w:num w:numId="14">
    <w:abstractNumId w:val="10"/>
  </w:num>
  <w:num w:numId="15">
    <w:abstractNumId w:val="18"/>
  </w:num>
  <w:num w:numId="16">
    <w:abstractNumId w:val="16"/>
  </w:num>
  <w:num w:numId="17">
    <w:abstractNumId w:val="17"/>
  </w:num>
  <w:num w:numId="18">
    <w:abstractNumId w:val="20"/>
  </w:num>
  <w:num w:numId="1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4"/>
  </w:num>
  <w:num w:numId="21">
    <w:abstractNumId w:val="23"/>
  </w:num>
  <w:num w:numId="22">
    <w:abstractNumId w:val="13"/>
  </w:num>
  <w:num w:numId="23">
    <w:abstractNumId w:val="22"/>
  </w:num>
  <w:num w:numId="24">
    <w:abstractNumId w:val="22"/>
    <w:lvlOverride w:ilvl="0">
      <w:startOverride w:val="2"/>
    </w:lvlOverride>
  </w:num>
  <w:num w:numId="25">
    <w:abstractNumId w:val="12"/>
  </w:num>
  <w:num w:numId="26">
    <w:abstractNumId w:val="22"/>
    <w:lvlOverride w:ilvl="0">
      <w:startOverride w:val="1"/>
    </w:lvlOverride>
  </w:num>
  <w:num w:numId="27">
    <w:abstractNumId w:val="11"/>
  </w:num>
  <w:num w:numId="2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4FA1"/>
    <w:rsid w:val="00000334"/>
    <w:rsid w:val="000042DC"/>
    <w:rsid w:val="000046E4"/>
    <w:rsid w:val="00006534"/>
    <w:rsid w:val="00013669"/>
    <w:rsid w:val="00015C0D"/>
    <w:rsid w:val="0001715E"/>
    <w:rsid w:val="00033E54"/>
    <w:rsid w:val="00053682"/>
    <w:rsid w:val="0005796D"/>
    <w:rsid w:val="00057DE8"/>
    <w:rsid w:val="00064612"/>
    <w:rsid w:val="00077623"/>
    <w:rsid w:val="00095BEA"/>
    <w:rsid w:val="000971C1"/>
    <w:rsid w:val="000A3143"/>
    <w:rsid w:val="000A395C"/>
    <w:rsid w:val="000A4150"/>
    <w:rsid w:val="000A5304"/>
    <w:rsid w:val="000A66E7"/>
    <w:rsid w:val="000A7D6B"/>
    <w:rsid w:val="000B0DAB"/>
    <w:rsid w:val="000C7EF6"/>
    <w:rsid w:val="000E587B"/>
    <w:rsid w:val="000F0A62"/>
    <w:rsid w:val="000F35A9"/>
    <w:rsid w:val="000F7117"/>
    <w:rsid w:val="0013175C"/>
    <w:rsid w:val="00157F5E"/>
    <w:rsid w:val="00162503"/>
    <w:rsid w:val="00180861"/>
    <w:rsid w:val="0018583F"/>
    <w:rsid w:val="001A0D64"/>
    <w:rsid w:val="001A62F7"/>
    <w:rsid w:val="001B46AC"/>
    <w:rsid w:val="001C2F45"/>
    <w:rsid w:val="001C5F17"/>
    <w:rsid w:val="001C7026"/>
    <w:rsid w:val="001D1FA2"/>
    <w:rsid w:val="001D62E4"/>
    <w:rsid w:val="001D7D28"/>
    <w:rsid w:val="001E08FE"/>
    <w:rsid w:val="001F53DE"/>
    <w:rsid w:val="001F608F"/>
    <w:rsid w:val="002124A2"/>
    <w:rsid w:val="00215097"/>
    <w:rsid w:val="00217BFE"/>
    <w:rsid w:val="0022027D"/>
    <w:rsid w:val="0023221B"/>
    <w:rsid w:val="002461A8"/>
    <w:rsid w:val="00261699"/>
    <w:rsid w:val="0026607D"/>
    <w:rsid w:val="00271E2F"/>
    <w:rsid w:val="00273123"/>
    <w:rsid w:val="00290468"/>
    <w:rsid w:val="002A1A02"/>
    <w:rsid w:val="002A237B"/>
    <w:rsid w:val="002A2F16"/>
    <w:rsid w:val="002C2315"/>
    <w:rsid w:val="00312EE5"/>
    <w:rsid w:val="0031542C"/>
    <w:rsid w:val="00330467"/>
    <w:rsid w:val="003400F1"/>
    <w:rsid w:val="0034011E"/>
    <w:rsid w:val="00350749"/>
    <w:rsid w:val="00353342"/>
    <w:rsid w:val="00364DE2"/>
    <w:rsid w:val="003661F6"/>
    <w:rsid w:val="00373E4C"/>
    <w:rsid w:val="003C32A4"/>
    <w:rsid w:val="003C604E"/>
    <w:rsid w:val="003D5B30"/>
    <w:rsid w:val="003F5E18"/>
    <w:rsid w:val="004078EA"/>
    <w:rsid w:val="00416AA0"/>
    <w:rsid w:val="00424527"/>
    <w:rsid w:val="0042672C"/>
    <w:rsid w:val="0043606B"/>
    <w:rsid w:val="00445A38"/>
    <w:rsid w:val="00451D8D"/>
    <w:rsid w:val="00460001"/>
    <w:rsid w:val="004625D5"/>
    <w:rsid w:val="00471E6F"/>
    <w:rsid w:val="00487938"/>
    <w:rsid w:val="00496FC1"/>
    <w:rsid w:val="004A3807"/>
    <w:rsid w:val="004A691F"/>
    <w:rsid w:val="004B7ACB"/>
    <w:rsid w:val="004E1AA2"/>
    <w:rsid w:val="00522D55"/>
    <w:rsid w:val="00526C01"/>
    <w:rsid w:val="00526D45"/>
    <w:rsid w:val="005614DF"/>
    <w:rsid w:val="0056264E"/>
    <w:rsid w:val="00593CF5"/>
    <w:rsid w:val="00597A4B"/>
    <w:rsid w:val="005B0D14"/>
    <w:rsid w:val="005C161B"/>
    <w:rsid w:val="005F375F"/>
    <w:rsid w:val="005F7F50"/>
    <w:rsid w:val="0060296E"/>
    <w:rsid w:val="006241C7"/>
    <w:rsid w:val="006422C8"/>
    <w:rsid w:val="006626F6"/>
    <w:rsid w:val="00682E92"/>
    <w:rsid w:val="006A0D4C"/>
    <w:rsid w:val="006B39B6"/>
    <w:rsid w:val="006D2756"/>
    <w:rsid w:val="006D4FA1"/>
    <w:rsid w:val="006F163E"/>
    <w:rsid w:val="007024B6"/>
    <w:rsid w:val="00704250"/>
    <w:rsid w:val="00717A65"/>
    <w:rsid w:val="007241B0"/>
    <w:rsid w:val="0074019E"/>
    <w:rsid w:val="0074500D"/>
    <w:rsid w:val="00763898"/>
    <w:rsid w:val="00766B19"/>
    <w:rsid w:val="00771B6D"/>
    <w:rsid w:val="007854AB"/>
    <w:rsid w:val="00794955"/>
    <w:rsid w:val="007C10D1"/>
    <w:rsid w:val="007C4CCC"/>
    <w:rsid w:val="007D1C60"/>
    <w:rsid w:val="007E6FAA"/>
    <w:rsid w:val="007E7EA9"/>
    <w:rsid w:val="007F432F"/>
    <w:rsid w:val="007F5746"/>
    <w:rsid w:val="00803C6F"/>
    <w:rsid w:val="00825B16"/>
    <w:rsid w:val="00826828"/>
    <w:rsid w:val="00831BB5"/>
    <w:rsid w:val="0084019D"/>
    <w:rsid w:val="00852DDB"/>
    <w:rsid w:val="0086788A"/>
    <w:rsid w:val="00873D7B"/>
    <w:rsid w:val="00880119"/>
    <w:rsid w:val="00890E90"/>
    <w:rsid w:val="00897D62"/>
    <w:rsid w:val="008B0B39"/>
    <w:rsid w:val="008D2D39"/>
    <w:rsid w:val="008F0B3C"/>
    <w:rsid w:val="009009BD"/>
    <w:rsid w:val="0091059B"/>
    <w:rsid w:val="00926A06"/>
    <w:rsid w:val="00930117"/>
    <w:rsid w:val="00965CD1"/>
    <w:rsid w:val="00967D88"/>
    <w:rsid w:val="00982C17"/>
    <w:rsid w:val="009B2DF7"/>
    <w:rsid w:val="009B77C4"/>
    <w:rsid w:val="009F1FF2"/>
    <w:rsid w:val="009F230D"/>
    <w:rsid w:val="009F7FBF"/>
    <w:rsid w:val="00A03B31"/>
    <w:rsid w:val="00A065D3"/>
    <w:rsid w:val="00A2126F"/>
    <w:rsid w:val="00A275ED"/>
    <w:rsid w:val="00A36CF5"/>
    <w:rsid w:val="00A42306"/>
    <w:rsid w:val="00A44650"/>
    <w:rsid w:val="00A4545F"/>
    <w:rsid w:val="00A75105"/>
    <w:rsid w:val="00A84D99"/>
    <w:rsid w:val="00AC1FD6"/>
    <w:rsid w:val="00AD1B4C"/>
    <w:rsid w:val="00AD3173"/>
    <w:rsid w:val="00B04424"/>
    <w:rsid w:val="00B1528D"/>
    <w:rsid w:val="00B23B43"/>
    <w:rsid w:val="00B23E4E"/>
    <w:rsid w:val="00B3709D"/>
    <w:rsid w:val="00B3772F"/>
    <w:rsid w:val="00B415BA"/>
    <w:rsid w:val="00B42D8D"/>
    <w:rsid w:val="00B573A1"/>
    <w:rsid w:val="00B73992"/>
    <w:rsid w:val="00B7564E"/>
    <w:rsid w:val="00B7733C"/>
    <w:rsid w:val="00B83183"/>
    <w:rsid w:val="00BA794B"/>
    <w:rsid w:val="00BB096F"/>
    <w:rsid w:val="00BE0715"/>
    <w:rsid w:val="00BF38E4"/>
    <w:rsid w:val="00BF41EC"/>
    <w:rsid w:val="00BF7C01"/>
    <w:rsid w:val="00C27432"/>
    <w:rsid w:val="00C37D45"/>
    <w:rsid w:val="00C43089"/>
    <w:rsid w:val="00C55252"/>
    <w:rsid w:val="00C619F2"/>
    <w:rsid w:val="00C71CAF"/>
    <w:rsid w:val="00C95AF5"/>
    <w:rsid w:val="00C95B84"/>
    <w:rsid w:val="00C95E49"/>
    <w:rsid w:val="00CA19CD"/>
    <w:rsid w:val="00CB3033"/>
    <w:rsid w:val="00CB7101"/>
    <w:rsid w:val="00CC5D55"/>
    <w:rsid w:val="00CD1D59"/>
    <w:rsid w:val="00CE3E0E"/>
    <w:rsid w:val="00CE78E7"/>
    <w:rsid w:val="00CF00E4"/>
    <w:rsid w:val="00CF2438"/>
    <w:rsid w:val="00D00D33"/>
    <w:rsid w:val="00D14989"/>
    <w:rsid w:val="00D20C96"/>
    <w:rsid w:val="00D34F08"/>
    <w:rsid w:val="00D41C34"/>
    <w:rsid w:val="00D517B8"/>
    <w:rsid w:val="00D702E7"/>
    <w:rsid w:val="00D806CD"/>
    <w:rsid w:val="00D92906"/>
    <w:rsid w:val="00DA72C1"/>
    <w:rsid w:val="00DB5465"/>
    <w:rsid w:val="00DC0008"/>
    <w:rsid w:val="00DC72D6"/>
    <w:rsid w:val="00E057DF"/>
    <w:rsid w:val="00E209F2"/>
    <w:rsid w:val="00E31591"/>
    <w:rsid w:val="00E34FC9"/>
    <w:rsid w:val="00E521C5"/>
    <w:rsid w:val="00E53425"/>
    <w:rsid w:val="00E978EA"/>
    <w:rsid w:val="00EB0D92"/>
    <w:rsid w:val="00EB66B1"/>
    <w:rsid w:val="00EC0417"/>
    <w:rsid w:val="00EC12C1"/>
    <w:rsid w:val="00EC6A2F"/>
    <w:rsid w:val="00EF7C91"/>
    <w:rsid w:val="00F245EA"/>
    <w:rsid w:val="00F24F26"/>
    <w:rsid w:val="00F33BAB"/>
    <w:rsid w:val="00F367F1"/>
    <w:rsid w:val="00F419B2"/>
    <w:rsid w:val="00F461AF"/>
    <w:rsid w:val="00F50F3D"/>
    <w:rsid w:val="00F7073A"/>
    <w:rsid w:val="00F74F4F"/>
    <w:rsid w:val="00F77B6B"/>
    <w:rsid w:val="00F9089F"/>
    <w:rsid w:val="00FB1CEE"/>
    <w:rsid w:val="00FB7F2A"/>
    <w:rsid w:val="00FC496E"/>
    <w:rsid w:val="00FC50BA"/>
    <w:rsid w:val="00FC5B5A"/>
    <w:rsid w:val="00FF2F8D"/>
    <w:rsid w:val="10CCB5C6"/>
    <w:rsid w:val="13610FE5"/>
    <w:rsid w:val="3430C576"/>
    <w:rsid w:val="528C249B"/>
    <w:rsid w:val="67689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F85589"/>
  <w15:docId w15:val="{6835454E-78FB-4FB3-9592-01A168A27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24"/>
        <w:szCs w:val="24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IRCNormal"/>
    <w:qFormat/>
    <w:rsid w:val="00364DE2"/>
    <w:pPr>
      <w:spacing w:after="0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806CD"/>
    <w:pPr>
      <w:keepNext/>
      <w:keepLines/>
      <w:numPr>
        <w:numId w:val="23"/>
      </w:numPr>
      <w:ind w:left="426"/>
      <w:outlineLvl w:val="0"/>
    </w:pPr>
    <w:rPr>
      <w:rFonts w:eastAsiaTheme="majorEastAsia"/>
      <w:b/>
      <w:bCs/>
      <w:color w:val="404040" w:themeColor="text1" w:themeTint="BF"/>
      <w:sz w:val="27"/>
      <w:szCs w:val="27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E0715"/>
    <w:pPr>
      <w:keepNext/>
      <w:keepLines/>
      <w:spacing w:before="240" w:after="120"/>
      <w:jc w:val="center"/>
      <w:outlineLvl w:val="1"/>
    </w:pPr>
    <w:rPr>
      <w:rFonts w:eastAsiaTheme="majorEastAsia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B66B1"/>
    <w:pPr>
      <w:keepNext/>
      <w:keepLines/>
      <w:spacing w:before="240" w:after="120"/>
      <w:outlineLvl w:val="2"/>
    </w:pPr>
    <w:rPr>
      <w:rFonts w:eastAsiaTheme="majorEastAsia"/>
      <w:b/>
      <w:bCs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EB66B1"/>
    <w:pPr>
      <w:keepNext/>
      <w:keepLines/>
      <w:spacing w:before="240" w:after="120"/>
      <w:outlineLvl w:val="3"/>
    </w:pPr>
    <w:rPr>
      <w:rFonts w:eastAsiaTheme="majorEastAsia"/>
      <w:b/>
      <w:bCs/>
      <w:iCs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273123"/>
    <w:pPr>
      <w:keepNext/>
      <w:keepLines/>
      <w:spacing w:before="240" w:after="120"/>
      <w:outlineLvl w:val="4"/>
    </w:pPr>
    <w:rPr>
      <w:rFonts w:eastAsiaTheme="majorEastAsia"/>
      <w:b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F163E"/>
    <w:pPr>
      <w:keepNext/>
      <w:keepLines/>
      <w:spacing w:before="240" w:after="120"/>
      <w:outlineLvl w:val="5"/>
    </w:pPr>
    <w:rPr>
      <w:rFonts w:eastAsiaTheme="majorEastAsia"/>
      <w:b/>
      <w:iCs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F163E"/>
    <w:pPr>
      <w:keepNext/>
      <w:keepLines/>
      <w:spacing w:before="240" w:after="120"/>
      <w:outlineLvl w:val="6"/>
    </w:pPr>
    <w:rPr>
      <w:rFonts w:eastAsiaTheme="majorEastAsia" w:cstheme="majorBidi"/>
      <w:b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F163E"/>
    <w:pPr>
      <w:keepNext/>
      <w:keepLines/>
      <w:spacing w:before="240" w:after="120"/>
      <w:outlineLvl w:val="7"/>
    </w:pPr>
    <w:rPr>
      <w:rFonts w:eastAsiaTheme="majorEastAsia" w:cstheme="majorBidi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F163E"/>
    <w:pPr>
      <w:keepNext/>
      <w:keepLines/>
      <w:spacing w:before="240" w:after="120"/>
      <w:outlineLvl w:val="8"/>
    </w:pPr>
    <w:rPr>
      <w:rFonts w:eastAsiaTheme="majorEastAsia" w:cstheme="majorBidi"/>
      <w:i/>
      <w:i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ubheading">
    <w:name w:val="Subheading"/>
    <w:basedOn w:val="Normal"/>
    <w:next w:val="Normal"/>
    <w:link w:val="SubheadingChar"/>
    <w:rsid w:val="00E209F2"/>
    <w:pPr>
      <w:keepNext/>
    </w:pPr>
    <w:rPr>
      <w:b/>
    </w:rPr>
  </w:style>
  <w:style w:type="character" w:customStyle="1" w:styleId="SubheadingChar">
    <w:name w:val="Subheading Char"/>
    <w:basedOn w:val="DefaultParagraphFont"/>
    <w:link w:val="Subheading"/>
    <w:rsid w:val="00E209F2"/>
    <w:rPr>
      <w:rFonts w:ascii="Arial" w:hAnsi="Arial" w:cs="Arial"/>
      <w:b/>
      <w:sz w:val="28"/>
    </w:rPr>
  </w:style>
  <w:style w:type="paragraph" w:styleId="Caption">
    <w:name w:val="caption"/>
    <w:basedOn w:val="Normal"/>
    <w:next w:val="Normal"/>
    <w:uiPriority w:val="35"/>
    <w:unhideWhenUsed/>
    <w:qFormat/>
    <w:rsid w:val="000A395C"/>
    <w:pPr>
      <w:spacing w:line="240" w:lineRule="auto"/>
    </w:pPr>
    <w:rPr>
      <w:b/>
      <w:bCs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5B0D14"/>
    <w:pPr>
      <w:keepNext/>
      <w:pBdr>
        <w:bottom w:val="single" w:sz="8" w:space="4" w:color="auto"/>
      </w:pBdr>
      <w:spacing w:before="240" w:after="120" w:line="240" w:lineRule="auto"/>
      <w:contextualSpacing/>
      <w:outlineLvl w:val="0"/>
    </w:pPr>
    <w:rPr>
      <w:rFonts w:eastAsiaTheme="majorEastAsia"/>
      <w:b/>
      <w:spacing w:val="5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B0D14"/>
    <w:rPr>
      <w:rFonts w:eastAsiaTheme="majorEastAsia"/>
      <w:b/>
      <w:spacing w:val="5"/>
      <w:sz w:val="36"/>
      <w:szCs w:val="52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EB66B1"/>
    <w:pPr>
      <w:keepNext/>
      <w:numPr>
        <w:ilvl w:val="1"/>
      </w:numPr>
    </w:pPr>
    <w:rPr>
      <w:rFonts w:eastAsiaTheme="majorEastAsia"/>
      <w:iCs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6B1"/>
    <w:rPr>
      <w:rFonts w:ascii="Arial" w:eastAsiaTheme="majorEastAsia" w:hAnsi="Arial" w:cs="Arial"/>
      <w:iCs/>
      <w:spacing w:val="15"/>
      <w:sz w:val="28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D806CD"/>
    <w:rPr>
      <w:rFonts w:eastAsiaTheme="majorEastAsia"/>
      <w:b/>
      <w:bCs/>
      <w:color w:val="404040" w:themeColor="text1" w:themeTint="BF"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rsid w:val="00BE0715"/>
    <w:rPr>
      <w:rFonts w:eastAsiaTheme="majorEastAsia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B66B1"/>
    <w:rPr>
      <w:rFonts w:ascii="Arial" w:eastAsiaTheme="majorEastAsia" w:hAnsi="Arial" w:cs="Arial"/>
      <w:b/>
      <w:bCs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B66B1"/>
    <w:rPr>
      <w:rFonts w:ascii="Arial" w:eastAsiaTheme="majorEastAsia" w:hAnsi="Arial" w:cs="Arial"/>
      <w:b/>
      <w:bCs/>
      <w:iCs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273123"/>
    <w:rPr>
      <w:rFonts w:ascii="Arial" w:eastAsiaTheme="majorEastAsia" w:hAnsi="Arial" w:cs="Arial"/>
      <w:b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6F163E"/>
    <w:rPr>
      <w:rFonts w:ascii="Arial" w:eastAsiaTheme="majorEastAsia" w:hAnsi="Arial" w:cs="Arial"/>
      <w:b/>
      <w:iCs/>
      <w:sz w:val="24"/>
    </w:rPr>
  </w:style>
  <w:style w:type="paragraph" w:styleId="Quote">
    <w:name w:val="Quote"/>
    <w:basedOn w:val="Normal"/>
    <w:next w:val="Normal"/>
    <w:link w:val="QuoteChar1"/>
    <w:uiPriority w:val="29"/>
    <w:qFormat/>
    <w:rsid w:val="00AD1B4C"/>
    <w:pPr>
      <w:ind w:left="794" w:right="794"/>
    </w:pPr>
    <w:rPr>
      <w:i/>
      <w:iCs/>
    </w:rPr>
  </w:style>
  <w:style w:type="character" w:customStyle="1" w:styleId="QuoteChar">
    <w:name w:val="Quote Char"/>
    <w:basedOn w:val="DefaultParagraphFont"/>
    <w:uiPriority w:val="29"/>
    <w:rsid w:val="00E209F2"/>
    <w:rPr>
      <w:rFonts w:ascii="Arial" w:hAnsi="Arial" w:cs="Arial"/>
      <w:i/>
      <w:iCs/>
      <w:color w:val="000000" w:themeColor="text1"/>
      <w:sz w:val="28"/>
    </w:rPr>
  </w:style>
  <w:style w:type="character" w:customStyle="1" w:styleId="QuoteChar1">
    <w:name w:val="Quote Char1"/>
    <w:basedOn w:val="DefaultParagraphFont"/>
    <w:link w:val="Quote"/>
    <w:uiPriority w:val="29"/>
    <w:rsid w:val="00AD1B4C"/>
    <w:rPr>
      <w:i/>
      <w:iCs/>
    </w:rPr>
  </w:style>
  <w:style w:type="paragraph" w:styleId="ListBullet">
    <w:name w:val="List Bullet"/>
    <w:basedOn w:val="Normal"/>
    <w:uiPriority w:val="99"/>
    <w:semiHidden/>
    <w:unhideWhenUsed/>
    <w:rsid w:val="00E209F2"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semiHidden/>
    <w:unhideWhenUsed/>
    <w:rsid w:val="00E209F2"/>
    <w:pPr>
      <w:numPr>
        <w:numId w:val="2"/>
      </w:numPr>
      <w:contextualSpacing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E209F2"/>
  </w:style>
  <w:style w:type="character" w:styleId="IntenseEmphasis">
    <w:name w:val="Intense Emphasis"/>
    <w:basedOn w:val="DefaultParagraphFont"/>
    <w:uiPriority w:val="21"/>
    <w:qFormat/>
    <w:rsid w:val="00416AA0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F45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F45"/>
    <w:rPr>
      <w:rFonts w:ascii="Arial" w:hAnsi="Arial" w:cs="Arial"/>
      <w:b/>
      <w:bCs/>
      <w:i/>
      <w:iCs/>
      <w:sz w:val="24"/>
    </w:rPr>
  </w:style>
  <w:style w:type="character" w:styleId="SubtleReference">
    <w:name w:val="Subtle Reference"/>
    <w:basedOn w:val="DefaultParagraphFont"/>
    <w:uiPriority w:val="31"/>
    <w:qFormat/>
    <w:rsid w:val="00B7564E"/>
    <w:rPr>
      <w:smallCaps/>
      <w:color w:val="auto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rsid w:val="006F163E"/>
    <w:rPr>
      <w:rFonts w:ascii="Arial" w:eastAsiaTheme="majorEastAsia" w:hAnsi="Arial" w:cstheme="majorBidi"/>
      <w:b/>
      <w:i/>
      <w:iCs/>
      <w:sz w:val="24"/>
    </w:rPr>
  </w:style>
  <w:style w:type="character" w:customStyle="1" w:styleId="Heading8Char">
    <w:name w:val="Heading 8 Char"/>
    <w:basedOn w:val="DefaultParagraphFont"/>
    <w:link w:val="Heading8"/>
    <w:uiPriority w:val="9"/>
    <w:rsid w:val="006F163E"/>
    <w:rPr>
      <w:rFonts w:ascii="Arial" w:eastAsiaTheme="majorEastAsia" w:hAnsi="Arial" w:cstheme="majorBidi"/>
      <w:sz w:val="24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6F163E"/>
    <w:rPr>
      <w:rFonts w:ascii="Arial" w:eastAsiaTheme="majorEastAsia" w:hAnsi="Arial" w:cstheme="majorBidi"/>
      <w:i/>
      <w:iCs/>
      <w:sz w:val="24"/>
      <w:szCs w:val="20"/>
    </w:rPr>
  </w:style>
  <w:style w:type="character" w:styleId="IntenseReference">
    <w:name w:val="Intense Reference"/>
    <w:basedOn w:val="DefaultParagraphFont"/>
    <w:uiPriority w:val="32"/>
    <w:qFormat/>
    <w:rsid w:val="00AD1B4C"/>
    <w:rPr>
      <w:b/>
      <w:bCs/>
      <w:smallCaps/>
      <w:color w:val="auto"/>
      <w:spacing w:val="5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2A237B"/>
    <w:pPr>
      <w:spacing w:before="480"/>
      <w:outlineLvl w:val="9"/>
    </w:pPr>
    <w:rPr>
      <w:rFonts w:cstheme="majorBidi"/>
      <w:sz w:val="28"/>
    </w:rPr>
  </w:style>
  <w:style w:type="paragraph" w:styleId="BlockText">
    <w:name w:val="Block Text"/>
    <w:basedOn w:val="Normal"/>
    <w:uiPriority w:val="99"/>
    <w:semiHidden/>
    <w:unhideWhenUsed/>
    <w:rsid w:val="00B23E4E"/>
    <w:pPr>
      <w:pBdr>
        <w:top w:val="single" w:sz="2" w:space="10" w:color="auto" w:shadow="1"/>
        <w:left w:val="single" w:sz="2" w:space="10" w:color="auto" w:shadow="1"/>
        <w:bottom w:val="single" w:sz="2" w:space="10" w:color="auto" w:shadow="1"/>
        <w:right w:val="single" w:sz="2" w:space="10" w:color="auto" w:shadow="1"/>
      </w:pBdr>
      <w:ind w:left="1152" w:right="1152"/>
    </w:pPr>
    <w:rPr>
      <w:rFonts w:eastAsiaTheme="minorEastAsia" w:cstheme="minorBidi"/>
      <w:i/>
      <w:iCs/>
    </w:rPr>
  </w:style>
  <w:style w:type="character" w:styleId="PlaceholderText">
    <w:name w:val="Placeholder Text"/>
    <w:basedOn w:val="DefaultParagraphFont"/>
    <w:uiPriority w:val="99"/>
    <w:semiHidden/>
    <w:rsid w:val="00AD3173"/>
    <w:rPr>
      <w:color w:val="auto"/>
    </w:rPr>
  </w:style>
  <w:style w:type="paragraph" w:styleId="TOAHeading">
    <w:name w:val="toa heading"/>
    <w:basedOn w:val="Normal"/>
    <w:next w:val="Normal"/>
    <w:uiPriority w:val="99"/>
    <w:semiHidden/>
    <w:unhideWhenUsed/>
    <w:rsid w:val="00BF7C01"/>
    <w:rPr>
      <w:rFonts w:eastAsiaTheme="majorEastAsia" w:cstheme="majorBidi"/>
      <w:b/>
      <w:bCs/>
      <w:sz w:val="28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30467"/>
    <w:pPr>
      <w:spacing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30467"/>
    <w:rPr>
      <w:rFonts w:ascii="Consolas" w:hAnsi="Consolas"/>
      <w:szCs w:val="21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890E90"/>
    <w:pPr>
      <w:spacing w:after="120"/>
    </w:pPr>
    <w:rPr>
      <w:sz w:val="20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890E90"/>
    <w:rPr>
      <w:sz w:val="20"/>
      <w:szCs w:val="16"/>
    </w:rPr>
  </w:style>
  <w:style w:type="paragraph" w:styleId="BodyText">
    <w:name w:val="Body Text"/>
    <w:basedOn w:val="Normal"/>
    <w:link w:val="BodyTextChar"/>
    <w:uiPriority w:val="99"/>
    <w:semiHidden/>
    <w:unhideWhenUsed/>
    <w:rsid w:val="00890E9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90E90"/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90E90"/>
    <w:pPr>
      <w:spacing w:after="32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90E90"/>
  </w:style>
  <w:style w:type="paragraph" w:styleId="BodyTextIndent3">
    <w:name w:val="Body Text Indent 3"/>
    <w:basedOn w:val="Normal"/>
    <w:link w:val="BodyTextIndent3Char"/>
    <w:uiPriority w:val="99"/>
    <w:unhideWhenUsed/>
    <w:rsid w:val="00D00D33"/>
    <w:pPr>
      <w:spacing w:after="120"/>
      <w:ind w:left="283"/>
    </w:pPr>
    <w:rPr>
      <w:sz w:val="20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D00D33"/>
    <w:rPr>
      <w:sz w:val="20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3772F"/>
    <w:pPr>
      <w:spacing w:line="240" w:lineRule="auto"/>
    </w:pPr>
    <w:rPr>
      <w:rFonts w:cs="Tahoma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3772F"/>
    <w:rPr>
      <w:rFonts w:cs="Tahoma"/>
      <w:szCs w:val="16"/>
    </w:rPr>
  </w:style>
  <w:style w:type="paragraph" w:styleId="EndnoteText">
    <w:name w:val="endnote text"/>
    <w:basedOn w:val="Normal"/>
    <w:link w:val="EndnoteTextChar"/>
    <w:uiPriority w:val="99"/>
    <w:unhideWhenUsed/>
    <w:rsid w:val="00B3772F"/>
    <w:pPr>
      <w:spacing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B3772F"/>
    <w:rPr>
      <w:szCs w:val="20"/>
    </w:rPr>
  </w:style>
  <w:style w:type="character" w:styleId="Emphasis">
    <w:name w:val="Emphasis"/>
    <w:basedOn w:val="DefaultParagraphFont"/>
    <w:uiPriority w:val="20"/>
    <w:qFormat/>
    <w:rsid w:val="00B3772F"/>
    <w:rPr>
      <w:i/>
      <w:iCs/>
    </w:rPr>
  </w:style>
  <w:style w:type="paragraph" w:styleId="EnvelopeReturn">
    <w:name w:val="envelope return"/>
    <w:basedOn w:val="Normal"/>
    <w:uiPriority w:val="99"/>
    <w:semiHidden/>
    <w:unhideWhenUsed/>
    <w:rsid w:val="00B3772F"/>
    <w:pPr>
      <w:spacing w:line="240" w:lineRule="auto"/>
    </w:pPr>
    <w:rPr>
      <w:rFonts w:eastAsiaTheme="majorEastAsia" w:cstheme="majorBidi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3400F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eastAsiaTheme="majorEastAsia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3400F1"/>
    <w:rPr>
      <w:rFonts w:eastAsiaTheme="majorEastAsia" w:cstheme="majorBidi"/>
      <w:shd w:val="pct20" w:color="auto" w:fill="auto"/>
    </w:rPr>
  </w:style>
  <w:style w:type="paragraph" w:styleId="NoSpacing">
    <w:name w:val="No Spacing"/>
    <w:link w:val="NoSpacingChar"/>
    <w:uiPriority w:val="1"/>
    <w:qFormat/>
    <w:rsid w:val="003400F1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930117"/>
    <w:rPr>
      <w:rFonts w:cs="Times New Roman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873D7B"/>
    <w:pPr>
      <w:spacing w:line="240" w:lineRule="auto"/>
      <w:ind w:left="24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873D7B"/>
    <w:rPr>
      <w:rFonts w:eastAsiaTheme="majorEastAsia" w:cstheme="majorBidi"/>
      <w:b/>
      <w:bCs/>
    </w:rPr>
  </w:style>
  <w:style w:type="paragraph" w:styleId="ListParagraph">
    <w:name w:val="List Paragraph"/>
    <w:basedOn w:val="Normal"/>
    <w:link w:val="ListParagraphChar"/>
    <w:uiPriority w:val="34"/>
    <w:qFormat/>
    <w:rsid w:val="006241C7"/>
    <w:pPr>
      <w:ind w:left="720"/>
      <w:contextualSpacing/>
    </w:pPr>
    <w:rPr>
      <w:rFonts w:eastAsiaTheme="minorEastAsia"/>
      <w:lang w:eastAsia="zh-CN"/>
    </w:rPr>
  </w:style>
  <w:style w:type="table" w:styleId="TableGrid">
    <w:name w:val="Table Grid"/>
    <w:basedOn w:val="TableNormal"/>
    <w:uiPriority w:val="59"/>
    <w:rsid w:val="00A212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0296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296E"/>
    <w:rPr>
      <w:rFonts w:ascii="Tahoma" w:hAnsi="Tahoma" w:cs="Tahoma"/>
      <w:sz w:val="16"/>
      <w:szCs w:val="16"/>
    </w:rPr>
  </w:style>
  <w:style w:type="paragraph" w:styleId="TOC1">
    <w:name w:val="toc 1"/>
    <w:basedOn w:val="Normal"/>
    <w:next w:val="Normal"/>
    <w:autoRedefine/>
    <w:uiPriority w:val="39"/>
    <w:unhideWhenUsed/>
    <w:rsid w:val="00364DE2"/>
    <w:pPr>
      <w:tabs>
        <w:tab w:val="left" w:pos="880"/>
        <w:tab w:val="right" w:leader="dot" w:pos="9016"/>
      </w:tabs>
      <w:spacing w:before="240" w:after="100"/>
    </w:pPr>
    <w:rPr>
      <w:b/>
      <w:noProof/>
    </w:rPr>
  </w:style>
  <w:style w:type="character" w:styleId="Hyperlink">
    <w:name w:val="Hyperlink"/>
    <w:basedOn w:val="DefaultParagraphFont"/>
    <w:uiPriority w:val="99"/>
    <w:unhideWhenUsed/>
    <w:rsid w:val="00A42306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F24F26"/>
    <w:pPr>
      <w:spacing w:after="100"/>
      <w:ind w:left="240"/>
    </w:pPr>
  </w:style>
  <w:style w:type="character" w:styleId="CommentReference">
    <w:name w:val="annotation reference"/>
    <w:basedOn w:val="DefaultParagraphFont"/>
    <w:unhideWhenUsed/>
    <w:rsid w:val="00EB0D92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EB0D9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EB0D9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0D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0D92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84D9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4D99"/>
  </w:style>
  <w:style w:type="paragraph" w:styleId="Footer">
    <w:name w:val="footer"/>
    <w:basedOn w:val="Normal"/>
    <w:link w:val="FooterChar"/>
    <w:uiPriority w:val="99"/>
    <w:unhideWhenUsed/>
    <w:rsid w:val="00A84D9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4D99"/>
  </w:style>
  <w:style w:type="character" w:customStyle="1" w:styleId="NoSpacingChar">
    <w:name w:val="No Spacing Char"/>
    <w:basedOn w:val="DefaultParagraphFont"/>
    <w:link w:val="NoSpacing"/>
    <w:uiPriority w:val="1"/>
    <w:rsid w:val="00E31591"/>
  </w:style>
  <w:style w:type="paragraph" w:customStyle="1" w:styleId="FacultyName">
    <w:name w:val="Faculty Name"/>
    <w:rsid w:val="00E31591"/>
    <w:pPr>
      <w:spacing w:before="60" w:after="0" w:line="280" w:lineRule="exact"/>
    </w:pPr>
    <w:rPr>
      <w:rFonts w:eastAsia="Times New Roman" w:cs="Times New Roman"/>
      <w:caps/>
      <w:color w:val="FFFFFF"/>
      <w:sz w:val="20"/>
      <w:szCs w:val="20"/>
    </w:rPr>
  </w:style>
  <w:style w:type="paragraph" w:customStyle="1" w:styleId="SchoolName">
    <w:name w:val="School Name"/>
    <w:next w:val="FacultyName"/>
    <w:rsid w:val="00E31591"/>
    <w:pPr>
      <w:spacing w:after="0" w:line="400" w:lineRule="exact"/>
    </w:pPr>
    <w:rPr>
      <w:rFonts w:eastAsia="Times New Roman" w:cs="Times New Roman"/>
      <w:b/>
      <w:color w:val="FFFFFF"/>
      <w:sz w:val="36"/>
      <w:szCs w:val="36"/>
    </w:rPr>
  </w:style>
  <w:style w:type="character" w:customStyle="1" w:styleId="DocumentSubtitleChar">
    <w:name w:val="Document Subtitle Char"/>
    <w:basedOn w:val="DefaultParagraphFont"/>
    <w:link w:val="DocumentSubtitle"/>
    <w:rsid w:val="000A5304"/>
  </w:style>
  <w:style w:type="paragraph" w:customStyle="1" w:styleId="DocumentSubtitle">
    <w:name w:val="Document Subtitle"/>
    <w:basedOn w:val="Normal"/>
    <w:link w:val="DocumentSubtitleChar"/>
    <w:rsid w:val="000A5304"/>
    <w:pPr>
      <w:spacing w:after="240" w:line="280" w:lineRule="exact"/>
    </w:pPr>
  </w:style>
  <w:style w:type="paragraph" w:customStyle="1" w:styleId="DocumentTitle">
    <w:name w:val="Document Title"/>
    <w:basedOn w:val="Normal"/>
    <w:rsid w:val="000A5304"/>
    <w:pPr>
      <w:spacing w:after="240" w:line="720" w:lineRule="exact"/>
    </w:pPr>
    <w:rPr>
      <w:rFonts w:eastAsia="Times New Roman"/>
      <w:sz w:val="64"/>
      <w:szCs w:val="64"/>
    </w:rPr>
  </w:style>
  <w:style w:type="paragraph" w:customStyle="1" w:styleId="IRCHeader1">
    <w:name w:val="IRCHeader1"/>
    <w:basedOn w:val="ListParagraph"/>
    <w:link w:val="IRCHeader1Char"/>
    <w:qFormat/>
    <w:rsid w:val="007024B6"/>
    <w:pPr>
      <w:numPr>
        <w:numId w:val="13"/>
      </w:numPr>
      <w:outlineLvl w:val="0"/>
    </w:pPr>
    <w:rPr>
      <w:b/>
      <w:color w:val="595959" w:themeColor="text1" w:themeTint="A6"/>
      <w:sz w:val="27"/>
      <w:szCs w:val="27"/>
    </w:rPr>
  </w:style>
  <w:style w:type="paragraph" w:customStyle="1" w:styleId="IRCHeader2">
    <w:name w:val="IRCHeader2"/>
    <w:basedOn w:val="IRCHeader1"/>
    <w:link w:val="IRCHeader2Char"/>
    <w:qFormat/>
    <w:rsid w:val="00350749"/>
    <w:pPr>
      <w:numPr>
        <w:ilvl w:val="1"/>
      </w:numPr>
    </w:pPr>
    <w:rPr>
      <w:sz w:val="25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024B6"/>
    <w:rPr>
      <w:rFonts w:eastAsiaTheme="minorEastAsia"/>
      <w:lang w:eastAsia="zh-CN"/>
    </w:rPr>
  </w:style>
  <w:style w:type="character" w:customStyle="1" w:styleId="IRCHeader1Char">
    <w:name w:val="IRCHeader1 Char"/>
    <w:basedOn w:val="ListParagraphChar"/>
    <w:link w:val="IRCHeader1"/>
    <w:rsid w:val="007024B6"/>
    <w:rPr>
      <w:rFonts w:eastAsiaTheme="minorEastAsia"/>
      <w:b/>
      <w:color w:val="595959" w:themeColor="text1" w:themeTint="A6"/>
      <w:sz w:val="27"/>
      <w:szCs w:val="27"/>
      <w:lang w:eastAsia="zh-CN"/>
    </w:rPr>
  </w:style>
  <w:style w:type="character" w:customStyle="1" w:styleId="IRCHeader2Char">
    <w:name w:val="IRCHeader2 Char"/>
    <w:basedOn w:val="ListParagraphChar"/>
    <w:link w:val="IRCHeader2"/>
    <w:rsid w:val="00350749"/>
    <w:rPr>
      <w:rFonts w:eastAsiaTheme="minorEastAsia"/>
      <w:b/>
      <w:color w:val="595959" w:themeColor="text1" w:themeTint="A6"/>
      <w:sz w:val="25"/>
      <w:szCs w:val="27"/>
      <w:lang w:eastAsia="zh-CN"/>
    </w:rPr>
  </w:style>
  <w:style w:type="paragraph" w:styleId="Revision">
    <w:name w:val="Revision"/>
    <w:hidden/>
    <w:uiPriority w:val="99"/>
    <w:semiHidden/>
    <w:rsid w:val="00965CD1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9009BD"/>
    <w:rPr>
      <w:color w:val="800080" w:themeColor="followedHyperlink"/>
      <w:u w:val="single"/>
    </w:rPr>
  </w:style>
  <w:style w:type="paragraph" w:customStyle="1" w:styleId="Tabletext">
    <w:name w:val="Table text"/>
    <w:basedOn w:val="Normal"/>
    <w:qFormat/>
    <w:rsid w:val="00D806CD"/>
    <w:pPr>
      <w:spacing w:after="60" w:line="240" w:lineRule="auto"/>
      <w:jc w:val="both"/>
    </w:pPr>
    <w:rPr>
      <w:rFonts w:eastAsia="Calibri" w:cs="Times New Roman"/>
      <w:sz w:val="22"/>
      <w:szCs w:val="22"/>
      <w:lang w:eastAsia="en-GB"/>
    </w:rPr>
  </w:style>
  <w:style w:type="paragraph" w:customStyle="1" w:styleId="Tabletextsmall">
    <w:name w:val="Table text small"/>
    <w:basedOn w:val="Tabletext"/>
    <w:qFormat/>
    <w:rsid w:val="00D806CD"/>
    <w:rPr>
      <w:sz w:val="18"/>
    </w:rPr>
  </w:style>
  <w:style w:type="paragraph" w:customStyle="1" w:styleId="Tabletextalphas">
    <w:name w:val="Table text alphas"/>
    <w:basedOn w:val="Normal"/>
    <w:qFormat/>
    <w:rsid w:val="00D806CD"/>
    <w:pPr>
      <w:numPr>
        <w:numId w:val="27"/>
      </w:numPr>
      <w:spacing w:after="60" w:line="240" w:lineRule="auto"/>
      <w:jc w:val="both"/>
    </w:pPr>
    <w:rPr>
      <w:rFonts w:eastAsia="Calibri" w:cs="Times New Roman"/>
      <w:sz w:val="22"/>
      <w:szCs w:val="22"/>
      <w:lang w:eastAsia="en-GB"/>
    </w:rPr>
  </w:style>
  <w:style w:type="paragraph" w:customStyle="1" w:styleId="Tabletextbullets">
    <w:name w:val="Table text bullets"/>
    <w:basedOn w:val="Tabletext"/>
    <w:qFormat/>
    <w:rsid w:val="00F7073A"/>
    <w:pPr>
      <w:numPr>
        <w:numId w:val="28"/>
      </w:numPr>
      <w:ind w:left="341" w:hanging="284"/>
    </w:pPr>
  </w:style>
  <w:style w:type="table" w:styleId="TableGridLight">
    <w:name w:val="Grid Table Light"/>
    <w:basedOn w:val="TableNormal"/>
    <w:uiPriority w:val="40"/>
    <w:rsid w:val="00D702E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F77B6B"/>
    <w:pPr>
      <w:spacing w:after="100" w:line="259" w:lineRule="auto"/>
      <w:ind w:left="440"/>
    </w:pPr>
    <w:rPr>
      <w:rFonts w:asciiTheme="minorHAnsi" w:eastAsiaTheme="minorEastAsia" w:hAnsiTheme="minorHAnsi" w:cs="Times New Roman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515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ISMS Draft" ma:contentTypeID="0x010100A1DBCCA75CDF034D9DA496723D6750A6006FF17FB4493D0942A5694AC589277322" ma:contentTypeVersion="3" ma:contentTypeDescription="" ma:contentTypeScope="" ma:versionID="7598f341082969b0df4a37ce75d76c32">
  <xsd:schema xmlns:xsd="http://www.w3.org/2001/XMLSchema" xmlns:xs="http://www.w3.org/2001/XMLSchema" xmlns:p="http://schemas.microsoft.com/office/2006/metadata/properties" xmlns:ns2="6ed91560-33da-4ecb-a79b-8c1ddf23679d" xmlns:ns3="c7400490-3f8e-4880-8b14-59abe6538a77" targetNamespace="http://schemas.microsoft.com/office/2006/metadata/properties" ma:root="true" ma:fieldsID="e1074a14e741eb877d3daed196152ab0" ns2:_="" ns3:_="">
    <xsd:import namespace="6ed91560-33da-4ecb-a79b-8c1ddf23679d"/>
    <xsd:import namespace="c7400490-3f8e-4880-8b14-59abe6538a77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ProjectID2" minOccurs="0"/>
                <xsd:element ref="ns3:ProjectID2_x003a_ShortTitl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d91560-33da-4ecb-a79b-8c1ddf23679d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400490-3f8e-4880-8b14-59abe6538a77" elementFormDefault="qualified">
    <xsd:import namespace="http://schemas.microsoft.com/office/2006/documentManagement/types"/>
    <xsd:import namespace="http://schemas.microsoft.com/office/infopath/2007/PartnerControls"/>
    <xsd:element name="ProjectID2" ma:index="11" nillable="true" ma:displayName="ProjectID" ma:list="{e6a84cd2-6da9-480f-80ed-e759b0321e13}" ma:internalName="ProjectID2" ma:showField="ProjectI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rojectID2_x003a_ShortTitle" ma:index="12" nillable="true" ma:displayName="Project Title" ma:list="{e6a84cd2-6da9-480f-80ed-e759b0321e13}" ma:internalName="ProjectID2_x003a_ShortTitle" ma:readOnly="true" ma:showField="ShortTitle" ma:web="a4aecfa9-b21c-4f04-92e1-fd7ac65770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ojectID2 xmlns="c7400490-3f8e-4880-8b14-59abe6538a77">
      <Value>7</Value>
    </ProjectID2>
    <_dlc_DocId xmlns="6ed91560-33da-4ecb-a79b-8c1ddf23679d">NC5AUP3CFDFY-1925517058-787</_dlc_DocId>
    <_dlc_DocIdUrl xmlns="6ed91560-33da-4ecb-a79b-8c1ddf23679d">
      <Url>https://workspace.leeds.ac.uk/sites/IRC/Workflow/_layouts/15/DocIdRedir.aspx?ID=NC5AUP3CFDFY-1925517058-787</Url>
      <Description>NC5AUP3CFDFY-1925517058-787</Description>
    </_dlc_DocIdUrl>
  </documentManagement>
</p:properti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DEB0DD-557A-4448-89FE-13AA78D75A8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50246C3-5197-40F9-A1C8-E0F309F2B4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d91560-33da-4ecb-a79b-8c1ddf23679d"/>
    <ds:schemaRef ds:uri="c7400490-3f8e-4880-8b14-59abe6538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6AFB0EB-1A7B-4D4A-B0F2-517004ADAC75}">
  <ds:schemaRefs>
    <ds:schemaRef ds:uri="http://schemas.microsoft.com/office/2006/metadata/properties"/>
    <ds:schemaRef ds:uri="http://schemas.microsoft.com/office/infopath/2007/PartnerControls"/>
    <ds:schemaRef ds:uri="c7400490-3f8e-4880-8b14-59abe6538a77"/>
    <ds:schemaRef ds:uri="6ed91560-33da-4ecb-a79b-8c1ddf23679d"/>
  </ds:schemaRefs>
</ds:datastoreItem>
</file>

<file path=customXml/itemProps4.xml><?xml version="1.0" encoding="utf-8"?>
<ds:datastoreItem xmlns:ds="http://schemas.openxmlformats.org/officeDocument/2006/customXml" ds:itemID="{95E612FE-4C89-4FB5-8858-669A33CD4CAB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B8509685-67A4-405E-B995-3732002A69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IRC IG Training Procedure</vt:lpstr>
    </vt:vector>
  </TitlesOfParts>
  <Company>University of Leeds</Company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IRC IG Training Procedure</dc:title>
  <dc:subject/>
  <dc:creator>1.0</dc:creator>
  <cp:keywords/>
  <cp:lastModifiedBy>Adam Keeley</cp:lastModifiedBy>
  <cp:revision>5</cp:revision>
  <cp:lastPrinted>2019-06-04T09:01:00Z</cp:lastPrinted>
  <dcterms:created xsi:type="dcterms:W3CDTF">2019-07-12T09:04:00Z</dcterms:created>
  <dcterms:modified xsi:type="dcterms:W3CDTF">2023-06-09T13:25:00Z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0x010100A1DBCCA75CDF034D9DA496723D6750A6006FF17FB4493D0942A5694AC589277322</vt:lpwstr>
  </property>
  <property fmtid="{D5CDD505-2E9C-101B-9397-08002B2CF9AE}" pid="3" name="_dlc_DocIdItemGuid">
    <vt:lpwstr>7582eef4-8ee6-4cf0-91f3-566cef543eef</vt:lpwstr>
  </property>
</Properties>
</file>